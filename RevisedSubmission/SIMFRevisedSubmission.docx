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78.emf" ContentType="image/x-emf"/>
  <Override PartName="/word/media/image80.emf" ContentType="image/x-emf"/>
  <Override PartName="/word/media/image92.emf" ContentType="image/x-emf"/>
  <Override PartName="/word/media/image93.emf" ContentType="image/x-emf"/>
  <Override PartName="/word/media/image94.emf" ContentType="image/x-emf"/>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77777777" w:rsidR="001A1D9F" w:rsidRDefault="001A1D9F">
      <w:pPr>
        <w:pStyle w:val="FrontPageLabel"/>
      </w:pPr>
      <w:r>
        <w:rPr>
          <w:b/>
        </w:rPr>
        <w:t>Date:</w:t>
      </w:r>
      <w:r>
        <w:t xml:space="preserve">  </w:t>
      </w:r>
      <w:r w:rsidR="003537B1">
        <w:t>May</w:t>
      </w:r>
      <w:r w:rsidR="00854FE0">
        <w:t xml:space="preserve"> 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01308219"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 xml:space="preserve">The material in this document details an Object Management Group specification in accordance with the terms, conditions and notices set forth below. This document does not represent a commitment to implement any </w:t>
      </w:r>
      <w:r>
        <w:lastRenderedPageBreak/>
        <w:t>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68699842" w14:textId="464FDAFC" w:rsidR="000929F4"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683696" w:history="1">
        <w:r w:rsidR="000929F4" w:rsidRPr="00744A45">
          <w:rPr>
            <w:rStyle w:val="Hyperlink"/>
            <w:noProof/>
          </w:rPr>
          <w:t>0</w:t>
        </w:r>
        <w:r w:rsidR="000929F4">
          <w:rPr>
            <w:rFonts w:asciiTheme="minorHAnsi" w:eastAsiaTheme="minorEastAsia" w:hAnsiTheme="minorHAnsi" w:cstheme="minorBidi"/>
            <w:noProof/>
            <w:sz w:val="22"/>
            <w:szCs w:val="22"/>
          </w:rPr>
          <w:tab/>
        </w:r>
        <w:r w:rsidR="000929F4" w:rsidRPr="00744A45">
          <w:rPr>
            <w:rStyle w:val="Hyperlink"/>
            <w:noProof/>
          </w:rPr>
          <w:t>Submission-related material</w:t>
        </w:r>
        <w:r w:rsidR="000929F4">
          <w:rPr>
            <w:noProof/>
            <w:webHidden/>
          </w:rPr>
          <w:tab/>
        </w:r>
        <w:r w:rsidR="000929F4">
          <w:rPr>
            <w:noProof/>
            <w:webHidden/>
          </w:rPr>
          <w:fldChar w:fldCharType="begin"/>
        </w:r>
        <w:r w:rsidR="000929F4">
          <w:rPr>
            <w:noProof/>
            <w:webHidden/>
          </w:rPr>
          <w:instrText xml:space="preserve"> PAGEREF _Toc451683696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36030C72" w14:textId="65F8E5C1" w:rsidR="000929F4" w:rsidRDefault="00AD48A1">
      <w:pPr>
        <w:pStyle w:val="TOC2"/>
        <w:rPr>
          <w:rFonts w:asciiTheme="minorHAnsi" w:eastAsiaTheme="minorEastAsia" w:hAnsiTheme="minorHAnsi" w:cstheme="minorBidi"/>
          <w:noProof/>
          <w:sz w:val="22"/>
          <w:szCs w:val="22"/>
        </w:rPr>
      </w:pPr>
      <w:hyperlink w:anchor="_Toc451683697" w:history="1">
        <w:r w:rsidR="000929F4" w:rsidRPr="00744A45">
          <w:rPr>
            <w:rStyle w:val="Hyperlink"/>
            <w:noProof/>
          </w:rPr>
          <w:t>0.1</w:t>
        </w:r>
        <w:r w:rsidR="000929F4">
          <w:rPr>
            <w:rFonts w:asciiTheme="minorHAnsi" w:eastAsiaTheme="minorEastAsia" w:hAnsiTheme="minorHAnsi" w:cstheme="minorBidi"/>
            <w:noProof/>
            <w:sz w:val="22"/>
            <w:szCs w:val="22"/>
          </w:rPr>
          <w:tab/>
        </w:r>
        <w:r w:rsidR="000929F4" w:rsidRPr="00744A45">
          <w:rPr>
            <w:rStyle w:val="Hyperlink"/>
            <w:noProof/>
          </w:rPr>
          <w:t>Submission Introduction</w:t>
        </w:r>
        <w:r w:rsidR="000929F4">
          <w:rPr>
            <w:noProof/>
            <w:webHidden/>
          </w:rPr>
          <w:tab/>
        </w:r>
        <w:r w:rsidR="000929F4">
          <w:rPr>
            <w:noProof/>
            <w:webHidden/>
          </w:rPr>
          <w:fldChar w:fldCharType="begin"/>
        </w:r>
        <w:r w:rsidR="000929F4">
          <w:rPr>
            <w:noProof/>
            <w:webHidden/>
          </w:rPr>
          <w:instrText xml:space="preserve"> PAGEREF _Toc451683697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2E013D8B" w14:textId="1EF034D0" w:rsidR="000929F4" w:rsidRDefault="00AD48A1">
      <w:pPr>
        <w:pStyle w:val="TOC2"/>
        <w:rPr>
          <w:rFonts w:asciiTheme="minorHAnsi" w:eastAsiaTheme="minorEastAsia" w:hAnsiTheme="minorHAnsi" w:cstheme="minorBidi"/>
          <w:noProof/>
          <w:sz w:val="22"/>
          <w:szCs w:val="22"/>
        </w:rPr>
      </w:pPr>
      <w:hyperlink w:anchor="_Toc451683698" w:history="1">
        <w:r w:rsidR="000929F4" w:rsidRPr="00744A45">
          <w:rPr>
            <w:rStyle w:val="Hyperlink"/>
            <w:noProof/>
          </w:rPr>
          <w:t>0.2</w:t>
        </w:r>
        <w:r w:rsidR="000929F4">
          <w:rPr>
            <w:rFonts w:asciiTheme="minorHAnsi" w:eastAsiaTheme="minorEastAsia" w:hAnsiTheme="minorHAnsi" w:cstheme="minorBidi"/>
            <w:noProof/>
            <w:sz w:val="22"/>
            <w:szCs w:val="22"/>
          </w:rPr>
          <w:tab/>
        </w:r>
        <w:r w:rsidR="000929F4" w:rsidRPr="00744A45">
          <w:rPr>
            <w:rStyle w:val="Hyperlink"/>
            <w:noProof/>
          </w:rPr>
          <w:t>Submission Team</w:t>
        </w:r>
        <w:r w:rsidR="000929F4">
          <w:rPr>
            <w:noProof/>
            <w:webHidden/>
          </w:rPr>
          <w:tab/>
        </w:r>
        <w:r w:rsidR="000929F4">
          <w:rPr>
            <w:noProof/>
            <w:webHidden/>
          </w:rPr>
          <w:fldChar w:fldCharType="begin"/>
        </w:r>
        <w:r w:rsidR="000929F4">
          <w:rPr>
            <w:noProof/>
            <w:webHidden/>
          </w:rPr>
          <w:instrText xml:space="preserve"> PAGEREF _Toc451683698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00A2C5F5" w14:textId="45549D6E" w:rsidR="000929F4" w:rsidRDefault="00AD48A1">
      <w:pPr>
        <w:pStyle w:val="TOC3"/>
        <w:rPr>
          <w:rFonts w:asciiTheme="minorHAnsi" w:eastAsiaTheme="minorEastAsia" w:hAnsiTheme="minorHAnsi" w:cstheme="minorBidi"/>
          <w:noProof/>
          <w:sz w:val="22"/>
          <w:szCs w:val="22"/>
        </w:rPr>
      </w:pPr>
      <w:hyperlink w:anchor="_Toc451683699" w:history="1">
        <w:r w:rsidR="000929F4" w:rsidRPr="00744A45">
          <w:rPr>
            <w:rStyle w:val="Hyperlink"/>
            <w:noProof/>
          </w:rPr>
          <w:t>0.2.1</w:t>
        </w:r>
        <w:r w:rsidR="000929F4">
          <w:rPr>
            <w:rFonts w:asciiTheme="minorHAnsi" w:eastAsiaTheme="minorEastAsia" w:hAnsiTheme="minorHAnsi" w:cstheme="minorBidi"/>
            <w:noProof/>
            <w:sz w:val="22"/>
            <w:szCs w:val="22"/>
          </w:rPr>
          <w:tab/>
        </w:r>
        <w:r w:rsidR="000929F4" w:rsidRPr="00744A45">
          <w:rPr>
            <w:rStyle w:val="Hyperlink"/>
            <w:noProof/>
          </w:rPr>
          <w:t>Submitters</w:t>
        </w:r>
        <w:r w:rsidR="000929F4">
          <w:rPr>
            <w:noProof/>
            <w:webHidden/>
          </w:rPr>
          <w:tab/>
        </w:r>
        <w:r w:rsidR="000929F4">
          <w:rPr>
            <w:noProof/>
            <w:webHidden/>
          </w:rPr>
          <w:fldChar w:fldCharType="begin"/>
        </w:r>
        <w:r w:rsidR="000929F4">
          <w:rPr>
            <w:noProof/>
            <w:webHidden/>
          </w:rPr>
          <w:instrText xml:space="preserve"> PAGEREF _Toc451683699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7F90EDEA" w14:textId="4619E66C" w:rsidR="000929F4" w:rsidRDefault="00AD48A1">
      <w:pPr>
        <w:pStyle w:val="TOC3"/>
        <w:rPr>
          <w:rFonts w:asciiTheme="minorHAnsi" w:eastAsiaTheme="minorEastAsia" w:hAnsiTheme="minorHAnsi" w:cstheme="minorBidi"/>
          <w:noProof/>
          <w:sz w:val="22"/>
          <w:szCs w:val="22"/>
        </w:rPr>
      </w:pPr>
      <w:hyperlink w:anchor="_Toc451683700" w:history="1">
        <w:r w:rsidR="000929F4" w:rsidRPr="00744A45">
          <w:rPr>
            <w:rStyle w:val="Hyperlink"/>
            <w:noProof/>
          </w:rPr>
          <w:t>0.2.2</w:t>
        </w:r>
        <w:r w:rsidR="000929F4">
          <w:rPr>
            <w:rFonts w:asciiTheme="minorHAnsi" w:eastAsiaTheme="minorEastAsia" w:hAnsiTheme="minorHAnsi" w:cstheme="minorBidi"/>
            <w:noProof/>
            <w:sz w:val="22"/>
            <w:szCs w:val="22"/>
          </w:rPr>
          <w:tab/>
        </w:r>
        <w:r w:rsidR="000929F4" w:rsidRPr="00744A45">
          <w:rPr>
            <w:rStyle w:val="Hyperlink"/>
            <w:noProof/>
          </w:rPr>
          <w:t>Contributors &amp; Supporters</w:t>
        </w:r>
        <w:r w:rsidR="000929F4">
          <w:rPr>
            <w:noProof/>
            <w:webHidden/>
          </w:rPr>
          <w:tab/>
        </w:r>
        <w:r w:rsidR="000929F4">
          <w:rPr>
            <w:noProof/>
            <w:webHidden/>
          </w:rPr>
          <w:fldChar w:fldCharType="begin"/>
        </w:r>
        <w:r w:rsidR="000929F4">
          <w:rPr>
            <w:noProof/>
            <w:webHidden/>
          </w:rPr>
          <w:instrText xml:space="preserve"> PAGEREF _Toc451683700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760426C3" w14:textId="29BFBF60" w:rsidR="000929F4" w:rsidRDefault="00AD48A1">
      <w:pPr>
        <w:pStyle w:val="TOC2"/>
        <w:rPr>
          <w:rFonts w:asciiTheme="minorHAnsi" w:eastAsiaTheme="minorEastAsia" w:hAnsiTheme="minorHAnsi" w:cstheme="minorBidi"/>
          <w:noProof/>
          <w:sz w:val="22"/>
          <w:szCs w:val="22"/>
        </w:rPr>
      </w:pPr>
      <w:hyperlink w:anchor="_Toc451683701" w:history="1">
        <w:r w:rsidR="000929F4" w:rsidRPr="00744A45">
          <w:rPr>
            <w:rStyle w:val="Hyperlink"/>
            <w:noProof/>
          </w:rPr>
          <w:t>0.3</w:t>
        </w:r>
        <w:r w:rsidR="000929F4">
          <w:rPr>
            <w:rFonts w:asciiTheme="minorHAnsi" w:eastAsiaTheme="minorEastAsia" w:hAnsiTheme="minorHAnsi" w:cstheme="minorBidi"/>
            <w:noProof/>
            <w:sz w:val="22"/>
            <w:szCs w:val="22"/>
          </w:rPr>
          <w:tab/>
        </w:r>
        <w:r w:rsidR="000929F4" w:rsidRPr="00744A45">
          <w:rPr>
            <w:rStyle w:val="Hyperlink"/>
            <w:noProof/>
          </w:rPr>
          <w:t>Proof of concept</w:t>
        </w:r>
        <w:r w:rsidR="000929F4">
          <w:rPr>
            <w:noProof/>
            <w:webHidden/>
          </w:rPr>
          <w:tab/>
        </w:r>
        <w:r w:rsidR="000929F4">
          <w:rPr>
            <w:noProof/>
            <w:webHidden/>
          </w:rPr>
          <w:fldChar w:fldCharType="begin"/>
        </w:r>
        <w:r w:rsidR="000929F4">
          <w:rPr>
            <w:noProof/>
            <w:webHidden/>
          </w:rPr>
          <w:instrText xml:space="preserve"> PAGEREF _Toc451683701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184FFCDB" w14:textId="402832B5" w:rsidR="000929F4" w:rsidRDefault="00AD48A1">
      <w:pPr>
        <w:pStyle w:val="TOC2"/>
        <w:rPr>
          <w:rFonts w:asciiTheme="minorHAnsi" w:eastAsiaTheme="minorEastAsia" w:hAnsiTheme="minorHAnsi" w:cstheme="minorBidi"/>
          <w:noProof/>
          <w:sz w:val="22"/>
          <w:szCs w:val="22"/>
        </w:rPr>
      </w:pPr>
      <w:hyperlink w:anchor="_Toc451683702" w:history="1">
        <w:r w:rsidR="000929F4" w:rsidRPr="00744A45">
          <w:rPr>
            <w:rStyle w:val="Hyperlink"/>
            <w:noProof/>
          </w:rPr>
          <w:t>0.4</w:t>
        </w:r>
        <w:r w:rsidR="000929F4">
          <w:rPr>
            <w:rFonts w:asciiTheme="minorHAnsi" w:eastAsiaTheme="minorEastAsia" w:hAnsiTheme="minorHAnsi" w:cstheme="minorBidi"/>
            <w:noProof/>
            <w:sz w:val="22"/>
            <w:szCs w:val="22"/>
          </w:rPr>
          <w:tab/>
        </w:r>
        <w:r w:rsidR="000929F4" w:rsidRPr="00744A45">
          <w:rPr>
            <w:rStyle w:val="Hyperlink"/>
            <w:noProof/>
          </w:rPr>
          <w:t>Resolution of Requirements</w:t>
        </w:r>
        <w:r w:rsidR="000929F4">
          <w:rPr>
            <w:noProof/>
            <w:webHidden/>
          </w:rPr>
          <w:tab/>
        </w:r>
        <w:r w:rsidR="000929F4">
          <w:rPr>
            <w:noProof/>
            <w:webHidden/>
          </w:rPr>
          <w:fldChar w:fldCharType="begin"/>
        </w:r>
        <w:r w:rsidR="000929F4">
          <w:rPr>
            <w:noProof/>
            <w:webHidden/>
          </w:rPr>
          <w:instrText xml:space="preserve"> PAGEREF _Toc451683702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4FA41455" w14:textId="631D4CF5" w:rsidR="000929F4" w:rsidRDefault="00AD48A1">
      <w:pPr>
        <w:pStyle w:val="TOC3"/>
        <w:rPr>
          <w:rFonts w:asciiTheme="minorHAnsi" w:eastAsiaTheme="minorEastAsia" w:hAnsiTheme="minorHAnsi" w:cstheme="minorBidi"/>
          <w:noProof/>
          <w:sz w:val="22"/>
          <w:szCs w:val="22"/>
        </w:rPr>
      </w:pPr>
      <w:hyperlink w:anchor="_Toc451683703" w:history="1">
        <w:r w:rsidR="000929F4" w:rsidRPr="00744A45">
          <w:rPr>
            <w:rStyle w:val="Hyperlink"/>
            <w:noProof/>
          </w:rPr>
          <w:t>0.4.1</w:t>
        </w:r>
        <w:r w:rsidR="000929F4">
          <w:rPr>
            <w:rFonts w:asciiTheme="minorHAnsi" w:eastAsiaTheme="minorEastAsia" w:hAnsiTheme="minorHAnsi" w:cstheme="minorBidi"/>
            <w:noProof/>
            <w:sz w:val="22"/>
            <w:szCs w:val="22"/>
          </w:rPr>
          <w:tab/>
        </w:r>
        <w:r w:rsidR="000929F4" w:rsidRPr="00744A45">
          <w:rPr>
            <w:rStyle w:val="Hyperlink"/>
            <w:noProof/>
          </w:rPr>
          <w:t>Mandatory requirements</w:t>
        </w:r>
        <w:r w:rsidR="000929F4">
          <w:rPr>
            <w:noProof/>
            <w:webHidden/>
          </w:rPr>
          <w:tab/>
        </w:r>
        <w:r w:rsidR="000929F4">
          <w:rPr>
            <w:noProof/>
            <w:webHidden/>
          </w:rPr>
          <w:fldChar w:fldCharType="begin"/>
        </w:r>
        <w:r w:rsidR="000929F4">
          <w:rPr>
            <w:noProof/>
            <w:webHidden/>
          </w:rPr>
          <w:instrText xml:space="preserve"> PAGEREF _Toc451683703 \h </w:instrText>
        </w:r>
        <w:r w:rsidR="000929F4">
          <w:rPr>
            <w:noProof/>
            <w:webHidden/>
          </w:rPr>
        </w:r>
        <w:r w:rsidR="000929F4">
          <w:rPr>
            <w:noProof/>
            <w:webHidden/>
          </w:rPr>
          <w:fldChar w:fldCharType="separate"/>
        </w:r>
        <w:r w:rsidR="000929F4">
          <w:rPr>
            <w:noProof/>
            <w:webHidden/>
          </w:rPr>
          <w:t>xii</w:t>
        </w:r>
        <w:r w:rsidR="000929F4">
          <w:rPr>
            <w:noProof/>
            <w:webHidden/>
          </w:rPr>
          <w:fldChar w:fldCharType="end"/>
        </w:r>
      </w:hyperlink>
    </w:p>
    <w:p w14:paraId="64ACD240" w14:textId="14F8DBCB" w:rsidR="000929F4" w:rsidRDefault="00AD48A1">
      <w:pPr>
        <w:pStyle w:val="TOC3"/>
        <w:rPr>
          <w:rFonts w:asciiTheme="minorHAnsi" w:eastAsiaTheme="minorEastAsia" w:hAnsiTheme="minorHAnsi" w:cstheme="minorBidi"/>
          <w:noProof/>
          <w:sz w:val="22"/>
          <w:szCs w:val="22"/>
        </w:rPr>
      </w:pPr>
      <w:hyperlink w:anchor="_Toc451683704" w:history="1">
        <w:r w:rsidR="000929F4" w:rsidRPr="00744A45">
          <w:rPr>
            <w:rStyle w:val="Hyperlink"/>
            <w:noProof/>
          </w:rPr>
          <w:t>0.4.2</w:t>
        </w:r>
        <w:r w:rsidR="000929F4">
          <w:rPr>
            <w:rFonts w:asciiTheme="minorHAnsi" w:eastAsiaTheme="minorEastAsia" w:hAnsiTheme="minorHAnsi" w:cstheme="minorBidi"/>
            <w:noProof/>
            <w:sz w:val="22"/>
            <w:szCs w:val="22"/>
          </w:rPr>
          <w:tab/>
        </w:r>
        <w:r w:rsidR="000929F4" w:rsidRPr="00744A45">
          <w:rPr>
            <w:rStyle w:val="Hyperlink"/>
            <w:noProof/>
          </w:rPr>
          <w:t>Non-mandatory features</w:t>
        </w:r>
        <w:r w:rsidR="000929F4">
          <w:rPr>
            <w:noProof/>
            <w:webHidden/>
          </w:rPr>
          <w:tab/>
        </w:r>
        <w:r w:rsidR="000929F4">
          <w:rPr>
            <w:noProof/>
            <w:webHidden/>
          </w:rPr>
          <w:fldChar w:fldCharType="begin"/>
        </w:r>
        <w:r w:rsidR="000929F4">
          <w:rPr>
            <w:noProof/>
            <w:webHidden/>
          </w:rPr>
          <w:instrText xml:space="preserve"> PAGEREF _Toc451683704 \h </w:instrText>
        </w:r>
        <w:r w:rsidR="000929F4">
          <w:rPr>
            <w:noProof/>
            <w:webHidden/>
          </w:rPr>
        </w:r>
        <w:r w:rsidR="000929F4">
          <w:rPr>
            <w:noProof/>
            <w:webHidden/>
          </w:rPr>
          <w:fldChar w:fldCharType="separate"/>
        </w:r>
        <w:r w:rsidR="000929F4">
          <w:rPr>
            <w:noProof/>
            <w:webHidden/>
          </w:rPr>
          <w:t>xvi</w:t>
        </w:r>
        <w:r w:rsidR="000929F4">
          <w:rPr>
            <w:noProof/>
            <w:webHidden/>
          </w:rPr>
          <w:fldChar w:fldCharType="end"/>
        </w:r>
      </w:hyperlink>
    </w:p>
    <w:p w14:paraId="550AC521" w14:textId="17159FA6" w:rsidR="000929F4" w:rsidRDefault="00AD48A1">
      <w:pPr>
        <w:pStyle w:val="TOC2"/>
        <w:rPr>
          <w:rFonts w:asciiTheme="minorHAnsi" w:eastAsiaTheme="minorEastAsia" w:hAnsiTheme="minorHAnsi" w:cstheme="minorBidi"/>
          <w:noProof/>
          <w:sz w:val="22"/>
          <w:szCs w:val="22"/>
        </w:rPr>
      </w:pPr>
      <w:hyperlink w:anchor="_Toc451683705" w:history="1">
        <w:r w:rsidR="000929F4" w:rsidRPr="00744A45">
          <w:rPr>
            <w:rStyle w:val="Hyperlink"/>
            <w:noProof/>
          </w:rPr>
          <w:t>0.5</w:t>
        </w:r>
        <w:r w:rsidR="000929F4">
          <w:rPr>
            <w:rFonts w:asciiTheme="minorHAnsi" w:eastAsiaTheme="minorEastAsia" w:hAnsiTheme="minorHAnsi" w:cstheme="minorBidi"/>
            <w:noProof/>
            <w:sz w:val="22"/>
            <w:szCs w:val="22"/>
          </w:rPr>
          <w:tab/>
        </w:r>
        <w:r w:rsidR="000929F4" w:rsidRPr="00744A45">
          <w:rPr>
            <w:rStyle w:val="Hyperlink"/>
            <w:noProof/>
          </w:rPr>
          <w:t>Resolution of Discussion Issues</w:t>
        </w:r>
        <w:r w:rsidR="000929F4">
          <w:rPr>
            <w:noProof/>
            <w:webHidden/>
          </w:rPr>
          <w:tab/>
        </w:r>
        <w:r w:rsidR="000929F4">
          <w:rPr>
            <w:noProof/>
            <w:webHidden/>
          </w:rPr>
          <w:fldChar w:fldCharType="begin"/>
        </w:r>
        <w:r w:rsidR="000929F4">
          <w:rPr>
            <w:noProof/>
            <w:webHidden/>
          </w:rPr>
          <w:instrText xml:space="preserve"> PAGEREF _Toc451683705 \h </w:instrText>
        </w:r>
        <w:r w:rsidR="000929F4">
          <w:rPr>
            <w:noProof/>
            <w:webHidden/>
          </w:rPr>
        </w:r>
        <w:r w:rsidR="000929F4">
          <w:rPr>
            <w:noProof/>
            <w:webHidden/>
          </w:rPr>
          <w:fldChar w:fldCharType="separate"/>
        </w:r>
        <w:r w:rsidR="000929F4">
          <w:rPr>
            <w:noProof/>
            <w:webHidden/>
          </w:rPr>
          <w:t>xvi</w:t>
        </w:r>
        <w:r w:rsidR="000929F4">
          <w:rPr>
            <w:noProof/>
            <w:webHidden/>
          </w:rPr>
          <w:fldChar w:fldCharType="end"/>
        </w:r>
      </w:hyperlink>
    </w:p>
    <w:p w14:paraId="193961B3" w14:textId="5C413EC2" w:rsidR="000929F4" w:rsidRDefault="00AD48A1">
      <w:pPr>
        <w:pStyle w:val="TOC1"/>
        <w:tabs>
          <w:tab w:val="left" w:pos="1512"/>
        </w:tabs>
        <w:rPr>
          <w:rFonts w:asciiTheme="minorHAnsi" w:eastAsiaTheme="minorEastAsia" w:hAnsiTheme="minorHAnsi" w:cstheme="minorBidi"/>
          <w:noProof/>
          <w:sz w:val="22"/>
          <w:szCs w:val="22"/>
        </w:rPr>
      </w:pPr>
      <w:hyperlink w:anchor="_Toc451683706" w:history="1">
        <w:r w:rsidR="000929F4" w:rsidRPr="00744A45">
          <w:rPr>
            <w:rStyle w:val="Hyperlink"/>
            <w:noProof/>
          </w:rPr>
          <w:t>1</w:t>
        </w:r>
        <w:r w:rsidR="000929F4">
          <w:rPr>
            <w:rFonts w:asciiTheme="minorHAnsi" w:eastAsiaTheme="minorEastAsia" w:hAnsiTheme="minorHAnsi" w:cstheme="minorBidi"/>
            <w:noProof/>
            <w:sz w:val="22"/>
            <w:szCs w:val="22"/>
          </w:rPr>
          <w:tab/>
        </w:r>
        <w:r w:rsidR="000929F4" w:rsidRPr="00744A45">
          <w:rPr>
            <w:rStyle w:val="Hyperlink"/>
            <w:noProof/>
          </w:rPr>
          <w:t>Scope</w:t>
        </w:r>
        <w:r w:rsidR="000929F4">
          <w:rPr>
            <w:noProof/>
            <w:webHidden/>
          </w:rPr>
          <w:tab/>
        </w:r>
        <w:r w:rsidR="000929F4">
          <w:rPr>
            <w:noProof/>
            <w:webHidden/>
          </w:rPr>
          <w:fldChar w:fldCharType="begin"/>
        </w:r>
        <w:r w:rsidR="000929F4">
          <w:rPr>
            <w:noProof/>
            <w:webHidden/>
          </w:rPr>
          <w:instrText xml:space="preserve"> PAGEREF _Toc451683706 \h </w:instrText>
        </w:r>
        <w:r w:rsidR="000929F4">
          <w:rPr>
            <w:noProof/>
            <w:webHidden/>
          </w:rPr>
        </w:r>
        <w:r w:rsidR="000929F4">
          <w:rPr>
            <w:noProof/>
            <w:webHidden/>
          </w:rPr>
          <w:fldChar w:fldCharType="separate"/>
        </w:r>
        <w:r w:rsidR="000929F4">
          <w:rPr>
            <w:noProof/>
            <w:webHidden/>
          </w:rPr>
          <w:t>18</w:t>
        </w:r>
        <w:r w:rsidR="000929F4">
          <w:rPr>
            <w:noProof/>
            <w:webHidden/>
          </w:rPr>
          <w:fldChar w:fldCharType="end"/>
        </w:r>
      </w:hyperlink>
    </w:p>
    <w:p w14:paraId="4965DA48" w14:textId="4991C16A" w:rsidR="000929F4" w:rsidRDefault="00AD48A1">
      <w:pPr>
        <w:pStyle w:val="TOC2"/>
        <w:rPr>
          <w:rFonts w:asciiTheme="minorHAnsi" w:eastAsiaTheme="minorEastAsia" w:hAnsiTheme="minorHAnsi" w:cstheme="minorBidi"/>
          <w:noProof/>
          <w:sz w:val="22"/>
          <w:szCs w:val="22"/>
        </w:rPr>
      </w:pPr>
      <w:hyperlink w:anchor="_Toc451683707" w:history="1">
        <w:r w:rsidR="000929F4" w:rsidRPr="00744A45">
          <w:rPr>
            <w:rStyle w:val="Hyperlink"/>
            <w:noProof/>
          </w:rPr>
          <w:t>1.1</w:t>
        </w:r>
        <w:r w:rsidR="000929F4">
          <w:rPr>
            <w:rFonts w:asciiTheme="minorHAnsi" w:eastAsiaTheme="minorEastAsia" w:hAnsiTheme="minorHAnsi" w:cstheme="minorBidi"/>
            <w:noProof/>
            <w:sz w:val="22"/>
            <w:szCs w:val="22"/>
          </w:rPr>
          <w:tab/>
        </w:r>
        <w:r w:rsidR="000929F4" w:rsidRPr="00744A45">
          <w:rPr>
            <w:rStyle w:val="Hyperlink"/>
            <w:noProof/>
          </w:rPr>
          <w:t>Business Need</w:t>
        </w:r>
        <w:r w:rsidR="000929F4">
          <w:rPr>
            <w:noProof/>
            <w:webHidden/>
          </w:rPr>
          <w:tab/>
        </w:r>
        <w:r w:rsidR="000929F4">
          <w:rPr>
            <w:noProof/>
            <w:webHidden/>
          </w:rPr>
          <w:fldChar w:fldCharType="begin"/>
        </w:r>
        <w:r w:rsidR="000929F4">
          <w:rPr>
            <w:noProof/>
            <w:webHidden/>
          </w:rPr>
          <w:instrText xml:space="preserve"> PAGEREF _Toc451683707 \h </w:instrText>
        </w:r>
        <w:r w:rsidR="000929F4">
          <w:rPr>
            <w:noProof/>
            <w:webHidden/>
          </w:rPr>
        </w:r>
        <w:r w:rsidR="000929F4">
          <w:rPr>
            <w:noProof/>
            <w:webHidden/>
          </w:rPr>
          <w:fldChar w:fldCharType="separate"/>
        </w:r>
        <w:r w:rsidR="000929F4">
          <w:rPr>
            <w:noProof/>
            <w:webHidden/>
          </w:rPr>
          <w:t>18</w:t>
        </w:r>
        <w:r w:rsidR="000929F4">
          <w:rPr>
            <w:noProof/>
            <w:webHidden/>
          </w:rPr>
          <w:fldChar w:fldCharType="end"/>
        </w:r>
      </w:hyperlink>
    </w:p>
    <w:p w14:paraId="6373D638" w14:textId="329F1E2F" w:rsidR="000929F4" w:rsidRDefault="00AD48A1">
      <w:pPr>
        <w:pStyle w:val="TOC2"/>
        <w:rPr>
          <w:rFonts w:asciiTheme="minorHAnsi" w:eastAsiaTheme="minorEastAsia" w:hAnsiTheme="minorHAnsi" w:cstheme="minorBidi"/>
          <w:noProof/>
          <w:sz w:val="22"/>
          <w:szCs w:val="22"/>
        </w:rPr>
      </w:pPr>
      <w:hyperlink w:anchor="_Toc451683708" w:history="1">
        <w:r w:rsidR="000929F4" w:rsidRPr="00744A45">
          <w:rPr>
            <w:rStyle w:val="Hyperlink"/>
            <w:noProof/>
          </w:rPr>
          <w:t>1.2</w:t>
        </w:r>
        <w:r w:rsidR="000929F4">
          <w:rPr>
            <w:rFonts w:asciiTheme="minorHAnsi" w:eastAsiaTheme="minorEastAsia" w:hAnsiTheme="minorHAnsi" w:cstheme="minorBidi"/>
            <w:noProof/>
            <w:sz w:val="22"/>
            <w:szCs w:val="22"/>
          </w:rPr>
          <w:tab/>
        </w:r>
        <w:r w:rsidR="000929F4" w:rsidRPr="00744A45">
          <w:rPr>
            <w:rStyle w:val="Hyperlink"/>
            <w:noProof/>
          </w:rPr>
          <w:t>Approach</w:t>
        </w:r>
        <w:r w:rsidR="000929F4">
          <w:rPr>
            <w:noProof/>
            <w:webHidden/>
          </w:rPr>
          <w:tab/>
        </w:r>
        <w:r w:rsidR="000929F4">
          <w:rPr>
            <w:noProof/>
            <w:webHidden/>
          </w:rPr>
          <w:fldChar w:fldCharType="begin"/>
        </w:r>
        <w:r w:rsidR="000929F4">
          <w:rPr>
            <w:noProof/>
            <w:webHidden/>
          </w:rPr>
          <w:instrText xml:space="preserve"> PAGEREF _Toc451683708 \h </w:instrText>
        </w:r>
        <w:r w:rsidR="000929F4">
          <w:rPr>
            <w:noProof/>
            <w:webHidden/>
          </w:rPr>
        </w:r>
        <w:r w:rsidR="000929F4">
          <w:rPr>
            <w:noProof/>
            <w:webHidden/>
          </w:rPr>
          <w:fldChar w:fldCharType="separate"/>
        </w:r>
        <w:r w:rsidR="000929F4">
          <w:rPr>
            <w:noProof/>
            <w:webHidden/>
          </w:rPr>
          <w:t>20</w:t>
        </w:r>
        <w:r w:rsidR="000929F4">
          <w:rPr>
            <w:noProof/>
            <w:webHidden/>
          </w:rPr>
          <w:fldChar w:fldCharType="end"/>
        </w:r>
      </w:hyperlink>
    </w:p>
    <w:p w14:paraId="6DEE08EB" w14:textId="57C80E16" w:rsidR="000929F4" w:rsidRDefault="00AD48A1">
      <w:pPr>
        <w:pStyle w:val="TOC2"/>
        <w:rPr>
          <w:rFonts w:asciiTheme="minorHAnsi" w:eastAsiaTheme="minorEastAsia" w:hAnsiTheme="minorHAnsi" w:cstheme="minorBidi"/>
          <w:noProof/>
          <w:sz w:val="22"/>
          <w:szCs w:val="22"/>
        </w:rPr>
      </w:pPr>
      <w:hyperlink w:anchor="_Toc451683709" w:history="1">
        <w:r w:rsidR="000929F4" w:rsidRPr="00744A45">
          <w:rPr>
            <w:rStyle w:val="Hyperlink"/>
            <w:noProof/>
          </w:rPr>
          <w:t>1.3</w:t>
        </w:r>
        <w:r w:rsidR="000929F4">
          <w:rPr>
            <w:rFonts w:asciiTheme="minorHAnsi" w:eastAsiaTheme="minorEastAsia" w:hAnsiTheme="minorHAnsi" w:cstheme="minorBidi"/>
            <w:noProof/>
            <w:sz w:val="22"/>
            <w:szCs w:val="22"/>
          </w:rPr>
          <w:tab/>
        </w:r>
        <w:r w:rsidR="000929F4" w:rsidRPr="00744A45">
          <w:rPr>
            <w:rStyle w:val="Hyperlink"/>
            <w:noProof/>
          </w:rPr>
          <w:t>Unified Meta Model &amp; Notation</w:t>
        </w:r>
        <w:r w:rsidR="000929F4">
          <w:rPr>
            <w:noProof/>
            <w:webHidden/>
          </w:rPr>
          <w:tab/>
        </w:r>
        <w:r w:rsidR="000929F4">
          <w:rPr>
            <w:noProof/>
            <w:webHidden/>
          </w:rPr>
          <w:fldChar w:fldCharType="begin"/>
        </w:r>
        <w:r w:rsidR="000929F4">
          <w:rPr>
            <w:noProof/>
            <w:webHidden/>
          </w:rPr>
          <w:instrText xml:space="preserve"> PAGEREF _Toc451683709 \h </w:instrText>
        </w:r>
        <w:r w:rsidR="000929F4">
          <w:rPr>
            <w:noProof/>
            <w:webHidden/>
          </w:rPr>
        </w:r>
        <w:r w:rsidR="000929F4">
          <w:rPr>
            <w:noProof/>
            <w:webHidden/>
          </w:rPr>
          <w:fldChar w:fldCharType="separate"/>
        </w:r>
        <w:r w:rsidR="000929F4">
          <w:rPr>
            <w:noProof/>
            <w:webHidden/>
          </w:rPr>
          <w:t>22</w:t>
        </w:r>
        <w:r w:rsidR="000929F4">
          <w:rPr>
            <w:noProof/>
            <w:webHidden/>
          </w:rPr>
          <w:fldChar w:fldCharType="end"/>
        </w:r>
      </w:hyperlink>
    </w:p>
    <w:p w14:paraId="5FD912C2" w14:textId="72B8B2B3" w:rsidR="000929F4" w:rsidRDefault="00AD48A1">
      <w:pPr>
        <w:pStyle w:val="TOC1"/>
        <w:tabs>
          <w:tab w:val="left" w:pos="1512"/>
        </w:tabs>
        <w:rPr>
          <w:rFonts w:asciiTheme="minorHAnsi" w:eastAsiaTheme="minorEastAsia" w:hAnsiTheme="minorHAnsi" w:cstheme="minorBidi"/>
          <w:noProof/>
          <w:sz w:val="22"/>
          <w:szCs w:val="22"/>
        </w:rPr>
      </w:pPr>
      <w:hyperlink w:anchor="_Toc451683710" w:history="1">
        <w:r w:rsidR="000929F4" w:rsidRPr="00744A45">
          <w:rPr>
            <w:rStyle w:val="Hyperlink"/>
            <w:noProof/>
          </w:rPr>
          <w:t>2</w:t>
        </w:r>
        <w:r w:rsidR="000929F4">
          <w:rPr>
            <w:rFonts w:asciiTheme="minorHAnsi" w:eastAsiaTheme="minorEastAsia" w:hAnsiTheme="minorHAnsi" w:cstheme="minorBidi"/>
            <w:noProof/>
            <w:sz w:val="22"/>
            <w:szCs w:val="22"/>
          </w:rPr>
          <w:tab/>
        </w:r>
        <w:r w:rsidR="000929F4" w:rsidRPr="00744A45">
          <w:rPr>
            <w:rStyle w:val="Hyperlink"/>
            <w:noProof/>
          </w:rPr>
          <w:t>Conformance</w:t>
        </w:r>
        <w:r w:rsidR="000929F4">
          <w:rPr>
            <w:noProof/>
            <w:webHidden/>
          </w:rPr>
          <w:tab/>
        </w:r>
        <w:r w:rsidR="000929F4">
          <w:rPr>
            <w:noProof/>
            <w:webHidden/>
          </w:rPr>
          <w:fldChar w:fldCharType="begin"/>
        </w:r>
        <w:r w:rsidR="000929F4">
          <w:rPr>
            <w:noProof/>
            <w:webHidden/>
          </w:rPr>
          <w:instrText xml:space="preserve"> PAGEREF _Toc451683710 \h </w:instrText>
        </w:r>
        <w:r w:rsidR="000929F4">
          <w:rPr>
            <w:noProof/>
            <w:webHidden/>
          </w:rPr>
        </w:r>
        <w:r w:rsidR="000929F4">
          <w:rPr>
            <w:noProof/>
            <w:webHidden/>
          </w:rPr>
          <w:fldChar w:fldCharType="separate"/>
        </w:r>
        <w:r w:rsidR="000929F4">
          <w:rPr>
            <w:noProof/>
            <w:webHidden/>
          </w:rPr>
          <w:t>22</w:t>
        </w:r>
        <w:r w:rsidR="000929F4">
          <w:rPr>
            <w:noProof/>
            <w:webHidden/>
          </w:rPr>
          <w:fldChar w:fldCharType="end"/>
        </w:r>
      </w:hyperlink>
    </w:p>
    <w:p w14:paraId="25B19231" w14:textId="3513ECF1" w:rsidR="000929F4" w:rsidRDefault="00AD48A1">
      <w:pPr>
        <w:pStyle w:val="TOC1"/>
        <w:tabs>
          <w:tab w:val="left" w:pos="1512"/>
        </w:tabs>
        <w:rPr>
          <w:rFonts w:asciiTheme="minorHAnsi" w:eastAsiaTheme="minorEastAsia" w:hAnsiTheme="minorHAnsi" w:cstheme="minorBidi"/>
          <w:noProof/>
          <w:sz w:val="22"/>
          <w:szCs w:val="22"/>
        </w:rPr>
      </w:pPr>
      <w:hyperlink w:anchor="_Toc451683711" w:history="1">
        <w:r w:rsidR="000929F4" w:rsidRPr="00744A45">
          <w:rPr>
            <w:rStyle w:val="Hyperlink"/>
            <w:noProof/>
          </w:rPr>
          <w:t>3</w:t>
        </w:r>
        <w:r w:rsidR="000929F4">
          <w:rPr>
            <w:rFonts w:asciiTheme="minorHAnsi" w:eastAsiaTheme="minorEastAsia" w:hAnsiTheme="minorHAnsi" w:cstheme="minorBidi"/>
            <w:noProof/>
            <w:sz w:val="22"/>
            <w:szCs w:val="22"/>
          </w:rPr>
          <w:tab/>
        </w:r>
        <w:r w:rsidR="000929F4" w:rsidRPr="00744A45">
          <w:rPr>
            <w:rStyle w:val="Hyperlink"/>
            <w:noProof/>
          </w:rPr>
          <w:t>Normative References</w:t>
        </w:r>
        <w:r w:rsidR="000929F4">
          <w:rPr>
            <w:noProof/>
            <w:webHidden/>
          </w:rPr>
          <w:tab/>
        </w:r>
        <w:r w:rsidR="000929F4">
          <w:rPr>
            <w:noProof/>
            <w:webHidden/>
          </w:rPr>
          <w:fldChar w:fldCharType="begin"/>
        </w:r>
        <w:r w:rsidR="000929F4">
          <w:rPr>
            <w:noProof/>
            <w:webHidden/>
          </w:rPr>
          <w:instrText xml:space="preserve"> PAGEREF _Toc451683711 \h </w:instrText>
        </w:r>
        <w:r w:rsidR="000929F4">
          <w:rPr>
            <w:noProof/>
            <w:webHidden/>
          </w:rPr>
        </w:r>
        <w:r w:rsidR="000929F4">
          <w:rPr>
            <w:noProof/>
            <w:webHidden/>
          </w:rPr>
          <w:fldChar w:fldCharType="separate"/>
        </w:r>
        <w:r w:rsidR="000929F4">
          <w:rPr>
            <w:noProof/>
            <w:webHidden/>
          </w:rPr>
          <w:t>23</w:t>
        </w:r>
        <w:r w:rsidR="000929F4">
          <w:rPr>
            <w:noProof/>
            <w:webHidden/>
          </w:rPr>
          <w:fldChar w:fldCharType="end"/>
        </w:r>
      </w:hyperlink>
    </w:p>
    <w:p w14:paraId="284222FD" w14:textId="7EFE535A" w:rsidR="000929F4" w:rsidRDefault="00AD48A1">
      <w:pPr>
        <w:pStyle w:val="TOC1"/>
        <w:tabs>
          <w:tab w:val="left" w:pos="1512"/>
        </w:tabs>
        <w:rPr>
          <w:rFonts w:asciiTheme="minorHAnsi" w:eastAsiaTheme="minorEastAsia" w:hAnsiTheme="minorHAnsi" w:cstheme="minorBidi"/>
          <w:noProof/>
          <w:sz w:val="22"/>
          <w:szCs w:val="22"/>
        </w:rPr>
      </w:pPr>
      <w:hyperlink w:anchor="_Toc451683712" w:history="1">
        <w:r w:rsidR="000929F4" w:rsidRPr="00744A45">
          <w:rPr>
            <w:rStyle w:val="Hyperlink"/>
            <w:noProof/>
          </w:rPr>
          <w:t>4</w:t>
        </w:r>
        <w:r w:rsidR="000929F4">
          <w:rPr>
            <w:rFonts w:asciiTheme="minorHAnsi" w:eastAsiaTheme="minorEastAsia" w:hAnsiTheme="minorHAnsi" w:cstheme="minorBidi"/>
            <w:noProof/>
            <w:sz w:val="22"/>
            <w:szCs w:val="22"/>
          </w:rPr>
          <w:tab/>
        </w:r>
        <w:r w:rsidR="000929F4" w:rsidRPr="00744A45">
          <w:rPr>
            <w:rStyle w:val="Hyperlink"/>
            <w:noProof/>
          </w:rPr>
          <w:t>Terms and Definitions</w:t>
        </w:r>
        <w:r w:rsidR="000929F4">
          <w:rPr>
            <w:noProof/>
            <w:webHidden/>
          </w:rPr>
          <w:tab/>
        </w:r>
        <w:r w:rsidR="000929F4">
          <w:rPr>
            <w:noProof/>
            <w:webHidden/>
          </w:rPr>
          <w:fldChar w:fldCharType="begin"/>
        </w:r>
        <w:r w:rsidR="000929F4">
          <w:rPr>
            <w:noProof/>
            <w:webHidden/>
          </w:rPr>
          <w:instrText xml:space="preserve"> PAGEREF _Toc451683712 \h </w:instrText>
        </w:r>
        <w:r w:rsidR="000929F4">
          <w:rPr>
            <w:noProof/>
            <w:webHidden/>
          </w:rPr>
        </w:r>
        <w:r w:rsidR="000929F4">
          <w:rPr>
            <w:noProof/>
            <w:webHidden/>
          </w:rPr>
          <w:fldChar w:fldCharType="separate"/>
        </w:r>
        <w:r w:rsidR="000929F4">
          <w:rPr>
            <w:noProof/>
            <w:webHidden/>
          </w:rPr>
          <w:t>23</w:t>
        </w:r>
        <w:r w:rsidR="000929F4">
          <w:rPr>
            <w:noProof/>
            <w:webHidden/>
          </w:rPr>
          <w:fldChar w:fldCharType="end"/>
        </w:r>
      </w:hyperlink>
    </w:p>
    <w:p w14:paraId="0C451ECD" w14:textId="2AC8F710" w:rsidR="000929F4" w:rsidRDefault="00AD48A1">
      <w:pPr>
        <w:pStyle w:val="TOC1"/>
        <w:tabs>
          <w:tab w:val="left" w:pos="1512"/>
        </w:tabs>
        <w:rPr>
          <w:rFonts w:asciiTheme="minorHAnsi" w:eastAsiaTheme="minorEastAsia" w:hAnsiTheme="minorHAnsi" w:cstheme="minorBidi"/>
          <w:noProof/>
          <w:sz w:val="22"/>
          <w:szCs w:val="22"/>
        </w:rPr>
      </w:pPr>
      <w:hyperlink w:anchor="_Toc451683713" w:history="1">
        <w:r w:rsidR="000929F4" w:rsidRPr="00744A45">
          <w:rPr>
            <w:rStyle w:val="Hyperlink"/>
            <w:noProof/>
          </w:rPr>
          <w:t>5</w:t>
        </w:r>
        <w:r w:rsidR="000929F4">
          <w:rPr>
            <w:rFonts w:asciiTheme="minorHAnsi" w:eastAsiaTheme="minorEastAsia" w:hAnsiTheme="minorHAnsi" w:cstheme="minorBidi"/>
            <w:noProof/>
            <w:sz w:val="22"/>
            <w:szCs w:val="22"/>
          </w:rPr>
          <w:tab/>
        </w:r>
        <w:r w:rsidR="000929F4" w:rsidRPr="00744A45">
          <w:rPr>
            <w:rStyle w:val="Hyperlink"/>
            <w:noProof/>
          </w:rPr>
          <w:t>Introduction to SIMF Concepts</w:t>
        </w:r>
        <w:r w:rsidR="000929F4">
          <w:rPr>
            <w:noProof/>
            <w:webHidden/>
          </w:rPr>
          <w:tab/>
        </w:r>
        <w:r w:rsidR="000929F4">
          <w:rPr>
            <w:noProof/>
            <w:webHidden/>
          </w:rPr>
          <w:fldChar w:fldCharType="begin"/>
        </w:r>
        <w:r w:rsidR="000929F4">
          <w:rPr>
            <w:noProof/>
            <w:webHidden/>
          </w:rPr>
          <w:instrText xml:space="preserve"> PAGEREF _Toc451683713 \h </w:instrText>
        </w:r>
        <w:r w:rsidR="000929F4">
          <w:rPr>
            <w:noProof/>
            <w:webHidden/>
          </w:rPr>
        </w:r>
        <w:r w:rsidR="000929F4">
          <w:rPr>
            <w:noProof/>
            <w:webHidden/>
          </w:rPr>
          <w:fldChar w:fldCharType="separate"/>
        </w:r>
        <w:r w:rsidR="000929F4">
          <w:rPr>
            <w:noProof/>
            <w:webHidden/>
          </w:rPr>
          <w:t>24</w:t>
        </w:r>
        <w:r w:rsidR="000929F4">
          <w:rPr>
            <w:noProof/>
            <w:webHidden/>
          </w:rPr>
          <w:fldChar w:fldCharType="end"/>
        </w:r>
      </w:hyperlink>
    </w:p>
    <w:p w14:paraId="52BB5E9C" w14:textId="49FC9C68" w:rsidR="000929F4" w:rsidRDefault="00AD48A1">
      <w:pPr>
        <w:pStyle w:val="TOC2"/>
        <w:rPr>
          <w:rFonts w:asciiTheme="minorHAnsi" w:eastAsiaTheme="minorEastAsia" w:hAnsiTheme="minorHAnsi" w:cstheme="minorBidi"/>
          <w:noProof/>
          <w:sz w:val="22"/>
          <w:szCs w:val="22"/>
        </w:rPr>
      </w:pPr>
      <w:hyperlink w:anchor="_Toc451683714" w:history="1">
        <w:r w:rsidR="000929F4" w:rsidRPr="00744A45">
          <w:rPr>
            <w:rStyle w:val="Hyperlink"/>
            <w:i/>
            <w:noProof/>
          </w:rPr>
          <w:t>5.1</w:t>
        </w:r>
        <w:r w:rsidR="000929F4">
          <w:rPr>
            <w:rFonts w:asciiTheme="minorHAnsi" w:eastAsiaTheme="minorEastAsia" w:hAnsiTheme="minorHAnsi" w:cstheme="minorBidi"/>
            <w:noProof/>
            <w:sz w:val="22"/>
            <w:szCs w:val="22"/>
          </w:rPr>
          <w:tab/>
        </w:r>
        <w:r w:rsidR="000929F4" w:rsidRPr="00744A45">
          <w:rPr>
            <w:rStyle w:val="Hyperlink"/>
            <w:i/>
            <w:noProof/>
          </w:rPr>
          <w:t>SIMF Concept of concept (Non normative)</w:t>
        </w:r>
        <w:r w:rsidR="000929F4">
          <w:rPr>
            <w:noProof/>
            <w:webHidden/>
          </w:rPr>
          <w:tab/>
        </w:r>
        <w:r w:rsidR="000929F4">
          <w:rPr>
            <w:noProof/>
            <w:webHidden/>
          </w:rPr>
          <w:fldChar w:fldCharType="begin"/>
        </w:r>
        <w:r w:rsidR="000929F4">
          <w:rPr>
            <w:noProof/>
            <w:webHidden/>
          </w:rPr>
          <w:instrText xml:space="preserve"> PAGEREF _Toc451683714 \h </w:instrText>
        </w:r>
        <w:r w:rsidR="000929F4">
          <w:rPr>
            <w:noProof/>
            <w:webHidden/>
          </w:rPr>
        </w:r>
        <w:r w:rsidR="000929F4">
          <w:rPr>
            <w:noProof/>
            <w:webHidden/>
          </w:rPr>
          <w:fldChar w:fldCharType="separate"/>
        </w:r>
        <w:r w:rsidR="000929F4">
          <w:rPr>
            <w:noProof/>
            <w:webHidden/>
          </w:rPr>
          <w:t>24</w:t>
        </w:r>
        <w:r w:rsidR="000929F4">
          <w:rPr>
            <w:noProof/>
            <w:webHidden/>
          </w:rPr>
          <w:fldChar w:fldCharType="end"/>
        </w:r>
      </w:hyperlink>
    </w:p>
    <w:p w14:paraId="79297317" w14:textId="615326C1" w:rsidR="000929F4" w:rsidRDefault="00AD48A1">
      <w:pPr>
        <w:pStyle w:val="TOC2"/>
        <w:rPr>
          <w:rFonts w:asciiTheme="minorHAnsi" w:eastAsiaTheme="minorEastAsia" w:hAnsiTheme="minorHAnsi" w:cstheme="minorBidi"/>
          <w:noProof/>
          <w:sz w:val="22"/>
          <w:szCs w:val="22"/>
        </w:rPr>
      </w:pPr>
      <w:hyperlink w:anchor="_Toc451683715" w:history="1">
        <w:r w:rsidR="000929F4" w:rsidRPr="00744A45">
          <w:rPr>
            <w:rStyle w:val="Hyperlink"/>
            <w:i/>
            <w:noProof/>
          </w:rPr>
          <w:t>5.2</w:t>
        </w:r>
        <w:r w:rsidR="000929F4">
          <w:rPr>
            <w:rFonts w:asciiTheme="minorHAnsi" w:eastAsiaTheme="minorEastAsia" w:hAnsiTheme="minorHAnsi" w:cstheme="minorBidi"/>
            <w:noProof/>
            <w:sz w:val="22"/>
            <w:szCs w:val="22"/>
          </w:rPr>
          <w:tab/>
        </w:r>
        <w:r w:rsidR="000929F4" w:rsidRPr="00744A45">
          <w:rPr>
            <w:rStyle w:val="Hyperlink"/>
            <w:i/>
            <w:noProof/>
          </w:rPr>
          <w:t>Pragmatic world view</w:t>
        </w:r>
        <w:r w:rsidR="000929F4">
          <w:rPr>
            <w:noProof/>
            <w:webHidden/>
          </w:rPr>
          <w:tab/>
        </w:r>
        <w:r w:rsidR="000929F4">
          <w:rPr>
            <w:noProof/>
            <w:webHidden/>
          </w:rPr>
          <w:fldChar w:fldCharType="begin"/>
        </w:r>
        <w:r w:rsidR="000929F4">
          <w:rPr>
            <w:noProof/>
            <w:webHidden/>
          </w:rPr>
          <w:instrText xml:space="preserve"> PAGEREF _Toc451683715 \h </w:instrText>
        </w:r>
        <w:r w:rsidR="000929F4">
          <w:rPr>
            <w:noProof/>
            <w:webHidden/>
          </w:rPr>
        </w:r>
        <w:r w:rsidR="000929F4">
          <w:rPr>
            <w:noProof/>
            <w:webHidden/>
          </w:rPr>
          <w:fldChar w:fldCharType="separate"/>
        </w:r>
        <w:r w:rsidR="000929F4">
          <w:rPr>
            <w:noProof/>
            <w:webHidden/>
          </w:rPr>
          <w:t>25</w:t>
        </w:r>
        <w:r w:rsidR="000929F4">
          <w:rPr>
            <w:noProof/>
            <w:webHidden/>
          </w:rPr>
          <w:fldChar w:fldCharType="end"/>
        </w:r>
      </w:hyperlink>
    </w:p>
    <w:p w14:paraId="46313330" w14:textId="7CB1E829" w:rsidR="000929F4" w:rsidRDefault="00AD48A1">
      <w:pPr>
        <w:pStyle w:val="TOC2"/>
        <w:rPr>
          <w:rFonts w:asciiTheme="minorHAnsi" w:eastAsiaTheme="minorEastAsia" w:hAnsiTheme="minorHAnsi" w:cstheme="minorBidi"/>
          <w:noProof/>
          <w:sz w:val="22"/>
          <w:szCs w:val="22"/>
        </w:rPr>
      </w:pPr>
      <w:hyperlink w:anchor="_Toc451683716" w:history="1">
        <w:r w:rsidR="000929F4" w:rsidRPr="00744A45">
          <w:rPr>
            <w:rStyle w:val="Hyperlink"/>
            <w:i/>
            <w:noProof/>
          </w:rPr>
          <w:t>5.3</w:t>
        </w:r>
        <w:r w:rsidR="000929F4">
          <w:rPr>
            <w:rFonts w:asciiTheme="minorHAnsi" w:eastAsiaTheme="minorEastAsia" w:hAnsiTheme="minorHAnsi" w:cstheme="minorBidi"/>
            <w:noProof/>
            <w:sz w:val="22"/>
            <w:szCs w:val="22"/>
          </w:rPr>
          <w:tab/>
        </w:r>
        <w:r w:rsidR="000929F4" w:rsidRPr="00744A45">
          <w:rPr>
            <w:rStyle w:val="Hyperlink"/>
            <w:i/>
            <w:noProof/>
          </w:rPr>
          <w:t>Models</w:t>
        </w:r>
        <w:r w:rsidR="000929F4">
          <w:rPr>
            <w:noProof/>
            <w:webHidden/>
          </w:rPr>
          <w:tab/>
        </w:r>
        <w:r w:rsidR="000929F4">
          <w:rPr>
            <w:noProof/>
            <w:webHidden/>
          </w:rPr>
          <w:fldChar w:fldCharType="begin"/>
        </w:r>
        <w:r w:rsidR="000929F4">
          <w:rPr>
            <w:noProof/>
            <w:webHidden/>
          </w:rPr>
          <w:instrText xml:space="preserve"> PAGEREF _Toc451683716 \h </w:instrText>
        </w:r>
        <w:r w:rsidR="000929F4">
          <w:rPr>
            <w:noProof/>
            <w:webHidden/>
          </w:rPr>
        </w:r>
        <w:r w:rsidR="000929F4">
          <w:rPr>
            <w:noProof/>
            <w:webHidden/>
          </w:rPr>
          <w:fldChar w:fldCharType="separate"/>
        </w:r>
        <w:r w:rsidR="000929F4">
          <w:rPr>
            <w:noProof/>
            <w:webHidden/>
          </w:rPr>
          <w:t>26</w:t>
        </w:r>
        <w:r w:rsidR="000929F4">
          <w:rPr>
            <w:noProof/>
            <w:webHidden/>
          </w:rPr>
          <w:fldChar w:fldCharType="end"/>
        </w:r>
      </w:hyperlink>
    </w:p>
    <w:p w14:paraId="68859FC3" w14:textId="60D886F8" w:rsidR="000929F4" w:rsidRDefault="00AD48A1">
      <w:pPr>
        <w:pStyle w:val="TOC2"/>
        <w:rPr>
          <w:rFonts w:asciiTheme="minorHAnsi" w:eastAsiaTheme="minorEastAsia" w:hAnsiTheme="minorHAnsi" w:cstheme="minorBidi"/>
          <w:noProof/>
          <w:sz w:val="22"/>
          <w:szCs w:val="22"/>
        </w:rPr>
      </w:pPr>
      <w:hyperlink w:anchor="_Toc451683717" w:history="1">
        <w:r w:rsidR="000929F4" w:rsidRPr="00744A45">
          <w:rPr>
            <w:rStyle w:val="Hyperlink"/>
            <w:i/>
            <w:noProof/>
          </w:rPr>
          <w:t>5.4</w:t>
        </w:r>
        <w:r w:rsidR="000929F4">
          <w:rPr>
            <w:rFonts w:asciiTheme="minorHAnsi" w:eastAsiaTheme="minorEastAsia" w:hAnsiTheme="minorHAnsi" w:cstheme="minorBidi"/>
            <w:noProof/>
            <w:sz w:val="22"/>
            <w:szCs w:val="22"/>
          </w:rPr>
          <w:tab/>
        </w:r>
        <w:r w:rsidR="000929F4" w:rsidRPr="00744A45">
          <w:rPr>
            <w:rStyle w:val="Hyperlink"/>
            <w:i/>
            <w:noProof/>
          </w:rPr>
          <w:t>Concepts</w:t>
        </w:r>
        <w:r w:rsidR="000929F4">
          <w:rPr>
            <w:noProof/>
            <w:webHidden/>
          </w:rPr>
          <w:tab/>
        </w:r>
        <w:r w:rsidR="000929F4">
          <w:rPr>
            <w:noProof/>
            <w:webHidden/>
          </w:rPr>
          <w:fldChar w:fldCharType="begin"/>
        </w:r>
        <w:r w:rsidR="000929F4">
          <w:rPr>
            <w:noProof/>
            <w:webHidden/>
          </w:rPr>
          <w:instrText xml:space="preserve"> PAGEREF _Toc451683717 \h </w:instrText>
        </w:r>
        <w:r w:rsidR="000929F4">
          <w:rPr>
            <w:noProof/>
            <w:webHidden/>
          </w:rPr>
        </w:r>
        <w:r w:rsidR="000929F4">
          <w:rPr>
            <w:noProof/>
            <w:webHidden/>
          </w:rPr>
          <w:fldChar w:fldCharType="separate"/>
        </w:r>
        <w:r w:rsidR="000929F4">
          <w:rPr>
            <w:noProof/>
            <w:webHidden/>
          </w:rPr>
          <w:t>26</w:t>
        </w:r>
        <w:r w:rsidR="000929F4">
          <w:rPr>
            <w:noProof/>
            <w:webHidden/>
          </w:rPr>
          <w:fldChar w:fldCharType="end"/>
        </w:r>
      </w:hyperlink>
    </w:p>
    <w:p w14:paraId="694EE82F" w14:textId="159EFE06" w:rsidR="000929F4" w:rsidRDefault="00AD48A1">
      <w:pPr>
        <w:pStyle w:val="TOC3"/>
        <w:rPr>
          <w:rFonts w:asciiTheme="minorHAnsi" w:eastAsiaTheme="minorEastAsia" w:hAnsiTheme="minorHAnsi" w:cstheme="minorBidi"/>
          <w:noProof/>
          <w:sz w:val="22"/>
          <w:szCs w:val="22"/>
        </w:rPr>
      </w:pPr>
      <w:hyperlink w:anchor="_Toc451683718" w:history="1">
        <w:r w:rsidR="000929F4" w:rsidRPr="00744A45">
          <w:rPr>
            <w:rStyle w:val="Hyperlink"/>
            <w:noProof/>
          </w:rPr>
          <w:t>5.4.1</w:t>
        </w:r>
        <w:r w:rsidR="000929F4">
          <w:rPr>
            <w:rFonts w:asciiTheme="minorHAnsi" w:eastAsiaTheme="minorEastAsia" w:hAnsiTheme="minorHAnsi" w:cstheme="minorBidi"/>
            <w:noProof/>
            <w:sz w:val="22"/>
            <w:szCs w:val="22"/>
          </w:rPr>
          <w:tab/>
        </w:r>
        <w:r w:rsidR="000929F4" w:rsidRPr="00744A45">
          <w:rPr>
            <w:rStyle w:val="Hyperlink"/>
            <w:noProof/>
          </w:rPr>
          <w:t>Dictionary Concepts</w:t>
        </w:r>
        <w:r w:rsidR="000929F4">
          <w:rPr>
            <w:noProof/>
            <w:webHidden/>
          </w:rPr>
          <w:tab/>
        </w:r>
        <w:r w:rsidR="000929F4">
          <w:rPr>
            <w:noProof/>
            <w:webHidden/>
          </w:rPr>
          <w:fldChar w:fldCharType="begin"/>
        </w:r>
        <w:r w:rsidR="000929F4">
          <w:rPr>
            <w:noProof/>
            <w:webHidden/>
          </w:rPr>
          <w:instrText xml:space="preserve"> PAGEREF _Toc451683718 \h </w:instrText>
        </w:r>
        <w:r w:rsidR="000929F4">
          <w:rPr>
            <w:noProof/>
            <w:webHidden/>
          </w:rPr>
        </w:r>
        <w:r w:rsidR="000929F4">
          <w:rPr>
            <w:noProof/>
            <w:webHidden/>
          </w:rPr>
          <w:fldChar w:fldCharType="separate"/>
        </w:r>
        <w:r w:rsidR="000929F4">
          <w:rPr>
            <w:noProof/>
            <w:webHidden/>
          </w:rPr>
          <w:t>28</w:t>
        </w:r>
        <w:r w:rsidR="000929F4">
          <w:rPr>
            <w:noProof/>
            <w:webHidden/>
          </w:rPr>
          <w:fldChar w:fldCharType="end"/>
        </w:r>
      </w:hyperlink>
    </w:p>
    <w:p w14:paraId="132E45F1" w14:textId="1A113DCC" w:rsidR="000929F4" w:rsidRDefault="00AD48A1">
      <w:pPr>
        <w:pStyle w:val="TOC2"/>
        <w:rPr>
          <w:rFonts w:asciiTheme="minorHAnsi" w:eastAsiaTheme="minorEastAsia" w:hAnsiTheme="minorHAnsi" w:cstheme="minorBidi"/>
          <w:noProof/>
          <w:sz w:val="22"/>
          <w:szCs w:val="22"/>
        </w:rPr>
      </w:pPr>
      <w:hyperlink w:anchor="_Toc451683719" w:history="1">
        <w:r w:rsidR="000929F4" w:rsidRPr="00744A45">
          <w:rPr>
            <w:rStyle w:val="Hyperlink"/>
            <w:i/>
            <w:noProof/>
          </w:rPr>
          <w:t>5.5</w:t>
        </w:r>
        <w:r w:rsidR="000929F4">
          <w:rPr>
            <w:rFonts w:asciiTheme="minorHAnsi" w:eastAsiaTheme="minorEastAsia" w:hAnsiTheme="minorHAnsi" w:cstheme="minorBidi"/>
            <w:noProof/>
            <w:sz w:val="22"/>
            <w:szCs w:val="22"/>
          </w:rPr>
          <w:tab/>
        </w:r>
        <w:r w:rsidR="000929F4" w:rsidRPr="00744A45">
          <w:rPr>
            <w:rStyle w:val="Hyperlink"/>
            <w:i/>
            <w:noProof/>
          </w:rPr>
          <w:t>Facts</w:t>
        </w:r>
        <w:r w:rsidR="000929F4">
          <w:rPr>
            <w:noProof/>
            <w:webHidden/>
          </w:rPr>
          <w:tab/>
        </w:r>
        <w:r w:rsidR="000929F4">
          <w:rPr>
            <w:noProof/>
            <w:webHidden/>
          </w:rPr>
          <w:fldChar w:fldCharType="begin"/>
        </w:r>
        <w:r w:rsidR="000929F4">
          <w:rPr>
            <w:noProof/>
            <w:webHidden/>
          </w:rPr>
          <w:instrText xml:space="preserve"> PAGEREF _Toc451683719 \h </w:instrText>
        </w:r>
        <w:r w:rsidR="000929F4">
          <w:rPr>
            <w:noProof/>
            <w:webHidden/>
          </w:rPr>
        </w:r>
        <w:r w:rsidR="000929F4">
          <w:rPr>
            <w:noProof/>
            <w:webHidden/>
          </w:rPr>
          <w:fldChar w:fldCharType="separate"/>
        </w:r>
        <w:r w:rsidR="000929F4">
          <w:rPr>
            <w:noProof/>
            <w:webHidden/>
          </w:rPr>
          <w:t>29</w:t>
        </w:r>
        <w:r w:rsidR="000929F4">
          <w:rPr>
            <w:noProof/>
            <w:webHidden/>
          </w:rPr>
          <w:fldChar w:fldCharType="end"/>
        </w:r>
      </w:hyperlink>
    </w:p>
    <w:p w14:paraId="713DF37B" w14:textId="4614807A" w:rsidR="000929F4" w:rsidRDefault="00AD48A1">
      <w:pPr>
        <w:pStyle w:val="TOC2"/>
        <w:rPr>
          <w:rFonts w:asciiTheme="minorHAnsi" w:eastAsiaTheme="minorEastAsia" w:hAnsiTheme="minorHAnsi" w:cstheme="minorBidi"/>
          <w:noProof/>
          <w:sz w:val="22"/>
          <w:szCs w:val="22"/>
        </w:rPr>
      </w:pPr>
      <w:hyperlink w:anchor="_Toc451683720" w:history="1">
        <w:r w:rsidR="000929F4" w:rsidRPr="00744A45">
          <w:rPr>
            <w:rStyle w:val="Hyperlink"/>
            <w:i/>
            <w:noProof/>
          </w:rPr>
          <w:t>5.6</w:t>
        </w:r>
        <w:r w:rsidR="000929F4">
          <w:rPr>
            <w:rFonts w:asciiTheme="minorHAnsi" w:eastAsiaTheme="minorEastAsia" w:hAnsiTheme="minorHAnsi" w:cstheme="minorBidi"/>
            <w:noProof/>
            <w:sz w:val="22"/>
            <w:szCs w:val="22"/>
          </w:rPr>
          <w:tab/>
        </w:r>
        <w:r w:rsidR="000929F4" w:rsidRPr="00744A45">
          <w:rPr>
            <w:rStyle w:val="Hyperlink"/>
            <w:i/>
            <w:noProof/>
          </w:rPr>
          <w:t>Context</w:t>
        </w:r>
        <w:r w:rsidR="000929F4">
          <w:rPr>
            <w:noProof/>
            <w:webHidden/>
          </w:rPr>
          <w:tab/>
        </w:r>
        <w:r w:rsidR="000929F4">
          <w:rPr>
            <w:noProof/>
            <w:webHidden/>
          </w:rPr>
          <w:fldChar w:fldCharType="begin"/>
        </w:r>
        <w:r w:rsidR="000929F4">
          <w:rPr>
            <w:noProof/>
            <w:webHidden/>
          </w:rPr>
          <w:instrText xml:space="preserve"> PAGEREF _Toc451683720 \h </w:instrText>
        </w:r>
        <w:r w:rsidR="000929F4">
          <w:rPr>
            <w:noProof/>
            <w:webHidden/>
          </w:rPr>
        </w:r>
        <w:r w:rsidR="000929F4">
          <w:rPr>
            <w:noProof/>
            <w:webHidden/>
          </w:rPr>
          <w:fldChar w:fldCharType="separate"/>
        </w:r>
        <w:r w:rsidR="000929F4">
          <w:rPr>
            <w:noProof/>
            <w:webHidden/>
          </w:rPr>
          <w:t>29</w:t>
        </w:r>
        <w:r w:rsidR="000929F4">
          <w:rPr>
            <w:noProof/>
            <w:webHidden/>
          </w:rPr>
          <w:fldChar w:fldCharType="end"/>
        </w:r>
      </w:hyperlink>
    </w:p>
    <w:p w14:paraId="70B2BA14" w14:textId="2A673749" w:rsidR="000929F4" w:rsidRDefault="00AD48A1">
      <w:pPr>
        <w:pStyle w:val="TOC2"/>
        <w:rPr>
          <w:rFonts w:asciiTheme="minorHAnsi" w:eastAsiaTheme="minorEastAsia" w:hAnsiTheme="minorHAnsi" w:cstheme="minorBidi"/>
          <w:noProof/>
          <w:sz w:val="22"/>
          <w:szCs w:val="22"/>
        </w:rPr>
      </w:pPr>
      <w:hyperlink w:anchor="_Toc451683721" w:history="1">
        <w:r w:rsidR="000929F4" w:rsidRPr="00744A45">
          <w:rPr>
            <w:rStyle w:val="Hyperlink"/>
            <w:i/>
            <w:noProof/>
          </w:rPr>
          <w:t>5.7</w:t>
        </w:r>
        <w:r w:rsidR="000929F4">
          <w:rPr>
            <w:rFonts w:asciiTheme="minorHAnsi" w:eastAsiaTheme="minorEastAsia" w:hAnsiTheme="minorHAnsi" w:cstheme="minorBidi"/>
            <w:noProof/>
            <w:sz w:val="22"/>
            <w:szCs w:val="22"/>
          </w:rPr>
          <w:tab/>
        </w:r>
        <w:r w:rsidR="000929F4" w:rsidRPr="00744A45">
          <w:rPr>
            <w:rStyle w:val="Hyperlink"/>
            <w:i/>
            <w:noProof/>
          </w:rPr>
          <w:t>Entities</w:t>
        </w:r>
        <w:r w:rsidR="000929F4">
          <w:rPr>
            <w:noProof/>
            <w:webHidden/>
          </w:rPr>
          <w:tab/>
        </w:r>
        <w:r w:rsidR="000929F4">
          <w:rPr>
            <w:noProof/>
            <w:webHidden/>
          </w:rPr>
          <w:fldChar w:fldCharType="begin"/>
        </w:r>
        <w:r w:rsidR="000929F4">
          <w:rPr>
            <w:noProof/>
            <w:webHidden/>
          </w:rPr>
          <w:instrText xml:space="preserve"> PAGEREF _Toc451683721 \h </w:instrText>
        </w:r>
        <w:r w:rsidR="000929F4">
          <w:rPr>
            <w:noProof/>
            <w:webHidden/>
          </w:rPr>
        </w:r>
        <w:r w:rsidR="000929F4">
          <w:rPr>
            <w:noProof/>
            <w:webHidden/>
          </w:rPr>
          <w:fldChar w:fldCharType="separate"/>
        </w:r>
        <w:r w:rsidR="000929F4">
          <w:rPr>
            <w:noProof/>
            <w:webHidden/>
          </w:rPr>
          <w:t>30</w:t>
        </w:r>
        <w:r w:rsidR="000929F4">
          <w:rPr>
            <w:noProof/>
            <w:webHidden/>
          </w:rPr>
          <w:fldChar w:fldCharType="end"/>
        </w:r>
      </w:hyperlink>
    </w:p>
    <w:p w14:paraId="13998FF9" w14:textId="485A30C0" w:rsidR="000929F4" w:rsidRDefault="00AD48A1">
      <w:pPr>
        <w:pStyle w:val="TOC2"/>
        <w:rPr>
          <w:rFonts w:asciiTheme="minorHAnsi" w:eastAsiaTheme="minorEastAsia" w:hAnsiTheme="minorHAnsi" w:cstheme="minorBidi"/>
          <w:noProof/>
          <w:sz w:val="22"/>
          <w:szCs w:val="22"/>
        </w:rPr>
      </w:pPr>
      <w:hyperlink w:anchor="_Toc451683722" w:history="1">
        <w:r w:rsidR="000929F4" w:rsidRPr="00744A45">
          <w:rPr>
            <w:rStyle w:val="Hyperlink"/>
            <w:i/>
            <w:noProof/>
          </w:rPr>
          <w:t>5.8</w:t>
        </w:r>
        <w:r w:rsidR="000929F4">
          <w:rPr>
            <w:rFonts w:asciiTheme="minorHAnsi" w:eastAsiaTheme="minorEastAsia" w:hAnsiTheme="minorHAnsi" w:cstheme="minorBidi"/>
            <w:noProof/>
            <w:sz w:val="22"/>
            <w:szCs w:val="22"/>
          </w:rPr>
          <w:tab/>
        </w:r>
        <w:r w:rsidR="000929F4" w:rsidRPr="00744A45">
          <w:rPr>
            <w:rStyle w:val="Hyperlink"/>
            <w:i/>
            <w:noProof/>
          </w:rPr>
          <w:t>Values and Anything</w:t>
        </w:r>
        <w:r w:rsidR="000929F4">
          <w:rPr>
            <w:noProof/>
            <w:webHidden/>
          </w:rPr>
          <w:tab/>
        </w:r>
        <w:r w:rsidR="000929F4">
          <w:rPr>
            <w:noProof/>
            <w:webHidden/>
          </w:rPr>
          <w:fldChar w:fldCharType="begin"/>
        </w:r>
        <w:r w:rsidR="000929F4">
          <w:rPr>
            <w:noProof/>
            <w:webHidden/>
          </w:rPr>
          <w:instrText xml:space="preserve"> PAGEREF _Toc451683722 \h </w:instrText>
        </w:r>
        <w:r w:rsidR="000929F4">
          <w:rPr>
            <w:noProof/>
            <w:webHidden/>
          </w:rPr>
        </w:r>
        <w:r w:rsidR="000929F4">
          <w:rPr>
            <w:noProof/>
            <w:webHidden/>
          </w:rPr>
          <w:fldChar w:fldCharType="separate"/>
        </w:r>
        <w:r w:rsidR="000929F4">
          <w:rPr>
            <w:noProof/>
            <w:webHidden/>
          </w:rPr>
          <w:t>30</w:t>
        </w:r>
        <w:r w:rsidR="000929F4">
          <w:rPr>
            <w:noProof/>
            <w:webHidden/>
          </w:rPr>
          <w:fldChar w:fldCharType="end"/>
        </w:r>
      </w:hyperlink>
    </w:p>
    <w:p w14:paraId="0534FCEE" w14:textId="11CF6941" w:rsidR="000929F4" w:rsidRDefault="00AD48A1">
      <w:pPr>
        <w:pStyle w:val="TOC2"/>
        <w:rPr>
          <w:rFonts w:asciiTheme="minorHAnsi" w:eastAsiaTheme="minorEastAsia" w:hAnsiTheme="minorHAnsi" w:cstheme="minorBidi"/>
          <w:noProof/>
          <w:sz w:val="22"/>
          <w:szCs w:val="22"/>
        </w:rPr>
      </w:pPr>
      <w:hyperlink w:anchor="_Toc451683723" w:history="1">
        <w:r w:rsidR="000929F4" w:rsidRPr="00744A45">
          <w:rPr>
            <w:rStyle w:val="Hyperlink"/>
            <w:i/>
            <w:noProof/>
          </w:rPr>
          <w:t>5.9</w:t>
        </w:r>
        <w:r w:rsidR="000929F4">
          <w:rPr>
            <w:rFonts w:asciiTheme="minorHAnsi" w:eastAsiaTheme="minorEastAsia" w:hAnsiTheme="minorHAnsi" w:cstheme="minorBidi"/>
            <w:noProof/>
            <w:sz w:val="22"/>
            <w:szCs w:val="22"/>
          </w:rPr>
          <w:tab/>
        </w:r>
        <w:r w:rsidR="000929F4" w:rsidRPr="00744A45">
          <w:rPr>
            <w:rStyle w:val="Hyperlink"/>
            <w:i/>
            <w:noProof/>
          </w:rPr>
          <w:t>Situations</w:t>
        </w:r>
        <w:r w:rsidR="000929F4">
          <w:rPr>
            <w:noProof/>
            <w:webHidden/>
          </w:rPr>
          <w:tab/>
        </w:r>
        <w:r w:rsidR="000929F4">
          <w:rPr>
            <w:noProof/>
            <w:webHidden/>
          </w:rPr>
          <w:fldChar w:fldCharType="begin"/>
        </w:r>
        <w:r w:rsidR="000929F4">
          <w:rPr>
            <w:noProof/>
            <w:webHidden/>
          </w:rPr>
          <w:instrText xml:space="preserve"> PAGEREF _Toc451683723 \h </w:instrText>
        </w:r>
        <w:r w:rsidR="000929F4">
          <w:rPr>
            <w:noProof/>
            <w:webHidden/>
          </w:rPr>
        </w:r>
        <w:r w:rsidR="000929F4">
          <w:rPr>
            <w:noProof/>
            <w:webHidden/>
          </w:rPr>
          <w:fldChar w:fldCharType="separate"/>
        </w:r>
        <w:r w:rsidR="000929F4">
          <w:rPr>
            <w:noProof/>
            <w:webHidden/>
          </w:rPr>
          <w:t>30</w:t>
        </w:r>
        <w:r w:rsidR="000929F4">
          <w:rPr>
            <w:noProof/>
            <w:webHidden/>
          </w:rPr>
          <w:fldChar w:fldCharType="end"/>
        </w:r>
      </w:hyperlink>
    </w:p>
    <w:p w14:paraId="5CD7F626" w14:textId="364561C3" w:rsidR="000929F4" w:rsidRDefault="00AD48A1">
      <w:pPr>
        <w:pStyle w:val="TOC2"/>
        <w:rPr>
          <w:rFonts w:asciiTheme="minorHAnsi" w:eastAsiaTheme="minorEastAsia" w:hAnsiTheme="minorHAnsi" w:cstheme="minorBidi"/>
          <w:noProof/>
          <w:sz w:val="22"/>
          <w:szCs w:val="22"/>
        </w:rPr>
      </w:pPr>
      <w:hyperlink w:anchor="_Toc451683724" w:history="1">
        <w:r w:rsidR="000929F4" w:rsidRPr="00744A45">
          <w:rPr>
            <w:rStyle w:val="Hyperlink"/>
            <w:noProof/>
          </w:rPr>
          <w:t>5.10</w:t>
        </w:r>
        <w:r w:rsidR="000929F4">
          <w:rPr>
            <w:rFonts w:asciiTheme="minorHAnsi" w:eastAsiaTheme="minorEastAsia" w:hAnsiTheme="minorHAnsi" w:cstheme="minorBidi"/>
            <w:noProof/>
            <w:sz w:val="22"/>
            <w:szCs w:val="22"/>
          </w:rPr>
          <w:tab/>
        </w:r>
        <w:r w:rsidR="000929F4" w:rsidRPr="00744A45">
          <w:rPr>
            <w:rStyle w:val="Hyperlink"/>
            <w:noProof/>
          </w:rPr>
          <w:t>Relationships</w:t>
        </w:r>
        <w:r w:rsidR="000929F4">
          <w:rPr>
            <w:noProof/>
            <w:webHidden/>
          </w:rPr>
          <w:tab/>
        </w:r>
        <w:r w:rsidR="000929F4">
          <w:rPr>
            <w:noProof/>
            <w:webHidden/>
          </w:rPr>
          <w:fldChar w:fldCharType="begin"/>
        </w:r>
        <w:r w:rsidR="000929F4">
          <w:rPr>
            <w:noProof/>
            <w:webHidden/>
          </w:rPr>
          <w:instrText xml:space="preserve"> PAGEREF _Toc451683724 \h </w:instrText>
        </w:r>
        <w:r w:rsidR="000929F4">
          <w:rPr>
            <w:noProof/>
            <w:webHidden/>
          </w:rPr>
        </w:r>
        <w:r w:rsidR="000929F4">
          <w:rPr>
            <w:noProof/>
            <w:webHidden/>
          </w:rPr>
          <w:fldChar w:fldCharType="separate"/>
        </w:r>
        <w:r w:rsidR="000929F4">
          <w:rPr>
            <w:noProof/>
            <w:webHidden/>
          </w:rPr>
          <w:t>30</w:t>
        </w:r>
        <w:r w:rsidR="000929F4">
          <w:rPr>
            <w:noProof/>
            <w:webHidden/>
          </w:rPr>
          <w:fldChar w:fldCharType="end"/>
        </w:r>
      </w:hyperlink>
    </w:p>
    <w:p w14:paraId="640AF8C7" w14:textId="191C0719" w:rsidR="000929F4" w:rsidRDefault="00AD48A1">
      <w:pPr>
        <w:pStyle w:val="TOC2"/>
        <w:rPr>
          <w:rFonts w:asciiTheme="minorHAnsi" w:eastAsiaTheme="minorEastAsia" w:hAnsiTheme="minorHAnsi" w:cstheme="minorBidi"/>
          <w:noProof/>
          <w:sz w:val="22"/>
          <w:szCs w:val="22"/>
        </w:rPr>
      </w:pPr>
      <w:hyperlink w:anchor="_Toc451683725" w:history="1">
        <w:r w:rsidR="000929F4" w:rsidRPr="00744A45">
          <w:rPr>
            <w:rStyle w:val="Hyperlink"/>
            <w:i/>
            <w:noProof/>
          </w:rPr>
          <w:t>5.11</w:t>
        </w:r>
        <w:r w:rsidR="000929F4">
          <w:rPr>
            <w:rFonts w:asciiTheme="minorHAnsi" w:eastAsiaTheme="minorEastAsia" w:hAnsiTheme="minorHAnsi" w:cstheme="minorBidi"/>
            <w:noProof/>
            <w:sz w:val="22"/>
            <w:szCs w:val="22"/>
          </w:rPr>
          <w:tab/>
        </w:r>
        <w:r w:rsidR="000929F4" w:rsidRPr="00744A45">
          <w:rPr>
            <w:rStyle w:val="Hyperlink"/>
            <w:i/>
            <w:noProof/>
          </w:rPr>
          <w:t>Types</w:t>
        </w:r>
        <w:r w:rsidR="000929F4">
          <w:rPr>
            <w:noProof/>
            <w:webHidden/>
          </w:rPr>
          <w:tab/>
        </w:r>
        <w:r w:rsidR="000929F4">
          <w:rPr>
            <w:noProof/>
            <w:webHidden/>
          </w:rPr>
          <w:fldChar w:fldCharType="begin"/>
        </w:r>
        <w:r w:rsidR="000929F4">
          <w:rPr>
            <w:noProof/>
            <w:webHidden/>
          </w:rPr>
          <w:instrText xml:space="preserve"> PAGEREF _Toc451683725 \h </w:instrText>
        </w:r>
        <w:r w:rsidR="000929F4">
          <w:rPr>
            <w:noProof/>
            <w:webHidden/>
          </w:rPr>
        </w:r>
        <w:r w:rsidR="000929F4">
          <w:rPr>
            <w:noProof/>
            <w:webHidden/>
          </w:rPr>
          <w:fldChar w:fldCharType="separate"/>
        </w:r>
        <w:r w:rsidR="000929F4">
          <w:rPr>
            <w:noProof/>
            <w:webHidden/>
          </w:rPr>
          <w:t>31</w:t>
        </w:r>
        <w:r w:rsidR="000929F4">
          <w:rPr>
            <w:noProof/>
            <w:webHidden/>
          </w:rPr>
          <w:fldChar w:fldCharType="end"/>
        </w:r>
      </w:hyperlink>
    </w:p>
    <w:p w14:paraId="13F6D67E" w14:textId="7724A9D2" w:rsidR="000929F4" w:rsidRDefault="00AD48A1">
      <w:pPr>
        <w:pStyle w:val="TOC3"/>
        <w:rPr>
          <w:rFonts w:asciiTheme="minorHAnsi" w:eastAsiaTheme="minorEastAsia" w:hAnsiTheme="minorHAnsi" w:cstheme="minorBidi"/>
          <w:noProof/>
          <w:sz w:val="22"/>
          <w:szCs w:val="22"/>
        </w:rPr>
      </w:pPr>
      <w:hyperlink w:anchor="_Toc451683726" w:history="1">
        <w:r w:rsidR="000929F4" w:rsidRPr="00744A45">
          <w:rPr>
            <w:rStyle w:val="Hyperlink"/>
            <w:noProof/>
          </w:rPr>
          <w:t>5.11.1</w:t>
        </w:r>
        <w:r w:rsidR="000929F4">
          <w:rPr>
            <w:rFonts w:asciiTheme="minorHAnsi" w:eastAsiaTheme="minorEastAsia" w:hAnsiTheme="minorHAnsi" w:cstheme="minorBidi"/>
            <w:noProof/>
            <w:sz w:val="22"/>
            <w:szCs w:val="22"/>
          </w:rPr>
          <w:tab/>
        </w:r>
        <w:r w:rsidR="000929F4" w:rsidRPr="00744A45">
          <w:rPr>
            <w:rStyle w:val="Hyperlink"/>
            <w:noProof/>
          </w:rPr>
          <w:t>Types and Instances</w:t>
        </w:r>
        <w:r w:rsidR="000929F4">
          <w:rPr>
            <w:noProof/>
            <w:webHidden/>
          </w:rPr>
          <w:tab/>
        </w:r>
        <w:r w:rsidR="000929F4">
          <w:rPr>
            <w:noProof/>
            <w:webHidden/>
          </w:rPr>
          <w:fldChar w:fldCharType="begin"/>
        </w:r>
        <w:r w:rsidR="000929F4">
          <w:rPr>
            <w:noProof/>
            <w:webHidden/>
          </w:rPr>
          <w:instrText xml:space="preserve"> PAGEREF _Toc451683726 \h </w:instrText>
        </w:r>
        <w:r w:rsidR="000929F4">
          <w:rPr>
            <w:noProof/>
            <w:webHidden/>
          </w:rPr>
        </w:r>
        <w:r w:rsidR="000929F4">
          <w:rPr>
            <w:noProof/>
            <w:webHidden/>
          </w:rPr>
          <w:fldChar w:fldCharType="separate"/>
        </w:r>
        <w:r w:rsidR="000929F4">
          <w:rPr>
            <w:noProof/>
            <w:webHidden/>
          </w:rPr>
          <w:t>31</w:t>
        </w:r>
        <w:r w:rsidR="000929F4">
          <w:rPr>
            <w:noProof/>
            <w:webHidden/>
          </w:rPr>
          <w:fldChar w:fldCharType="end"/>
        </w:r>
      </w:hyperlink>
    </w:p>
    <w:p w14:paraId="7F8F5E56" w14:textId="6332E747" w:rsidR="000929F4" w:rsidRDefault="00AD48A1">
      <w:pPr>
        <w:pStyle w:val="TOC3"/>
        <w:rPr>
          <w:rFonts w:asciiTheme="minorHAnsi" w:eastAsiaTheme="minorEastAsia" w:hAnsiTheme="minorHAnsi" w:cstheme="minorBidi"/>
          <w:noProof/>
          <w:sz w:val="22"/>
          <w:szCs w:val="22"/>
        </w:rPr>
      </w:pPr>
      <w:hyperlink w:anchor="_Toc451683727" w:history="1">
        <w:r w:rsidR="000929F4" w:rsidRPr="00744A45">
          <w:rPr>
            <w:rStyle w:val="Hyperlink"/>
            <w:noProof/>
          </w:rPr>
          <w:t>5.11.2</w:t>
        </w:r>
        <w:r w:rsidR="000929F4">
          <w:rPr>
            <w:rFonts w:asciiTheme="minorHAnsi" w:eastAsiaTheme="minorEastAsia" w:hAnsiTheme="minorHAnsi" w:cstheme="minorBidi"/>
            <w:noProof/>
            <w:sz w:val="22"/>
            <w:szCs w:val="22"/>
          </w:rPr>
          <w:tab/>
        </w:r>
        <w:r w:rsidR="000929F4" w:rsidRPr="00744A45">
          <w:rPr>
            <w:rStyle w:val="Hyperlink"/>
            <w:noProof/>
          </w:rPr>
          <w:t>Multiple inheritance and multiple classification</w:t>
        </w:r>
        <w:r w:rsidR="000929F4">
          <w:rPr>
            <w:noProof/>
            <w:webHidden/>
          </w:rPr>
          <w:tab/>
        </w:r>
        <w:r w:rsidR="000929F4">
          <w:rPr>
            <w:noProof/>
            <w:webHidden/>
          </w:rPr>
          <w:fldChar w:fldCharType="begin"/>
        </w:r>
        <w:r w:rsidR="000929F4">
          <w:rPr>
            <w:noProof/>
            <w:webHidden/>
          </w:rPr>
          <w:instrText xml:space="preserve"> PAGEREF _Toc451683727 \h </w:instrText>
        </w:r>
        <w:r w:rsidR="000929F4">
          <w:rPr>
            <w:noProof/>
            <w:webHidden/>
          </w:rPr>
        </w:r>
        <w:r w:rsidR="000929F4">
          <w:rPr>
            <w:noProof/>
            <w:webHidden/>
          </w:rPr>
          <w:fldChar w:fldCharType="separate"/>
        </w:r>
        <w:r w:rsidR="000929F4">
          <w:rPr>
            <w:noProof/>
            <w:webHidden/>
          </w:rPr>
          <w:t>31</w:t>
        </w:r>
        <w:r w:rsidR="000929F4">
          <w:rPr>
            <w:noProof/>
            <w:webHidden/>
          </w:rPr>
          <w:fldChar w:fldCharType="end"/>
        </w:r>
      </w:hyperlink>
    </w:p>
    <w:p w14:paraId="3A22FCC8" w14:textId="7D90D9BC" w:rsidR="000929F4" w:rsidRDefault="00AD48A1">
      <w:pPr>
        <w:pStyle w:val="TOC3"/>
        <w:rPr>
          <w:rFonts w:asciiTheme="minorHAnsi" w:eastAsiaTheme="minorEastAsia" w:hAnsiTheme="minorHAnsi" w:cstheme="minorBidi"/>
          <w:noProof/>
          <w:sz w:val="22"/>
          <w:szCs w:val="22"/>
        </w:rPr>
      </w:pPr>
      <w:hyperlink w:anchor="_Toc451683728" w:history="1">
        <w:r w:rsidR="000929F4" w:rsidRPr="00744A45">
          <w:rPr>
            <w:rStyle w:val="Hyperlink"/>
            <w:noProof/>
          </w:rPr>
          <w:t>5.11.3</w:t>
        </w:r>
        <w:r w:rsidR="000929F4">
          <w:rPr>
            <w:rFonts w:asciiTheme="minorHAnsi" w:eastAsiaTheme="minorEastAsia" w:hAnsiTheme="minorHAnsi" w:cstheme="minorBidi"/>
            <w:noProof/>
            <w:sz w:val="22"/>
            <w:szCs w:val="22"/>
          </w:rPr>
          <w:tab/>
        </w:r>
        <w:r w:rsidR="000929F4" w:rsidRPr="00744A45">
          <w:rPr>
            <w:rStyle w:val="Hyperlink"/>
            <w:noProof/>
          </w:rPr>
          <w:t>Situation Types &amp; Properties</w:t>
        </w:r>
        <w:r w:rsidR="000929F4">
          <w:rPr>
            <w:noProof/>
            <w:webHidden/>
          </w:rPr>
          <w:tab/>
        </w:r>
        <w:r w:rsidR="000929F4">
          <w:rPr>
            <w:noProof/>
            <w:webHidden/>
          </w:rPr>
          <w:fldChar w:fldCharType="begin"/>
        </w:r>
        <w:r w:rsidR="000929F4">
          <w:rPr>
            <w:noProof/>
            <w:webHidden/>
          </w:rPr>
          <w:instrText xml:space="preserve"> PAGEREF _Toc451683728 \h </w:instrText>
        </w:r>
        <w:r w:rsidR="000929F4">
          <w:rPr>
            <w:noProof/>
            <w:webHidden/>
          </w:rPr>
        </w:r>
        <w:r w:rsidR="000929F4">
          <w:rPr>
            <w:noProof/>
            <w:webHidden/>
          </w:rPr>
          <w:fldChar w:fldCharType="separate"/>
        </w:r>
        <w:r w:rsidR="000929F4">
          <w:rPr>
            <w:noProof/>
            <w:webHidden/>
          </w:rPr>
          <w:t>31</w:t>
        </w:r>
        <w:r w:rsidR="000929F4">
          <w:rPr>
            <w:noProof/>
            <w:webHidden/>
          </w:rPr>
          <w:fldChar w:fldCharType="end"/>
        </w:r>
      </w:hyperlink>
    </w:p>
    <w:p w14:paraId="6B486217" w14:textId="579D960A" w:rsidR="000929F4" w:rsidRDefault="00AD48A1">
      <w:pPr>
        <w:pStyle w:val="TOC3"/>
        <w:rPr>
          <w:rFonts w:asciiTheme="minorHAnsi" w:eastAsiaTheme="minorEastAsia" w:hAnsiTheme="minorHAnsi" w:cstheme="minorBidi"/>
          <w:noProof/>
          <w:sz w:val="22"/>
          <w:szCs w:val="22"/>
        </w:rPr>
      </w:pPr>
      <w:hyperlink w:anchor="_Toc451683729" w:history="1">
        <w:r w:rsidR="000929F4" w:rsidRPr="00744A45">
          <w:rPr>
            <w:rStyle w:val="Hyperlink"/>
            <w:noProof/>
          </w:rPr>
          <w:t>5.11.4</w:t>
        </w:r>
        <w:r w:rsidR="000929F4">
          <w:rPr>
            <w:rFonts w:asciiTheme="minorHAnsi" w:eastAsiaTheme="minorEastAsia" w:hAnsiTheme="minorHAnsi" w:cstheme="minorBidi"/>
            <w:noProof/>
            <w:sz w:val="22"/>
            <w:szCs w:val="22"/>
          </w:rPr>
          <w:tab/>
        </w:r>
        <w:r w:rsidR="000929F4" w:rsidRPr="00744A45">
          <w:rPr>
            <w:rStyle w:val="Hyperlink"/>
            <w:noProof/>
          </w:rPr>
          <w:t>Facets</w:t>
        </w:r>
        <w:r w:rsidR="000929F4">
          <w:rPr>
            <w:noProof/>
            <w:webHidden/>
          </w:rPr>
          <w:tab/>
        </w:r>
        <w:r w:rsidR="000929F4">
          <w:rPr>
            <w:noProof/>
            <w:webHidden/>
          </w:rPr>
          <w:fldChar w:fldCharType="begin"/>
        </w:r>
        <w:r w:rsidR="000929F4">
          <w:rPr>
            <w:noProof/>
            <w:webHidden/>
          </w:rPr>
          <w:instrText xml:space="preserve"> PAGEREF _Toc451683729 \h </w:instrText>
        </w:r>
        <w:r w:rsidR="000929F4">
          <w:rPr>
            <w:noProof/>
            <w:webHidden/>
          </w:rPr>
        </w:r>
        <w:r w:rsidR="000929F4">
          <w:rPr>
            <w:noProof/>
            <w:webHidden/>
          </w:rPr>
          <w:fldChar w:fldCharType="separate"/>
        </w:r>
        <w:r w:rsidR="000929F4">
          <w:rPr>
            <w:noProof/>
            <w:webHidden/>
          </w:rPr>
          <w:t>32</w:t>
        </w:r>
        <w:r w:rsidR="000929F4">
          <w:rPr>
            <w:noProof/>
            <w:webHidden/>
          </w:rPr>
          <w:fldChar w:fldCharType="end"/>
        </w:r>
      </w:hyperlink>
    </w:p>
    <w:p w14:paraId="52E7F99A" w14:textId="3E3CD30B" w:rsidR="000929F4" w:rsidRDefault="00AD48A1">
      <w:pPr>
        <w:pStyle w:val="TOC3"/>
        <w:rPr>
          <w:rFonts w:asciiTheme="minorHAnsi" w:eastAsiaTheme="minorEastAsia" w:hAnsiTheme="minorHAnsi" w:cstheme="minorBidi"/>
          <w:noProof/>
          <w:sz w:val="22"/>
          <w:szCs w:val="22"/>
        </w:rPr>
      </w:pPr>
      <w:hyperlink w:anchor="_Toc451683730" w:history="1">
        <w:r w:rsidR="000929F4" w:rsidRPr="00744A45">
          <w:rPr>
            <w:rStyle w:val="Hyperlink"/>
            <w:noProof/>
          </w:rPr>
          <w:t>5.11.5</w:t>
        </w:r>
        <w:r w:rsidR="000929F4">
          <w:rPr>
            <w:rFonts w:asciiTheme="minorHAnsi" w:eastAsiaTheme="minorEastAsia" w:hAnsiTheme="minorHAnsi" w:cstheme="minorBidi"/>
            <w:noProof/>
            <w:sz w:val="22"/>
            <w:szCs w:val="22"/>
          </w:rPr>
          <w:tab/>
        </w:r>
        <w:r w:rsidR="000929F4" w:rsidRPr="00744A45">
          <w:rPr>
            <w:rStyle w:val="Hyperlink"/>
            <w:noProof/>
          </w:rPr>
          <w:t>Roles</w:t>
        </w:r>
        <w:r w:rsidR="000929F4">
          <w:rPr>
            <w:noProof/>
            <w:webHidden/>
          </w:rPr>
          <w:tab/>
        </w:r>
        <w:r w:rsidR="000929F4">
          <w:rPr>
            <w:noProof/>
            <w:webHidden/>
          </w:rPr>
          <w:fldChar w:fldCharType="begin"/>
        </w:r>
        <w:r w:rsidR="000929F4">
          <w:rPr>
            <w:noProof/>
            <w:webHidden/>
          </w:rPr>
          <w:instrText xml:space="preserve"> PAGEREF _Toc451683730 \h </w:instrText>
        </w:r>
        <w:r w:rsidR="000929F4">
          <w:rPr>
            <w:noProof/>
            <w:webHidden/>
          </w:rPr>
        </w:r>
        <w:r w:rsidR="000929F4">
          <w:rPr>
            <w:noProof/>
            <w:webHidden/>
          </w:rPr>
          <w:fldChar w:fldCharType="separate"/>
        </w:r>
        <w:r w:rsidR="000929F4">
          <w:rPr>
            <w:noProof/>
            <w:webHidden/>
          </w:rPr>
          <w:t>32</w:t>
        </w:r>
        <w:r w:rsidR="000929F4">
          <w:rPr>
            <w:noProof/>
            <w:webHidden/>
          </w:rPr>
          <w:fldChar w:fldCharType="end"/>
        </w:r>
      </w:hyperlink>
    </w:p>
    <w:p w14:paraId="285F5C7E" w14:textId="0A99A006" w:rsidR="000929F4" w:rsidRDefault="00AD48A1">
      <w:pPr>
        <w:pStyle w:val="TOC3"/>
        <w:rPr>
          <w:rFonts w:asciiTheme="minorHAnsi" w:eastAsiaTheme="minorEastAsia" w:hAnsiTheme="minorHAnsi" w:cstheme="minorBidi"/>
          <w:noProof/>
          <w:sz w:val="22"/>
          <w:szCs w:val="22"/>
        </w:rPr>
      </w:pPr>
      <w:hyperlink w:anchor="_Toc451683731" w:history="1">
        <w:r w:rsidR="000929F4" w:rsidRPr="00744A45">
          <w:rPr>
            <w:rStyle w:val="Hyperlink"/>
            <w:noProof/>
          </w:rPr>
          <w:t>5.11.6</w:t>
        </w:r>
        <w:r w:rsidR="000929F4">
          <w:rPr>
            <w:rFonts w:asciiTheme="minorHAnsi" w:eastAsiaTheme="minorEastAsia" w:hAnsiTheme="minorHAnsi" w:cstheme="minorBidi"/>
            <w:noProof/>
            <w:sz w:val="22"/>
            <w:szCs w:val="22"/>
          </w:rPr>
          <w:tab/>
        </w:r>
        <w:r w:rsidR="000929F4" w:rsidRPr="00744A45">
          <w:rPr>
            <w:rStyle w:val="Hyperlink"/>
            <w:noProof/>
          </w:rPr>
          <w:t>Phases</w:t>
        </w:r>
        <w:r w:rsidR="000929F4">
          <w:rPr>
            <w:noProof/>
            <w:webHidden/>
          </w:rPr>
          <w:tab/>
        </w:r>
        <w:r w:rsidR="000929F4">
          <w:rPr>
            <w:noProof/>
            <w:webHidden/>
          </w:rPr>
          <w:fldChar w:fldCharType="begin"/>
        </w:r>
        <w:r w:rsidR="000929F4">
          <w:rPr>
            <w:noProof/>
            <w:webHidden/>
          </w:rPr>
          <w:instrText xml:space="preserve"> PAGEREF _Toc451683731 \h </w:instrText>
        </w:r>
        <w:r w:rsidR="000929F4">
          <w:rPr>
            <w:noProof/>
            <w:webHidden/>
          </w:rPr>
        </w:r>
        <w:r w:rsidR="000929F4">
          <w:rPr>
            <w:noProof/>
            <w:webHidden/>
          </w:rPr>
          <w:fldChar w:fldCharType="separate"/>
        </w:r>
        <w:r w:rsidR="000929F4">
          <w:rPr>
            <w:noProof/>
            <w:webHidden/>
          </w:rPr>
          <w:t>32</w:t>
        </w:r>
        <w:r w:rsidR="000929F4">
          <w:rPr>
            <w:noProof/>
            <w:webHidden/>
          </w:rPr>
          <w:fldChar w:fldCharType="end"/>
        </w:r>
      </w:hyperlink>
    </w:p>
    <w:p w14:paraId="6D6C158D" w14:textId="4B19919A" w:rsidR="000929F4" w:rsidRDefault="00AD48A1">
      <w:pPr>
        <w:pStyle w:val="TOC2"/>
        <w:rPr>
          <w:rFonts w:asciiTheme="minorHAnsi" w:eastAsiaTheme="minorEastAsia" w:hAnsiTheme="minorHAnsi" w:cstheme="minorBidi"/>
          <w:noProof/>
          <w:sz w:val="22"/>
          <w:szCs w:val="22"/>
        </w:rPr>
      </w:pPr>
      <w:hyperlink w:anchor="_Toc451683732" w:history="1">
        <w:r w:rsidR="000929F4" w:rsidRPr="00744A45">
          <w:rPr>
            <w:rStyle w:val="Hyperlink"/>
            <w:noProof/>
          </w:rPr>
          <w:t>5.12</w:t>
        </w:r>
        <w:r w:rsidR="000929F4">
          <w:rPr>
            <w:rFonts w:asciiTheme="minorHAnsi" w:eastAsiaTheme="minorEastAsia" w:hAnsiTheme="minorHAnsi" w:cstheme="minorBidi"/>
            <w:noProof/>
            <w:sz w:val="22"/>
            <w:szCs w:val="22"/>
          </w:rPr>
          <w:tab/>
        </w:r>
        <w:r w:rsidR="000929F4" w:rsidRPr="00744A45">
          <w:rPr>
            <w:rStyle w:val="Hyperlink"/>
            <w:noProof/>
          </w:rPr>
          <w:t>Rules</w:t>
        </w:r>
        <w:r w:rsidR="000929F4">
          <w:rPr>
            <w:noProof/>
            <w:webHidden/>
          </w:rPr>
          <w:tab/>
        </w:r>
        <w:r w:rsidR="000929F4">
          <w:rPr>
            <w:noProof/>
            <w:webHidden/>
          </w:rPr>
          <w:fldChar w:fldCharType="begin"/>
        </w:r>
        <w:r w:rsidR="000929F4">
          <w:rPr>
            <w:noProof/>
            <w:webHidden/>
          </w:rPr>
          <w:instrText xml:space="preserve"> PAGEREF _Toc451683732 \h </w:instrText>
        </w:r>
        <w:r w:rsidR="000929F4">
          <w:rPr>
            <w:noProof/>
            <w:webHidden/>
          </w:rPr>
        </w:r>
        <w:r w:rsidR="000929F4">
          <w:rPr>
            <w:noProof/>
            <w:webHidden/>
          </w:rPr>
          <w:fldChar w:fldCharType="separate"/>
        </w:r>
        <w:r w:rsidR="000929F4">
          <w:rPr>
            <w:noProof/>
            <w:webHidden/>
          </w:rPr>
          <w:t>33</w:t>
        </w:r>
        <w:r w:rsidR="000929F4">
          <w:rPr>
            <w:noProof/>
            <w:webHidden/>
          </w:rPr>
          <w:fldChar w:fldCharType="end"/>
        </w:r>
      </w:hyperlink>
    </w:p>
    <w:p w14:paraId="6683C2DF" w14:textId="3384BDA4" w:rsidR="000929F4" w:rsidRDefault="00AD48A1">
      <w:pPr>
        <w:pStyle w:val="TOC3"/>
        <w:rPr>
          <w:rFonts w:asciiTheme="minorHAnsi" w:eastAsiaTheme="minorEastAsia" w:hAnsiTheme="minorHAnsi" w:cstheme="minorBidi"/>
          <w:noProof/>
          <w:sz w:val="22"/>
          <w:szCs w:val="22"/>
        </w:rPr>
      </w:pPr>
      <w:hyperlink w:anchor="_Toc451683733" w:history="1">
        <w:r w:rsidR="000929F4" w:rsidRPr="00744A45">
          <w:rPr>
            <w:rStyle w:val="Hyperlink"/>
            <w:noProof/>
          </w:rPr>
          <w:t>5.12.1</w:t>
        </w:r>
        <w:r w:rsidR="000929F4">
          <w:rPr>
            <w:rFonts w:asciiTheme="minorHAnsi" w:eastAsiaTheme="minorEastAsia" w:hAnsiTheme="minorHAnsi" w:cstheme="minorBidi"/>
            <w:noProof/>
            <w:sz w:val="22"/>
            <w:szCs w:val="22"/>
          </w:rPr>
          <w:tab/>
        </w:r>
        <w:r w:rsidR="000929F4" w:rsidRPr="00744A45">
          <w:rPr>
            <w:rStyle w:val="Hyperlink"/>
            <w:noProof/>
          </w:rPr>
          <w:t>Constraints</w:t>
        </w:r>
        <w:r w:rsidR="000929F4">
          <w:rPr>
            <w:noProof/>
            <w:webHidden/>
          </w:rPr>
          <w:tab/>
        </w:r>
        <w:r w:rsidR="000929F4">
          <w:rPr>
            <w:noProof/>
            <w:webHidden/>
          </w:rPr>
          <w:fldChar w:fldCharType="begin"/>
        </w:r>
        <w:r w:rsidR="000929F4">
          <w:rPr>
            <w:noProof/>
            <w:webHidden/>
          </w:rPr>
          <w:instrText xml:space="preserve"> PAGEREF _Toc451683733 \h </w:instrText>
        </w:r>
        <w:r w:rsidR="000929F4">
          <w:rPr>
            <w:noProof/>
            <w:webHidden/>
          </w:rPr>
        </w:r>
        <w:r w:rsidR="000929F4">
          <w:rPr>
            <w:noProof/>
            <w:webHidden/>
          </w:rPr>
          <w:fldChar w:fldCharType="separate"/>
        </w:r>
        <w:r w:rsidR="000929F4">
          <w:rPr>
            <w:noProof/>
            <w:webHidden/>
          </w:rPr>
          <w:t>33</w:t>
        </w:r>
        <w:r w:rsidR="000929F4">
          <w:rPr>
            <w:noProof/>
            <w:webHidden/>
          </w:rPr>
          <w:fldChar w:fldCharType="end"/>
        </w:r>
      </w:hyperlink>
    </w:p>
    <w:p w14:paraId="67D7E091" w14:textId="6653B408" w:rsidR="000929F4" w:rsidRDefault="00AD48A1">
      <w:pPr>
        <w:pStyle w:val="TOC3"/>
        <w:rPr>
          <w:rFonts w:asciiTheme="minorHAnsi" w:eastAsiaTheme="minorEastAsia" w:hAnsiTheme="minorHAnsi" w:cstheme="minorBidi"/>
          <w:noProof/>
          <w:sz w:val="22"/>
          <w:szCs w:val="22"/>
        </w:rPr>
      </w:pPr>
      <w:hyperlink w:anchor="_Toc451683734" w:history="1">
        <w:r w:rsidR="000929F4" w:rsidRPr="00744A45">
          <w:rPr>
            <w:rStyle w:val="Hyperlink"/>
            <w:noProof/>
          </w:rPr>
          <w:t>5.12.2</w:t>
        </w:r>
        <w:r w:rsidR="000929F4">
          <w:rPr>
            <w:rFonts w:asciiTheme="minorHAnsi" w:eastAsiaTheme="minorEastAsia" w:hAnsiTheme="minorHAnsi" w:cstheme="minorBidi"/>
            <w:noProof/>
            <w:sz w:val="22"/>
            <w:szCs w:val="22"/>
          </w:rPr>
          <w:tab/>
        </w:r>
        <w:r w:rsidR="000929F4" w:rsidRPr="00744A45">
          <w:rPr>
            <w:rStyle w:val="Hyperlink"/>
            <w:noProof/>
          </w:rPr>
          <w:t>Mapping rules</w:t>
        </w:r>
        <w:r w:rsidR="000929F4">
          <w:rPr>
            <w:noProof/>
            <w:webHidden/>
          </w:rPr>
          <w:tab/>
        </w:r>
        <w:r w:rsidR="000929F4">
          <w:rPr>
            <w:noProof/>
            <w:webHidden/>
          </w:rPr>
          <w:fldChar w:fldCharType="begin"/>
        </w:r>
        <w:r w:rsidR="000929F4">
          <w:rPr>
            <w:noProof/>
            <w:webHidden/>
          </w:rPr>
          <w:instrText xml:space="preserve"> PAGEREF _Toc451683734 \h </w:instrText>
        </w:r>
        <w:r w:rsidR="000929F4">
          <w:rPr>
            <w:noProof/>
            <w:webHidden/>
          </w:rPr>
        </w:r>
        <w:r w:rsidR="000929F4">
          <w:rPr>
            <w:noProof/>
            <w:webHidden/>
          </w:rPr>
          <w:fldChar w:fldCharType="separate"/>
        </w:r>
        <w:r w:rsidR="000929F4">
          <w:rPr>
            <w:noProof/>
            <w:webHidden/>
          </w:rPr>
          <w:t>33</w:t>
        </w:r>
        <w:r w:rsidR="000929F4">
          <w:rPr>
            <w:noProof/>
            <w:webHidden/>
          </w:rPr>
          <w:fldChar w:fldCharType="end"/>
        </w:r>
      </w:hyperlink>
    </w:p>
    <w:p w14:paraId="5FCF08AB" w14:textId="5D048EA1" w:rsidR="000929F4" w:rsidRDefault="00AD48A1">
      <w:pPr>
        <w:pStyle w:val="TOC2"/>
        <w:rPr>
          <w:rFonts w:asciiTheme="minorHAnsi" w:eastAsiaTheme="minorEastAsia" w:hAnsiTheme="minorHAnsi" w:cstheme="minorBidi"/>
          <w:noProof/>
          <w:sz w:val="22"/>
          <w:szCs w:val="22"/>
        </w:rPr>
      </w:pPr>
      <w:hyperlink w:anchor="_Toc451683735" w:history="1">
        <w:r w:rsidR="000929F4" w:rsidRPr="00744A45">
          <w:rPr>
            <w:rStyle w:val="Hyperlink"/>
            <w:noProof/>
          </w:rPr>
          <w:t>5.13</w:t>
        </w:r>
        <w:r w:rsidR="000929F4">
          <w:rPr>
            <w:rFonts w:asciiTheme="minorHAnsi" w:eastAsiaTheme="minorEastAsia" w:hAnsiTheme="minorHAnsi" w:cstheme="minorBidi"/>
            <w:noProof/>
            <w:sz w:val="22"/>
            <w:szCs w:val="22"/>
          </w:rPr>
          <w:tab/>
        </w:r>
        <w:r w:rsidR="000929F4" w:rsidRPr="00744A45">
          <w:rPr>
            <w:rStyle w:val="Hyperlink"/>
            <w:noProof/>
          </w:rPr>
          <w:t>Expressions</w:t>
        </w:r>
        <w:r w:rsidR="000929F4">
          <w:rPr>
            <w:noProof/>
            <w:webHidden/>
          </w:rPr>
          <w:tab/>
        </w:r>
        <w:r w:rsidR="000929F4">
          <w:rPr>
            <w:noProof/>
            <w:webHidden/>
          </w:rPr>
          <w:fldChar w:fldCharType="begin"/>
        </w:r>
        <w:r w:rsidR="000929F4">
          <w:rPr>
            <w:noProof/>
            <w:webHidden/>
          </w:rPr>
          <w:instrText xml:space="preserve"> PAGEREF _Toc451683735 \h </w:instrText>
        </w:r>
        <w:r w:rsidR="000929F4">
          <w:rPr>
            <w:noProof/>
            <w:webHidden/>
          </w:rPr>
        </w:r>
        <w:r w:rsidR="000929F4">
          <w:rPr>
            <w:noProof/>
            <w:webHidden/>
          </w:rPr>
          <w:fldChar w:fldCharType="separate"/>
        </w:r>
        <w:r w:rsidR="000929F4">
          <w:rPr>
            <w:noProof/>
            <w:webHidden/>
          </w:rPr>
          <w:t>33</w:t>
        </w:r>
        <w:r w:rsidR="000929F4">
          <w:rPr>
            <w:noProof/>
            <w:webHidden/>
          </w:rPr>
          <w:fldChar w:fldCharType="end"/>
        </w:r>
      </w:hyperlink>
    </w:p>
    <w:p w14:paraId="248C7AD7" w14:textId="5927BE6B" w:rsidR="000929F4" w:rsidRDefault="00AD48A1">
      <w:pPr>
        <w:pStyle w:val="TOC2"/>
        <w:rPr>
          <w:rFonts w:asciiTheme="minorHAnsi" w:eastAsiaTheme="minorEastAsia" w:hAnsiTheme="minorHAnsi" w:cstheme="minorBidi"/>
          <w:noProof/>
          <w:sz w:val="22"/>
          <w:szCs w:val="22"/>
        </w:rPr>
      </w:pPr>
      <w:hyperlink w:anchor="_Toc451683736" w:history="1">
        <w:r w:rsidR="000929F4" w:rsidRPr="00744A45">
          <w:rPr>
            <w:rStyle w:val="Hyperlink"/>
            <w:noProof/>
          </w:rPr>
          <w:t>5.14</w:t>
        </w:r>
        <w:r w:rsidR="000929F4">
          <w:rPr>
            <w:rFonts w:asciiTheme="minorHAnsi" w:eastAsiaTheme="minorEastAsia" w:hAnsiTheme="minorHAnsi" w:cstheme="minorBidi"/>
            <w:noProof/>
            <w:sz w:val="22"/>
            <w:szCs w:val="22"/>
          </w:rPr>
          <w:tab/>
        </w:r>
        <w:r w:rsidR="000929F4" w:rsidRPr="00744A45">
          <w:rPr>
            <w:rStyle w:val="Hyperlink"/>
            <w:noProof/>
          </w:rPr>
          <w:t>Characteristics, Quantity Kinds &amp; Unit Types</w:t>
        </w:r>
        <w:r w:rsidR="000929F4">
          <w:rPr>
            <w:noProof/>
            <w:webHidden/>
          </w:rPr>
          <w:tab/>
        </w:r>
        <w:r w:rsidR="000929F4">
          <w:rPr>
            <w:noProof/>
            <w:webHidden/>
          </w:rPr>
          <w:fldChar w:fldCharType="begin"/>
        </w:r>
        <w:r w:rsidR="000929F4">
          <w:rPr>
            <w:noProof/>
            <w:webHidden/>
          </w:rPr>
          <w:instrText xml:space="preserve"> PAGEREF _Toc451683736 \h </w:instrText>
        </w:r>
        <w:r w:rsidR="000929F4">
          <w:rPr>
            <w:noProof/>
            <w:webHidden/>
          </w:rPr>
        </w:r>
        <w:r w:rsidR="000929F4">
          <w:rPr>
            <w:noProof/>
            <w:webHidden/>
          </w:rPr>
          <w:fldChar w:fldCharType="separate"/>
        </w:r>
        <w:r w:rsidR="000929F4">
          <w:rPr>
            <w:noProof/>
            <w:webHidden/>
          </w:rPr>
          <w:t>33</w:t>
        </w:r>
        <w:r w:rsidR="000929F4">
          <w:rPr>
            <w:noProof/>
            <w:webHidden/>
          </w:rPr>
          <w:fldChar w:fldCharType="end"/>
        </w:r>
      </w:hyperlink>
    </w:p>
    <w:p w14:paraId="3C51411A" w14:textId="05778249" w:rsidR="000929F4" w:rsidRDefault="00AD48A1">
      <w:pPr>
        <w:pStyle w:val="TOC2"/>
        <w:rPr>
          <w:rFonts w:asciiTheme="minorHAnsi" w:eastAsiaTheme="minorEastAsia" w:hAnsiTheme="minorHAnsi" w:cstheme="minorBidi"/>
          <w:noProof/>
          <w:sz w:val="22"/>
          <w:szCs w:val="22"/>
        </w:rPr>
      </w:pPr>
      <w:hyperlink w:anchor="_Toc451683737" w:history="1">
        <w:r w:rsidR="000929F4" w:rsidRPr="00744A45">
          <w:rPr>
            <w:rStyle w:val="Hyperlink"/>
            <w:noProof/>
          </w:rPr>
          <w:t>5.15</w:t>
        </w:r>
        <w:r w:rsidR="000929F4">
          <w:rPr>
            <w:rFonts w:asciiTheme="minorHAnsi" w:eastAsiaTheme="minorEastAsia" w:hAnsiTheme="minorHAnsi" w:cstheme="minorBidi"/>
            <w:noProof/>
            <w:sz w:val="22"/>
            <w:szCs w:val="22"/>
          </w:rPr>
          <w:tab/>
        </w:r>
        <w:r w:rsidR="000929F4" w:rsidRPr="00744A45">
          <w:rPr>
            <w:rStyle w:val="Hyperlink"/>
            <w:noProof/>
          </w:rPr>
          <w:t>Terms and Naming</w:t>
        </w:r>
        <w:r w:rsidR="000929F4">
          <w:rPr>
            <w:noProof/>
            <w:webHidden/>
          </w:rPr>
          <w:tab/>
        </w:r>
        <w:r w:rsidR="000929F4">
          <w:rPr>
            <w:noProof/>
            <w:webHidden/>
          </w:rPr>
          <w:fldChar w:fldCharType="begin"/>
        </w:r>
        <w:r w:rsidR="000929F4">
          <w:rPr>
            <w:noProof/>
            <w:webHidden/>
          </w:rPr>
          <w:instrText xml:space="preserve"> PAGEREF _Toc451683737 \h </w:instrText>
        </w:r>
        <w:r w:rsidR="000929F4">
          <w:rPr>
            <w:noProof/>
            <w:webHidden/>
          </w:rPr>
        </w:r>
        <w:r w:rsidR="000929F4">
          <w:rPr>
            <w:noProof/>
            <w:webHidden/>
          </w:rPr>
          <w:fldChar w:fldCharType="separate"/>
        </w:r>
        <w:r w:rsidR="000929F4">
          <w:rPr>
            <w:noProof/>
            <w:webHidden/>
          </w:rPr>
          <w:t>34</w:t>
        </w:r>
        <w:r w:rsidR="000929F4">
          <w:rPr>
            <w:noProof/>
            <w:webHidden/>
          </w:rPr>
          <w:fldChar w:fldCharType="end"/>
        </w:r>
      </w:hyperlink>
    </w:p>
    <w:p w14:paraId="143B68BA" w14:textId="6E7E5A3F" w:rsidR="000929F4" w:rsidRDefault="00AD48A1">
      <w:pPr>
        <w:pStyle w:val="TOC2"/>
        <w:rPr>
          <w:rFonts w:asciiTheme="minorHAnsi" w:eastAsiaTheme="minorEastAsia" w:hAnsiTheme="minorHAnsi" w:cstheme="minorBidi"/>
          <w:noProof/>
          <w:sz w:val="22"/>
          <w:szCs w:val="22"/>
        </w:rPr>
      </w:pPr>
      <w:hyperlink w:anchor="_Toc451683738" w:history="1">
        <w:r w:rsidR="000929F4" w:rsidRPr="00744A45">
          <w:rPr>
            <w:rStyle w:val="Hyperlink"/>
            <w:noProof/>
          </w:rPr>
          <w:t>5.16</w:t>
        </w:r>
        <w:r w:rsidR="000929F4">
          <w:rPr>
            <w:rFonts w:asciiTheme="minorHAnsi" w:eastAsiaTheme="minorEastAsia" w:hAnsiTheme="minorHAnsi" w:cstheme="minorBidi"/>
            <w:noProof/>
            <w:sz w:val="22"/>
            <w:szCs w:val="22"/>
          </w:rPr>
          <w:tab/>
        </w:r>
        <w:r w:rsidR="000929F4" w:rsidRPr="00744A45">
          <w:rPr>
            <w:rStyle w:val="Hyperlink"/>
            <w:noProof/>
          </w:rPr>
          <w:t>SIMF Lexical Scope &amp; Physical Representations</w:t>
        </w:r>
        <w:r w:rsidR="000929F4">
          <w:rPr>
            <w:noProof/>
            <w:webHidden/>
          </w:rPr>
          <w:tab/>
        </w:r>
        <w:r w:rsidR="000929F4">
          <w:rPr>
            <w:noProof/>
            <w:webHidden/>
          </w:rPr>
          <w:fldChar w:fldCharType="begin"/>
        </w:r>
        <w:r w:rsidR="000929F4">
          <w:rPr>
            <w:noProof/>
            <w:webHidden/>
          </w:rPr>
          <w:instrText xml:space="preserve"> PAGEREF _Toc451683738 \h </w:instrText>
        </w:r>
        <w:r w:rsidR="000929F4">
          <w:rPr>
            <w:noProof/>
            <w:webHidden/>
          </w:rPr>
        </w:r>
        <w:r w:rsidR="000929F4">
          <w:rPr>
            <w:noProof/>
            <w:webHidden/>
          </w:rPr>
          <w:fldChar w:fldCharType="separate"/>
        </w:r>
        <w:r w:rsidR="000929F4">
          <w:rPr>
            <w:noProof/>
            <w:webHidden/>
          </w:rPr>
          <w:t>34</w:t>
        </w:r>
        <w:r w:rsidR="000929F4">
          <w:rPr>
            <w:noProof/>
            <w:webHidden/>
          </w:rPr>
          <w:fldChar w:fldCharType="end"/>
        </w:r>
      </w:hyperlink>
    </w:p>
    <w:p w14:paraId="462D58B9" w14:textId="0540A5AF" w:rsidR="000929F4" w:rsidRDefault="00AD48A1">
      <w:pPr>
        <w:pStyle w:val="TOC2"/>
        <w:rPr>
          <w:rFonts w:asciiTheme="minorHAnsi" w:eastAsiaTheme="minorEastAsia" w:hAnsiTheme="minorHAnsi" w:cstheme="minorBidi"/>
          <w:noProof/>
          <w:sz w:val="22"/>
          <w:szCs w:val="22"/>
        </w:rPr>
      </w:pPr>
      <w:hyperlink w:anchor="_Toc451683739" w:history="1">
        <w:r w:rsidR="000929F4" w:rsidRPr="00744A45">
          <w:rPr>
            <w:rStyle w:val="Hyperlink"/>
            <w:noProof/>
          </w:rPr>
          <w:t>5.17</w:t>
        </w:r>
        <w:r w:rsidR="000929F4">
          <w:rPr>
            <w:rFonts w:asciiTheme="minorHAnsi" w:eastAsiaTheme="minorEastAsia" w:hAnsiTheme="minorHAnsi" w:cstheme="minorBidi"/>
            <w:noProof/>
            <w:sz w:val="22"/>
            <w:szCs w:val="22"/>
          </w:rPr>
          <w:tab/>
        </w:r>
        <w:r w:rsidR="000929F4" w:rsidRPr="00744A45">
          <w:rPr>
            <w:rStyle w:val="Hyperlink"/>
            <w:noProof/>
          </w:rPr>
          <w:t>Patterns</w:t>
        </w:r>
        <w:r w:rsidR="000929F4">
          <w:rPr>
            <w:noProof/>
            <w:webHidden/>
          </w:rPr>
          <w:tab/>
        </w:r>
        <w:r w:rsidR="000929F4">
          <w:rPr>
            <w:noProof/>
            <w:webHidden/>
          </w:rPr>
          <w:fldChar w:fldCharType="begin"/>
        </w:r>
        <w:r w:rsidR="000929F4">
          <w:rPr>
            <w:noProof/>
            <w:webHidden/>
          </w:rPr>
          <w:instrText xml:space="preserve"> PAGEREF _Toc451683739 \h </w:instrText>
        </w:r>
        <w:r w:rsidR="000929F4">
          <w:rPr>
            <w:noProof/>
            <w:webHidden/>
          </w:rPr>
        </w:r>
        <w:r w:rsidR="000929F4">
          <w:rPr>
            <w:noProof/>
            <w:webHidden/>
          </w:rPr>
          <w:fldChar w:fldCharType="separate"/>
        </w:r>
        <w:r w:rsidR="000929F4">
          <w:rPr>
            <w:noProof/>
            <w:webHidden/>
          </w:rPr>
          <w:t>34</w:t>
        </w:r>
        <w:r w:rsidR="000929F4">
          <w:rPr>
            <w:noProof/>
            <w:webHidden/>
          </w:rPr>
          <w:fldChar w:fldCharType="end"/>
        </w:r>
      </w:hyperlink>
    </w:p>
    <w:p w14:paraId="54B1910A" w14:textId="2A9EF3DB" w:rsidR="000929F4" w:rsidRDefault="00AD48A1">
      <w:pPr>
        <w:pStyle w:val="TOC2"/>
        <w:rPr>
          <w:rFonts w:asciiTheme="minorHAnsi" w:eastAsiaTheme="minorEastAsia" w:hAnsiTheme="minorHAnsi" w:cstheme="minorBidi"/>
          <w:noProof/>
          <w:sz w:val="22"/>
          <w:szCs w:val="22"/>
        </w:rPr>
      </w:pPr>
      <w:hyperlink w:anchor="_Toc451683740" w:history="1">
        <w:r w:rsidR="000929F4" w:rsidRPr="00744A45">
          <w:rPr>
            <w:rStyle w:val="Hyperlink"/>
            <w:noProof/>
          </w:rPr>
          <w:t>5.18</w:t>
        </w:r>
        <w:r w:rsidR="000929F4">
          <w:rPr>
            <w:rFonts w:asciiTheme="minorHAnsi" w:eastAsiaTheme="minorEastAsia" w:hAnsiTheme="minorHAnsi" w:cstheme="minorBidi"/>
            <w:noProof/>
            <w:sz w:val="22"/>
            <w:szCs w:val="22"/>
          </w:rPr>
          <w:tab/>
        </w:r>
        <w:r w:rsidR="000929F4" w:rsidRPr="00744A45">
          <w:rPr>
            <w:rStyle w:val="Hyperlink"/>
            <w:noProof/>
          </w:rPr>
          <w:t>Situation and pattern instances</w:t>
        </w:r>
        <w:r w:rsidR="000929F4">
          <w:rPr>
            <w:noProof/>
            <w:webHidden/>
          </w:rPr>
          <w:tab/>
        </w:r>
        <w:r w:rsidR="000929F4">
          <w:rPr>
            <w:noProof/>
            <w:webHidden/>
          </w:rPr>
          <w:fldChar w:fldCharType="begin"/>
        </w:r>
        <w:r w:rsidR="000929F4">
          <w:rPr>
            <w:noProof/>
            <w:webHidden/>
          </w:rPr>
          <w:instrText xml:space="preserve"> PAGEREF _Toc451683740 \h </w:instrText>
        </w:r>
        <w:r w:rsidR="000929F4">
          <w:rPr>
            <w:noProof/>
            <w:webHidden/>
          </w:rPr>
        </w:r>
        <w:r w:rsidR="000929F4">
          <w:rPr>
            <w:noProof/>
            <w:webHidden/>
          </w:rPr>
          <w:fldChar w:fldCharType="separate"/>
        </w:r>
        <w:r w:rsidR="000929F4">
          <w:rPr>
            <w:noProof/>
            <w:webHidden/>
          </w:rPr>
          <w:t>34</w:t>
        </w:r>
        <w:r w:rsidR="000929F4">
          <w:rPr>
            <w:noProof/>
            <w:webHidden/>
          </w:rPr>
          <w:fldChar w:fldCharType="end"/>
        </w:r>
      </w:hyperlink>
    </w:p>
    <w:p w14:paraId="3B1612B0" w14:textId="20288248" w:rsidR="000929F4" w:rsidRDefault="00AD48A1">
      <w:pPr>
        <w:pStyle w:val="TOC2"/>
        <w:rPr>
          <w:rFonts w:asciiTheme="minorHAnsi" w:eastAsiaTheme="minorEastAsia" w:hAnsiTheme="minorHAnsi" w:cstheme="minorBidi"/>
          <w:noProof/>
          <w:sz w:val="22"/>
          <w:szCs w:val="22"/>
        </w:rPr>
      </w:pPr>
      <w:hyperlink w:anchor="_Toc451683741" w:history="1">
        <w:r w:rsidR="000929F4" w:rsidRPr="00744A45">
          <w:rPr>
            <w:rStyle w:val="Hyperlink"/>
            <w:noProof/>
          </w:rPr>
          <w:t>5.19</w:t>
        </w:r>
        <w:r w:rsidR="000929F4">
          <w:rPr>
            <w:rFonts w:asciiTheme="minorHAnsi" w:eastAsiaTheme="minorEastAsia" w:hAnsiTheme="minorHAnsi" w:cstheme="minorBidi"/>
            <w:noProof/>
            <w:sz w:val="22"/>
            <w:szCs w:val="22"/>
          </w:rPr>
          <w:tab/>
        </w:r>
        <w:r w:rsidR="000929F4" w:rsidRPr="00744A45">
          <w:rPr>
            <w:rStyle w:val="Hyperlink"/>
            <w:noProof/>
          </w:rPr>
          <w:t>Record Structures and Structured Types</w:t>
        </w:r>
        <w:r w:rsidR="000929F4">
          <w:rPr>
            <w:noProof/>
            <w:webHidden/>
          </w:rPr>
          <w:tab/>
        </w:r>
        <w:r w:rsidR="000929F4">
          <w:rPr>
            <w:noProof/>
            <w:webHidden/>
          </w:rPr>
          <w:fldChar w:fldCharType="begin"/>
        </w:r>
        <w:r w:rsidR="000929F4">
          <w:rPr>
            <w:noProof/>
            <w:webHidden/>
          </w:rPr>
          <w:instrText xml:space="preserve"> PAGEREF _Toc451683741 \h </w:instrText>
        </w:r>
        <w:r w:rsidR="000929F4">
          <w:rPr>
            <w:noProof/>
            <w:webHidden/>
          </w:rPr>
        </w:r>
        <w:r w:rsidR="000929F4">
          <w:rPr>
            <w:noProof/>
            <w:webHidden/>
          </w:rPr>
          <w:fldChar w:fldCharType="separate"/>
        </w:r>
        <w:r w:rsidR="000929F4">
          <w:rPr>
            <w:noProof/>
            <w:webHidden/>
          </w:rPr>
          <w:t>35</w:t>
        </w:r>
        <w:r w:rsidR="000929F4">
          <w:rPr>
            <w:noProof/>
            <w:webHidden/>
          </w:rPr>
          <w:fldChar w:fldCharType="end"/>
        </w:r>
      </w:hyperlink>
    </w:p>
    <w:p w14:paraId="58D7AC8C" w14:textId="3CC7E6D3" w:rsidR="000929F4" w:rsidRDefault="00AD48A1">
      <w:pPr>
        <w:pStyle w:val="TOC2"/>
        <w:rPr>
          <w:rFonts w:asciiTheme="minorHAnsi" w:eastAsiaTheme="minorEastAsia" w:hAnsiTheme="minorHAnsi" w:cstheme="minorBidi"/>
          <w:noProof/>
          <w:sz w:val="22"/>
          <w:szCs w:val="22"/>
        </w:rPr>
      </w:pPr>
      <w:hyperlink w:anchor="_Toc451683742" w:history="1">
        <w:r w:rsidR="000929F4" w:rsidRPr="00744A45">
          <w:rPr>
            <w:rStyle w:val="Hyperlink"/>
            <w:noProof/>
          </w:rPr>
          <w:t>5.20</w:t>
        </w:r>
        <w:r w:rsidR="000929F4">
          <w:rPr>
            <w:rFonts w:asciiTheme="minorHAnsi" w:eastAsiaTheme="minorEastAsia" w:hAnsiTheme="minorHAnsi" w:cstheme="minorBidi"/>
            <w:noProof/>
            <w:sz w:val="22"/>
            <w:szCs w:val="22"/>
          </w:rPr>
          <w:tab/>
        </w:r>
        <w:r w:rsidR="000929F4" w:rsidRPr="00744A45">
          <w:rPr>
            <w:rStyle w:val="Hyperlink"/>
            <w:noProof/>
          </w:rPr>
          <w:t>Views and Viewpoints</w:t>
        </w:r>
        <w:r w:rsidR="000929F4">
          <w:rPr>
            <w:noProof/>
            <w:webHidden/>
          </w:rPr>
          <w:tab/>
        </w:r>
        <w:r w:rsidR="000929F4">
          <w:rPr>
            <w:noProof/>
            <w:webHidden/>
          </w:rPr>
          <w:fldChar w:fldCharType="begin"/>
        </w:r>
        <w:r w:rsidR="000929F4">
          <w:rPr>
            <w:noProof/>
            <w:webHidden/>
          </w:rPr>
          <w:instrText xml:space="preserve"> PAGEREF _Toc451683742 \h </w:instrText>
        </w:r>
        <w:r w:rsidR="000929F4">
          <w:rPr>
            <w:noProof/>
            <w:webHidden/>
          </w:rPr>
        </w:r>
        <w:r w:rsidR="000929F4">
          <w:rPr>
            <w:noProof/>
            <w:webHidden/>
          </w:rPr>
          <w:fldChar w:fldCharType="separate"/>
        </w:r>
        <w:r w:rsidR="000929F4">
          <w:rPr>
            <w:noProof/>
            <w:webHidden/>
          </w:rPr>
          <w:t>35</w:t>
        </w:r>
        <w:r w:rsidR="000929F4">
          <w:rPr>
            <w:noProof/>
            <w:webHidden/>
          </w:rPr>
          <w:fldChar w:fldCharType="end"/>
        </w:r>
      </w:hyperlink>
    </w:p>
    <w:p w14:paraId="6503630E" w14:textId="1827A3DE" w:rsidR="000929F4" w:rsidRDefault="00AD48A1">
      <w:pPr>
        <w:pStyle w:val="TOC1"/>
        <w:tabs>
          <w:tab w:val="left" w:pos="1512"/>
        </w:tabs>
        <w:rPr>
          <w:rFonts w:asciiTheme="minorHAnsi" w:eastAsiaTheme="minorEastAsia" w:hAnsiTheme="minorHAnsi" w:cstheme="minorBidi"/>
          <w:noProof/>
          <w:sz w:val="22"/>
          <w:szCs w:val="22"/>
        </w:rPr>
      </w:pPr>
      <w:hyperlink w:anchor="_Toc451683743" w:history="1">
        <w:r w:rsidR="000929F4" w:rsidRPr="00744A45">
          <w:rPr>
            <w:rStyle w:val="Hyperlink"/>
            <w:noProof/>
          </w:rPr>
          <w:t>6</w:t>
        </w:r>
        <w:r w:rsidR="000929F4">
          <w:rPr>
            <w:rFonts w:asciiTheme="minorHAnsi" w:eastAsiaTheme="minorEastAsia" w:hAnsiTheme="minorHAnsi" w:cstheme="minorBidi"/>
            <w:noProof/>
            <w:sz w:val="22"/>
            <w:szCs w:val="22"/>
          </w:rPr>
          <w:tab/>
        </w:r>
        <w:r w:rsidR="000929F4" w:rsidRPr="00744A45">
          <w:rPr>
            <w:rStyle w:val="Hyperlink"/>
            <w:noProof/>
          </w:rPr>
          <w:t>SIMF Conceptual Model &amp; Abstract Syntax [Normative]</w:t>
        </w:r>
        <w:r w:rsidR="000929F4">
          <w:rPr>
            <w:noProof/>
            <w:webHidden/>
          </w:rPr>
          <w:tab/>
        </w:r>
        <w:r w:rsidR="000929F4">
          <w:rPr>
            <w:noProof/>
            <w:webHidden/>
          </w:rPr>
          <w:fldChar w:fldCharType="begin"/>
        </w:r>
        <w:r w:rsidR="000929F4">
          <w:rPr>
            <w:noProof/>
            <w:webHidden/>
          </w:rPr>
          <w:instrText xml:space="preserve"> PAGEREF _Toc451683743 \h </w:instrText>
        </w:r>
        <w:r w:rsidR="000929F4">
          <w:rPr>
            <w:noProof/>
            <w:webHidden/>
          </w:rPr>
        </w:r>
        <w:r w:rsidR="000929F4">
          <w:rPr>
            <w:noProof/>
            <w:webHidden/>
          </w:rPr>
          <w:fldChar w:fldCharType="separate"/>
        </w:r>
        <w:r w:rsidR="000929F4">
          <w:rPr>
            <w:noProof/>
            <w:webHidden/>
          </w:rPr>
          <w:t>36</w:t>
        </w:r>
        <w:r w:rsidR="000929F4">
          <w:rPr>
            <w:noProof/>
            <w:webHidden/>
          </w:rPr>
          <w:fldChar w:fldCharType="end"/>
        </w:r>
      </w:hyperlink>
    </w:p>
    <w:p w14:paraId="4DFBF504" w14:textId="144425B5" w:rsidR="000929F4" w:rsidRDefault="00AD48A1">
      <w:pPr>
        <w:pStyle w:val="TOC3"/>
        <w:rPr>
          <w:rFonts w:asciiTheme="minorHAnsi" w:eastAsiaTheme="minorEastAsia" w:hAnsiTheme="minorHAnsi" w:cstheme="minorBidi"/>
          <w:noProof/>
          <w:sz w:val="22"/>
          <w:szCs w:val="22"/>
        </w:rPr>
      </w:pPr>
      <w:hyperlink w:anchor="_Toc451683744" w:history="1">
        <w:r w:rsidR="000929F4" w:rsidRPr="00744A45">
          <w:rPr>
            <w:rStyle w:val="Hyperlink"/>
            <w:noProof/>
          </w:rPr>
          <w:t>6.1.2</w:t>
        </w:r>
        <w:r w:rsidR="000929F4">
          <w:rPr>
            <w:rFonts w:asciiTheme="minorHAnsi" w:eastAsiaTheme="minorEastAsia" w:hAnsiTheme="minorHAnsi" w:cstheme="minorBidi"/>
            <w:noProof/>
            <w:sz w:val="22"/>
            <w:szCs w:val="22"/>
          </w:rPr>
          <w:tab/>
        </w:r>
        <w:r w:rsidR="000929F4" w:rsidRPr="00744A45">
          <w:rPr>
            <w:rStyle w:val="Hyperlink"/>
            <w:noProof/>
          </w:rPr>
          <w:t>SIMF Conceptual Model::Expressions</w:t>
        </w:r>
        <w:r w:rsidR="000929F4">
          <w:rPr>
            <w:noProof/>
            <w:webHidden/>
          </w:rPr>
          <w:tab/>
        </w:r>
        <w:r w:rsidR="000929F4">
          <w:rPr>
            <w:noProof/>
            <w:webHidden/>
          </w:rPr>
          <w:fldChar w:fldCharType="begin"/>
        </w:r>
        <w:r w:rsidR="000929F4">
          <w:rPr>
            <w:noProof/>
            <w:webHidden/>
          </w:rPr>
          <w:instrText xml:space="preserve"> PAGEREF _Toc451683744 \h </w:instrText>
        </w:r>
        <w:r w:rsidR="000929F4">
          <w:rPr>
            <w:noProof/>
            <w:webHidden/>
          </w:rPr>
        </w:r>
        <w:r w:rsidR="000929F4">
          <w:rPr>
            <w:noProof/>
            <w:webHidden/>
          </w:rPr>
          <w:fldChar w:fldCharType="separate"/>
        </w:r>
        <w:r w:rsidR="000929F4">
          <w:rPr>
            <w:noProof/>
            <w:webHidden/>
          </w:rPr>
          <w:t>37</w:t>
        </w:r>
        <w:r w:rsidR="000929F4">
          <w:rPr>
            <w:noProof/>
            <w:webHidden/>
          </w:rPr>
          <w:fldChar w:fldCharType="end"/>
        </w:r>
      </w:hyperlink>
    </w:p>
    <w:p w14:paraId="55F367A1" w14:textId="5B5AC4D7" w:rsidR="000929F4" w:rsidRDefault="00AD48A1">
      <w:pPr>
        <w:pStyle w:val="TOC3"/>
        <w:rPr>
          <w:rFonts w:asciiTheme="minorHAnsi" w:eastAsiaTheme="minorEastAsia" w:hAnsiTheme="minorHAnsi" w:cstheme="minorBidi"/>
          <w:noProof/>
          <w:sz w:val="22"/>
          <w:szCs w:val="22"/>
        </w:rPr>
      </w:pPr>
      <w:hyperlink w:anchor="_Toc451683745" w:history="1">
        <w:r w:rsidR="000929F4" w:rsidRPr="00744A45">
          <w:rPr>
            <w:rStyle w:val="Hyperlink"/>
            <w:noProof/>
          </w:rPr>
          <w:t>6.1.3</w:t>
        </w:r>
        <w:r w:rsidR="000929F4">
          <w:rPr>
            <w:rFonts w:asciiTheme="minorHAnsi" w:eastAsiaTheme="minorEastAsia" w:hAnsiTheme="minorHAnsi" w:cstheme="minorBidi"/>
            <w:noProof/>
            <w:sz w:val="22"/>
            <w:szCs w:val="22"/>
          </w:rPr>
          <w:tab/>
        </w:r>
        <w:r w:rsidR="000929F4" w:rsidRPr="00744A45">
          <w:rPr>
            <w:rStyle w:val="Hyperlink"/>
            <w:noProof/>
          </w:rPr>
          <w:t>SIMF Conceptual Model::Identifiers</w:t>
        </w:r>
        <w:r w:rsidR="000929F4">
          <w:rPr>
            <w:noProof/>
            <w:webHidden/>
          </w:rPr>
          <w:tab/>
        </w:r>
        <w:r w:rsidR="000929F4">
          <w:rPr>
            <w:noProof/>
            <w:webHidden/>
          </w:rPr>
          <w:fldChar w:fldCharType="begin"/>
        </w:r>
        <w:r w:rsidR="000929F4">
          <w:rPr>
            <w:noProof/>
            <w:webHidden/>
          </w:rPr>
          <w:instrText xml:space="preserve"> PAGEREF _Toc451683745 \h </w:instrText>
        </w:r>
        <w:r w:rsidR="000929F4">
          <w:rPr>
            <w:noProof/>
            <w:webHidden/>
          </w:rPr>
        </w:r>
        <w:r w:rsidR="000929F4">
          <w:rPr>
            <w:noProof/>
            <w:webHidden/>
          </w:rPr>
          <w:fldChar w:fldCharType="separate"/>
        </w:r>
        <w:r w:rsidR="000929F4">
          <w:rPr>
            <w:noProof/>
            <w:webHidden/>
          </w:rPr>
          <w:t>43</w:t>
        </w:r>
        <w:r w:rsidR="000929F4">
          <w:rPr>
            <w:noProof/>
            <w:webHidden/>
          </w:rPr>
          <w:fldChar w:fldCharType="end"/>
        </w:r>
      </w:hyperlink>
    </w:p>
    <w:p w14:paraId="75DB68C5" w14:textId="52E3C841" w:rsidR="000929F4" w:rsidRDefault="00AD48A1">
      <w:pPr>
        <w:pStyle w:val="TOC3"/>
        <w:rPr>
          <w:rFonts w:asciiTheme="minorHAnsi" w:eastAsiaTheme="minorEastAsia" w:hAnsiTheme="minorHAnsi" w:cstheme="minorBidi"/>
          <w:noProof/>
          <w:sz w:val="22"/>
          <w:szCs w:val="22"/>
        </w:rPr>
      </w:pPr>
      <w:hyperlink w:anchor="_Toc451683746" w:history="1">
        <w:r w:rsidR="000929F4" w:rsidRPr="00744A45">
          <w:rPr>
            <w:rStyle w:val="Hyperlink"/>
            <w:noProof/>
          </w:rPr>
          <w:t>6.1.4</w:t>
        </w:r>
        <w:r w:rsidR="000929F4">
          <w:rPr>
            <w:rFonts w:asciiTheme="minorHAnsi" w:eastAsiaTheme="minorEastAsia" w:hAnsiTheme="minorHAnsi" w:cstheme="minorBidi"/>
            <w:noProof/>
            <w:sz w:val="22"/>
            <w:szCs w:val="22"/>
          </w:rPr>
          <w:tab/>
        </w:r>
        <w:r w:rsidR="000929F4" w:rsidRPr="00744A45">
          <w:rPr>
            <w:rStyle w:val="Hyperlink"/>
            <w:noProof/>
          </w:rPr>
          <w:t>SIMF Conceptual Model::Kernel</w:t>
        </w:r>
        <w:r w:rsidR="000929F4">
          <w:rPr>
            <w:noProof/>
            <w:webHidden/>
          </w:rPr>
          <w:tab/>
        </w:r>
        <w:r w:rsidR="000929F4">
          <w:rPr>
            <w:noProof/>
            <w:webHidden/>
          </w:rPr>
          <w:fldChar w:fldCharType="begin"/>
        </w:r>
        <w:r w:rsidR="000929F4">
          <w:rPr>
            <w:noProof/>
            <w:webHidden/>
          </w:rPr>
          <w:instrText xml:space="preserve"> PAGEREF _Toc451683746 \h </w:instrText>
        </w:r>
        <w:r w:rsidR="000929F4">
          <w:rPr>
            <w:noProof/>
            <w:webHidden/>
          </w:rPr>
        </w:r>
        <w:r w:rsidR="000929F4">
          <w:rPr>
            <w:noProof/>
            <w:webHidden/>
          </w:rPr>
          <w:fldChar w:fldCharType="separate"/>
        </w:r>
        <w:r w:rsidR="000929F4">
          <w:rPr>
            <w:noProof/>
            <w:webHidden/>
          </w:rPr>
          <w:t>45</w:t>
        </w:r>
        <w:r w:rsidR="000929F4">
          <w:rPr>
            <w:noProof/>
            <w:webHidden/>
          </w:rPr>
          <w:fldChar w:fldCharType="end"/>
        </w:r>
      </w:hyperlink>
    </w:p>
    <w:p w14:paraId="7D4F533C" w14:textId="1F5173A5" w:rsidR="000929F4" w:rsidRDefault="00AD48A1">
      <w:pPr>
        <w:pStyle w:val="TOC3"/>
        <w:rPr>
          <w:rFonts w:asciiTheme="minorHAnsi" w:eastAsiaTheme="minorEastAsia" w:hAnsiTheme="minorHAnsi" w:cstheme="minorBidi"/>
          <w:noProof/>
          <w:sz w:val="22"/>
          <w:szCs w:val="22"/>
        </w:rPr>
      </w:pPr>
      <w:hyperlink w:anchor="_Toc451683747" w:history="1">
        <w:r w:rsidR="000929F4" w:rsidRPr="00744A45">
          <w:rPr>
            <w:rStyle w:val="Hyperlink"/>
            <w:noProof/>
          </w:rPr>
          <w:t>6.1.5</w:t>
        </w:r>
        <w:r w:rsidR="000929F4">
          <w:rPr>
            <w:rFonts w:asciiTheme="minorHAnsi" w:eastAsiaTheme="minorEastAsia" w:hAnsiTheme="minorHAnsi" w:cstheme="minorBidi"/>
            <w:noProof/>
            <w:sz w:val="22"/>
            <w:szCs w:val="22"/>
          </w:rPr>
          <w:tab/>
        </w:r>
        <w:r w:rsidR="000929F4" w:rsidRPr="00744A45">
          <w:rPr>
            <w:rStyle w:val="Hyperlink"/>
            <w:noProof/>
          </w:rPr>
          <w:t>SIMF Conceptual Model::Lexical Scope</w:t>
        </w:r>
        <w:r w:rsidR="000929F4">
          <w:rPr>
            <w:noProof/>
            <w:webHidden/>
          </w:rPr>
          <w:tab/>
        </w:r>
        <w:r w:rsidR="000929F4">
          <w:rPr>
            <w:noProof/>
            <w:webHidden/>
          </w:rPr>
          <w:fldChar w:fldCharType="begin"/>
        </w:r>
        <w:r w:rsidR="000929F4">
          <w:rPr>
            <w:noProof/>
            <w:webHidden/>
          </w:rPr>
          <w:instrText xml:space="preserve"> PAGEREF _Toc451683747 \h </w:instrText>
        </w:r>
        <w:r w:rsidR="000929F4">
          <w:rPr>
            <w:noProof/>
            <w:webHidden/>
          </w:rPr>
        </w:r>
        <w:r w:rsidR="000929F4">
          <w:rPr>
            <w:noProof/>
            <w:webHidden/>
          </w:rPr>
          <w:fldChar w:fldCharType="separate"/>
        </w:r>
        <w:r w:rsidR="000929F4">
          <w:rPr>
            <w:noProof/>
            <w:webHidden/>
          </w:rPr>
          <w:t>48</w:t>
        </w:r>
        <w:r w:rsidR="000929F4">
          <w:rPr>
            <w:noProof/>
            <w:webHidden/>
          </w:rPr>
          <w:fldChar w:fldCharType="end"/>
        </w:r>
      </w:hyperlink>
    </w:p>
    <w:p w14:paraId="673926CC" w14:textId="59CC48F0" w:rsidR="000929F4" w:rsidRDefault="00AD48A1">
      <w:pPr>
        <w:pStyle w:val="TOC3"/>
        <w:rPr>
          <w:rFonts w:asciiTheme="minorHAnsi" w:eastAsiaTheme="minorEastAsia" w:hAnsiTheme="minorHAnsi" w:cstheme="minorBidi"/>
          <w:noProof/>
          <w:sz w:val="22"/>
          <w:szCs w:val="22"/>
        </w:rPr>
      </w:pPr>
      <w:hyperlink w:anchor="_Toc451683748" w:history="1">
        <w:r w:rsidR="000929F4" w:rsidRPr="00744A45">
          <w:rPr>
            <w:rStyle w:val="Hyperlink"/>
            <w:noProof/>
          </w:rPr>
          <w:t>6.1.6</w:t>
        </w:r>
        <w:r w:rsidR="000929F4">
          <w:rPr>
            <w:rFonts w:asciiTheme="minorHAnsi" w:eastAsiaTheme="minorEastAsia" w:hAnsiTheme="minorHAnsi" w:cstheme="minorBidi"/>
            <w:noProof/>
            <w:sz w:val="22"/>
            <w:szCs w:val="22"/>
          </w:rPr>
          <w:tab/>
        </w:r>
        <w:r w:rsidR="000929F4" w:rsidRPr="00744A45">
          <w:rPr>
            <w:rStyle w:val="Hyperlink"/>
            <w:noProof/>
          </w:rPr>
          <w:t>SIMF Conceptual Model::Mapping</w:t>
        </w:r>
        <w:r w:rsidR="000929F4">
          <w:rPr>
            <w:noProof/>
            <w:webHidden/>
          </w:rPr>
          <w:tab/>
        </w:r>
        <w:r w:rsidR="000929F4">
          <w:rPr>
            <w:noProof/>
            <w:webHidden/>
          </w:rPr>
          <w:fldChar w:fldCharType="begin"/>
        </w:r>
        <w:r w:rsidR="000929F4">
          <w:rPr>
            <w:noProof/>
            <w:webHidden/>
          </w:rPr>
          <w:instrText xml:space="preserve"> PAGEREF _Toc451683748 \h </w:instrText>
        </w:r>
        <w:r w:rsidR="000929F4">
          <w:rPr>
            <w:noProof/>
            <w:webHidden/>
          </w:rPr>
        </w:r>
        <w:r w:rsidR="000929F4">
          <w:rPr>
            <w:noProof/>
            <w:webHidden/>
          </w:rPr>
          <w:fldChar w:fldCharType="separate"/>
        </w:r>
        <w:r w:rsidR="000929F4">
          <w:rPr>
            <w:noProof/>
            <w:webHidden/>
          </w:rPr>
          <w:t>53</w:t>
        </w:r>
        <w:r w:rsidR="000929F4">
          <w:rPr>
            <w:noProof/>
            <w:webHidden/>
          </w:rPr>
          <w:fldChar w:fldCharType="end"/>
        </w:r>
      </w:hyperlink>
    </w:p>
    <w:p w14:paraId="16923FA5" w14:textId="7DFF9C43" w:rsidR="000929F4" w:rsidRDefault="00AD48A1">
      <w:pPr>
        <w:pStyle w:val="TOC3"/>
        <w:rPr>
          <w:rFonts w:asciiTheme="minorHAnsi" w:eastAsiaTheme="minorEastAsia" w:hAnsiTheme="minorHAnsi" w:cstheme="minorBidi"/>
          <w:noProof/>
          <w:sz w:val="22"/>
          <w:szCs w:val="22"/>
        </w:rPr>
      </w:pPr>
      <w:hyperlink w:anchor="_Toc451683749" w:history="1">
        <w:r w:rsidR="000929F4" w:rsidRPr="00744A45">
          <w:rPr>
            <w:rStyle w:val="Hyperlink"/>
            <w:noProof/>
          </w:rPr>
          <w:t>6.1.7</w:t>
        </w:r>
        <w:r w:rsidR="000929F4">
          <w:rPr>
            <w:rFonts w:asciiTheme="minorHAnsi" w:eastAsiaTheme="minorEastAsia" w:hAnsiTheme="minorHAnsi" w:cstheme="minorBidi"/>
            <w:noProof/>
            <w:sz w:val="22"/>
            <w:szCs w:val="22"/>
          </w:rPr>
          <w:tab/>
        </w:r>
        <w:r w:rsidR="000929F4" w:rsidRPr="00744A45">
          <w:rPr>
            <w:rStyle w:val="Hyperlink"/>
            <w:noProof/>
          </w:rPr>
          <w:t>SIMF Conceptual Model::Patterns</w:t>
        </w:r>
        <w:r w:rsidR="000929F4">
          <w:rPr>
            <w:noProof/>
            <w:webHidden/>
          </w:rPr>
          <w:tab/>
        </w:r>
        <w:r w:rsidR="000929F4">
          <w:rPr>
            <w:noProof/>
            <w:webHidden/>
          </w:rPr>
          <w:fldChar w:fldCharType="begin"/>
        </w:r>
        <w:r w:rsidR="000929F4">
          <w:rPr>
            <w:noProof/>
            <w:webHidden/>
          </w:rPr>
          <w:instrText xml:space="preserve"> PAGEREF _Toc451683749 \h </w:instrText>
        </w:r>
        <w:r w:rsidR="000929F4">
          <w:rPr>
            <w:noProof/>
            <w:webHidden/>
          </w:rPr>
        </w:r>
        <w:r w:rsidR="000929F4">
          <w:rPr>
            <w:noProof/>
            <w:webHidden/>
          </w:rPr>
          <w:fldChar w:fldCharType="separate"/>
        </w:r>
        <w:r w:rsidR="000929F4">
          <w:rPr>
            <w:noProof/>
            <w:webHidden/>
          </w:rPr>
          <w:t>60</w:t>
        </w:r>
        <w:r w:rsidR="000929F4">
          <w:rPr>
            <w:noProof/>
            <w:webHidden/>
          </w:rPr>
          <w:fldChar w:fldCharType="end"/>
        </w:r>
      </w:hyperlink>
    </w:p>
    <w:p w14:paraId="03A06720" w14:textId="2095B449" w:rsidR="000929F4" w:rsidRDefault="00AD48A1">
      <w:pPr>
        <w:pStyle w:val="TOC3"/>
        <w:rPr>
          <w:rFonts w:asciiTheme="minorHAnsi" w:eastAsiaTheme="minorEastAsia" w:hAnsiTheme="minorHAnsi" w:cstheme="minorBidi"/>
          <w:noProof/>
          <w:sz w:val="22"/>
          <w:szCs w:val="22"/>
        </w:rPr>
      </w:pPr>
      <w:hyperlink w:anchor="_Toc451683750" w:history="1">
        <w:r w:rsidR="000929F4" w:rsidRPr="00744A45">
          <w:rPr>
            <w:rStyle w:val="Hyperlink"/>
            <w:noProof/>
          </w:rPr>
          <w:t>6.1.8</w:t>
        </w:r>
        <w:r w:rsidR="000929F4">
          <w:rPr>
            <w:rFonts w:asciiTheme="minorHAnsi" w:eastAsiaTheme="minorEastAsia" w:hAnsiTheme="minorHAnsi" w:cstheme="minorBidi"/>
            <w:noProof/>
            <w:sz w:val="22"/>
            <w:szCs w:val="22"/>
          </w:rPr>
          <w:tab/>
        </w:r>
        <w:r w:rsidR="000929F4" w:rsidRPr="00744A45">
          <w:rPr>
            <w:rStyle w:val="Hyperlink"/>
            <w:noProof/>
          </w:rPr>
          <w:t>SIMF Conceptual Model::Records</w:t>
        </w:r>
        <w:r w:rsidR="000929F4">
          <w:rPr>
            <w:noProof/>
            <w:webHidden/>
          </w:rPr>
          <w:tab/>
        </w:r>
        <w:r w:rsidR="000929F4">
          <w:rPr>
            <w:noProof/>
            <w:webHidden/>
          </w:rPr>
          <w:fldChar w:fldCharType="begin"/>
        </w:r>
        <w:r w:rsidR="000929F4">
          <w:rPr>
            <w:noProof/>
            <w:webHidden/>
          </w:rPr>
          <w:instrText xml:space="preserve"> PAGEREF _Toc451683750 \h </w:instrText>
        </w:r>
        <w:r w:rsidR="000929F4">
          <w:rPr>
            <w:noProof/>
            <w:webHidden/>
          </w:rPr>
        </w:r>
        <w:r w:rsidR="000929F4">
          <w:rPr>
            <w:noProof/>
            <w:webHidden/>
          </w:rPr>
          <w:fldChar w:fldCharType="separate"/>
        </w:r>
        <w:r w:rsidR="000929F4">
          <w:rPr>
            <w:noProof/>
            <w:webHidden/>
          </w:rPr>
          <w:t>65</w:t>
        </w:r>
        <w:r w:rsidR="000929F4">
          <w:rPr>
            <w:noProof/>
            <w:webHidden/>
          </w:rPr>
          <w:fldChar w:fldCharType="end"/>
        </w:r>
      </w:hyperlink>
    </w:p>
    <w:p w14:paraId="3BA0E35C" w14:textId="6880E189" w:rsidR="000929F4" w:rsidRDefault="00AD48A1">
      <w:pPr>
        <w:pStyle w:val="TOC3"/>
        <w:rPr>
          <w:rFonts w:asciiTheme="minorHAnsi" w:eastAsiaTheme="minorEastAsia" w:hAnsiTheme="minorHAnsi" w:cstheme="minorBidi"/>
          <w:noProof/>
          <w:sz w:val="22"/>
          <w:szCs w:val="22"/>
        </w:rPr>
      </w:pPr>
      <w:hyperlink w:anchor="_Toc451683751" w:history="1">
        <w:r w:rsidR="000929F4" w:rsidRPr="00744A45">
          <w:rPr>
            <w:rStyle w:val="Hyperlink"/>
            <w:noProof/>
          </w:rPr>
          <w:t>6.1.9</w:t>
        </w:r>
        <w:r w:rsidR="000929F4">
          <w:rPr>
            <w:rFonts w:asciiTheme="minorHAnsi" w:eastAsiaTheme="minorEastAsia" w:hAnsiTheme="minorHAnsi" w:cstheme="minorBidi"/>
            <w:noProof/>
            <w:sz w:val="22"/>
            <w:szCs w:val="22"/>
          </w:rPr>
          <w:tab/>
        </w:r>
        <w:r w:rsidR="000929F4" w:rsidRPr="00744A45">
          <w:rPr>
            <w:rStyle w:val="Hyperlink"/>
            <w:noProof/>
          </w:rPr>
          <w:t>SIMF Conceptual Model::Relationships</w:t>
        </w:r>
        <w:r w:rsidR="000929F4">
          <w:rPr>
            <w:noProof/>
            <w:webHidden/>
          </w:rPr>
          <w:tab/>
        </w:r>
        <w:r w:rsidR="000929F4">
          <w:rPr>
            <w:noProof/>
            <w:webHidden/>
          </w:rPr>
          <w:fldChar w:fldCharType="begin"/>
        </w:r>
        <w:r w:rsidR="000929F4">
          <w:rPr>
            <w:noProof/>
            <w:webHidden/>
          </w:rPr>
          <w:instrText xml:space="preserve"> PAGEREF _Toc451683751 \h </w:instrText>
        </w:r>
        <w:r w:rsidR="000929F4">
          <w:rPr>
            <w:noProof/>
            <w:webHidden/>
          </w:rPr>
        </w:r>
        <w:r w:rsidR="000929F4">
          <w:rPr>
            <w:noProof/>
            <w:webHidden/>
          </w:rPr>
          <w:fldChar w:fldCharType="separate"/>
        </w:r>
        <w:r w:rsidR="000929F4">
          <w:rPr>
            <w:noProof/>
            <w:webHidden/>
          </w:rPr>
          <w:t>67</w:t>
        </w:r>
        <w:r w:rsidR="000929F4">
          <w:rPr>
            <w:noProof/>
            <w:webHidden/>
          </w:rPr>
          <w:fldChar w:fldCharType="end"/>
        </w:r>
      </w:hyperlink>
    </w:p>
    <w:p w14:paraId="263F04C2" w14:textId="7BD38EAD" w:rsidR="000929F4" w:rsidRDefault="00AD48A1">
      <w:pPr>
        <w:pStyle w:val="TOC3"/>
        <w:rPr>
          <w:rFonts w:asciiTheme="minorHAnsi" w:eastAsiaTheme="minorEastAsia" w:hAnsiTheme="minorHAnsi" w:cstheme="minorBidi"/>
          <w:noProof/>
          <w:sz w:val="22"/>
          <w:szCs w:val="22"/>
        </w:rPr>
      </w:pPr>
      <w:hyperlink w:anchor="_Toc451683752" w:history="1">
        <w:r w:rsidR="000929F4" w:rsidRPr="00744A45">
          <w:rPr>
            <w:rStyle w:val="Hyperlink"/>
            <w:noProof/>
          </w:rPr>
          <w:t>6.1.10</w:t>
        </w:r>
        <w:r w:rsidR="000929F4">
          <w:rPr>
            <w:rFonts w:asciiTheme="minorHAnsi" w:eastAsiaTheme="minorEastAsia" w:hAnsiTheme="minorHAnsi" w:cstheme="minorBidi"/>
            <w:noProof/>
            <w:sz w:val="22"/>
            <w:szCs w:val="22"/>
          </w:rPr>
          <w:tab/>
        </w:r>
        <w:r w:rsidR="000929F4" w:rsidRPr="00744A45">
          <w:rPr>
            <w:rStyle w:val="Hyperlink"/>
            <w:noProof/>
          </w:rPr>
          <w:t>SIMF Conceptual Model::Rules</w:t>
        </w:r>
        <w:r w:rsidR="000929F4">
          <w:rPr>
            <w:noProof/>
            <w:webHidden/>
          </w:rPr>
          <w:tab/>
        </w:r>
        <w:r w:rsidR="000929F4">
          <w:rPr>
            <w:noProof/>
            <w:webHidden/>
          </w:rPr>
          <w:fldChar w:fldCharType="begin"/>
        </w:r>
        <w:r w:rsidR="000929F4">
          <w:rPr>
            <w:noProof/>
            <w:webHidden/>
          </w:rPr>
          <w:instrText xml:space="preserve"> PAGEREF _Toc451683752 \h </w:instrText>
        </w:r>
        <w:r w:rsidR="000929F4">
          <w:rPr>
            <w:noProof/>
            <w:webHidden/>
          </w:rPr>
        </w:r>
        <w:r w:rsidR="000929F4">
          <w:rPr>
            <w:noProof/>
            <w:webHidden/>
          </w:rPr>
          <w:fldChar w:fldCharType="separate"/>
        </w:r>
        <w:r w:rsidR="000929F4">
          <w:rPr>
            <w:noProof/>
            <w:webHidden/>
          </w:rPr>
          <w:t>70</w:t>
        </w:r>
        <w:r w:rsidR="000929F4">
          <w:rPr>
            <w:noProof/>
            <w:webHidden/>
          </w:rPr>
          <w:fldChar w:fldCharType="end"/>
        </w:r>
      </w:hyperlink>
    </w:p>
    <w:p w14:paraId="5AA65320" w14:textId="02780457" w:rsidR="000929F4" w:rsidRDefault="00AD48A1">
      <w:pPr>
        <w:pStyle w:val="TOC3"/>
        <w:rPr>
          <w:rFonts w:asciiTheme="minorHAnsi" w:eastAsiaTheme="minorEastAsia" w:hAnsiTheme="minorHAnsi" w:cstheme="minorBidi"/>
          <w:noProof/>
          <w:sz w:val="22"/>
          <w:szCs w:val="22"/>
        </w:rPr>
      </w:pPr>
      <w:hyperlink w:anchor="_Toc451683753" w:history="1">
        <w:r w:rsidR="000929F4" w:rsidRPr="00744A45">
          <w:rPr>
            <w:rStyle w:val="Hyperlink"/>
            <w:noProof/>
          </w:rPr>
          <w:t>6.1.11</w:t>
        </w:r>
        <w:r w:rsidR="000929F4">
          <w:rPr>
            <w:rFonts w:asciiTheme="minorHAnsi" w:eastAsiaTheme="minorEastAsia" w:hAnsiTheme="minorHAnsi" w:cstheme="minorBidi"/>
            <w:noProof/>
            <w:sz w:val="22"/>
            <w:szCs w:val="22"/>
          </w:rPr>
          <w:tab/>
        </w:r>
        <w:r w:rsidR="000929F4" w:rsidRPr="00744A45">
          <w:rPr>
            <w:rStyle w:val="Hyperlink"/>
            <w:noProof/>
          </w:rPr>
          <w:t>SIMF Conceptual Model::Structures</w:t>
        </w:r>
        <w:r w:rsidR="000929F4">
          <w:rPr>
            <w:noProof/>
            <w:webHidden/>
          </w:rPr>
          <w:tab/>
        </w:r>
        <w:r w:rsidR="000929F4">
          <w:rPr>
            <w:noProof/>
            <w:webHidden/>
          </w:rPr>
          <w:fldChar w:fldCharType="begin"/>
        </w:r>
        <w:r w:rsidR="000929F4">
          <w:rPr>
            <w:noProof/>
            <w:webHidden/>
          </w:rPr>
          <w:instrText xml:space="preserve"> PAGEREF _Toc451683753 \h </w:instrText>
        </w:r>
        <w:r w:rsidR="000929F4">
          <w:rPr>
            <w:noProof/>
            <w:webHidden/>
          </w:rPr>
        </w:r>
        <w:r w:rsidR="000929F4">
          <w:rPr>
            <w:noProof/>
            <w:webHidden/>
          </w:rPr>
          <w:fldChar w:fldCharType="separate"/>
        </w:r>
        <w:r w:rsidR="000929F4">
          <w:rPr>
            <w:noProof/>
            <w:webHidden/>
          </w:rPr>
          <w:t>79</w:t>
        </w:r>
        <w:r w:rsidR="000929F4">
          <w:rPr>
            <w:noProof/>
            <w:webHidden/>
          </w:rPr>
          <w:fldChar w:fldCharType="end"/>
        </w:r>
      </w:hyperlink>
    </w:p>
    <w:p w14:paraId="39CFEBDC" w14:textId="42D9A2EA" w:rsidR="000929F4" w:rsidRDefault="00AD48A1">
      <w:pPr>
        <w:pStyle w:val="TOC3"/>
        <w:rPr>
          <w:rFonts w:asciiTheme="minorHAnsi" w:eastAsiaTheme="minorEastAsia" w:hAnsiTheme="minorHAnsi" w:cstheme="minorBidi"/>
          <w:noProof/>
          <w:sz w:val="22"/>
          <w:szCs w:val="22"/>
        </w:rPr>
      </w:pPr>
      <w:hyperlink w:anchor="_Toc451683754" w:history="1">
        <w:r w:rsidR="000929F4" w:rsidRPr="00744A45">
          <w:rPr>
            <w:rStyle w:val="Hyperlink"/>
            <w:noProof/>
          </w:rPr>
          <w:t>6.1.12</w:t>
        </w:r>
        <w:r w:rsidR="000929F4">
          <w:rPr>
            <w:rFonts w:asciiTheme="minorHAnsi" w:eastAsiaTheme="minorEastAsia" w:hAnsiTheme="minorHAnsi" w:cstheme="minorBidi"/>
            <w:noProof/>
            <w:sz w:val="22"/>
            <w:szCs w:val="22"/>
          </w:rPr>
          <w:tab/>
        </w:r>
        <w:r w:rsidR="000929F4" w:rsidRPr="00744A45">
          <w:rPr>
            <w:rStyle w:val="Hyperlink"/>
            <w:noProof/>
          </w:rPr>
          <w:t>SIMF Conceptual Model::Top level</w:t>
        </w:r>
        <w:r w:rsidR="000929F4">
          <w:rPr>
            <w:noProof/>
            <w:webHidden/>
          </w:rPr>
          <w:tab/>
        </w:r>
        <w:r w:rsidR="000929F4">
          <w:rPr>
            <w:noProof/>
            <w:webHidden/>
          </w:rPr>
          <w:fldChar w:fldCharType="begin"/>
        </w:r>
        <w:r w:rsidR="000929F4">
          <w:rPr>
            <w:noProof/>
            <w:webHidden/>
          </w:rPr>
          <w:instrText xml:space="preserve"> PAGEREF _Toc451683754 \h </w:instrText>
        </w:r>
        <w:r w:rsidR="000929F4">
          <w:rPr>
            <w:noProof/>
            <w:webHidden/>
          </w:rPr>
        </w:r>
        <w:r w:rsidR="000929F4">
          <w:rPr>
            <w:noProof/>
            <w:webHidden/>
          </w:rPr>
          <w:fldChar w:fldCharType="separate"/>
        </w:r>
        <w:r w:rsidR="000929F4">
          <w:rPr>
            <w:noProof/>
            <w:webHidden/>
          </w:rPr>
          <w:t>84</w:t>
        </w:r>
        <w:r w:rsidR="000929F4">
          <w:rPr>
            <w:noProof/>
            <w:webHidden/>
          </w:rPr>
          <w:fldChar w:fldCharType="end"/>
        </w:r>
      </w:hyperlink>
    </w:p>
    <w:p w14:paraId="78982CB6" w14:textId="7BF3FE58" w:rsidR="000929F4" w:rsidRDefault="00AD48A1">
      <w:pPr>
        <w:pStyle w:val="TOC3"/>
        <w:rPr>
          <w:rFonts w:asciiTheme="minorHAnsi" w:eastAsiaTheme="minorEastAsia" w:hAnsiTheme="minorHAnsi" w:cstheme="minorBidi"/>
          <w:noProof/>
          <w:sz w:val="22"/>
          <w:szCs w:val="22"/>
        </w:rPr>
      </w:pPr>
      <w:hyperlink w:anchor="_Toc451683755" w:history="1">
        <w:r w:rsidR="000929F4" w:rsidRPr="00744A45">
          <w:rPr>
            <w:rStyle w:val="Hyperlink"/>
            <w:noProof/>
          </w:rPr>
          <w:t>6.1.13</w:t>
        </w:r>
        <w:r w:rsidR="000929F4">
          <w:rPr>
            <w:rFonts w:asciiTheme="minorHAnsi" w:eastAsiaTheme="minorEastAsia" w:hAnsiTheme="minorHAnsi" w:cstheme="minorBidi"/>
            <w:noProof/>
            <w:sz w:val="22"/>
            <w:szCs w:val="22"/>
          </w:rPr>
          <w:tab/>
        </w:r>
        <w:r w:rsidR="000929F4" w:rsidRPr="00744A45">
          <w:rPr>
            <w:rStyle w:val="Hyperlink"/>
            <w:noProof/>
          </w:rPr>
          <w:t>SIMF Conceptual Model::Types</w:t>
        </w:r>
        <w:r w:rsidR="000929F4">
          <w:rPr>
            <w:noProof/>
            <w:webHidden/>
          </w:rPr>
          <w:tab/>
        </w:r>
        <w:r w:rsidR="000929F4">
          <w:rPr>
            <w:noProof/>
            <w:webHidden/>
          </w:rPr>
          <w:fldChar w:fldCharType="begin"/>
        </w:r>
        <w:r w:rsidR="000929F4">
          <w:rPr>
            <w:noProof/>
            <w:webHidden/>
          </w:rPr>
          <w:instrText xml:space="preserve"> PAGEREF _Toc451683755 \h </w:instrText>
        </w:r>
        <w:r w:rsidR="000929F4">
          <w:rPr>
            <w:noProof/>
            <w:webHidden/>
          </w:rPr>
        </w:r>
        <w:r w:rsidR="000929F4">
          <w:rPr>
            <w:noProof/>
            <w:webHidden/>
          </w:rPr>
          <w:fldChar w:fldCharType="separate"/>
        </w:r>
        <w:r w:rsidR="000929F4">
          <w:rPr>
            <w:noProof/>
            <w:webHidden/>
          </w:rPr>
          <w:t>88</w:t>
        </w:r>
        <w:r w:rsidR="000929F4">
          <w:rPr>
            <w:noProof/>
            <w:webHidden/>
          </w:rPr>
          <w:fldChar w:fldCharType="end"/>
        </w:r>
      </w:hyperlink>
    </w:p>
    <w:p w14:paraId="00F84180" w14:textId="0D5F0679" w:rsidR="000929F4" w:rsidRDefault="00AD48A1">
      <w:pPr>
        <w:pStyle w:val="TOC3"/>
        <w:rPr>
          <w:rFonts w:asciiTheme="minorHAnsi" w:eastAsiaTheme="minorEastAsia" w:hAnsiTheme="minorHAnsi" w:cstheme="minorBidi"/>
          <w:noProof/>
          <w:sz w:val="22"/>
          <w:szCs w:val="22"/>
        </w:rPr>
      </w:pPr>
      <w:hyperlink w:anchor="_Toc451683756" w:history="1">
        <w:r w:rsidR="000929F4" w:rsidRPr="00744A45">
          <w:rPr>
            <w:rStyle w:val="Hyperlink"/>
            <w:noProof/>
          </w:rPr>
          <w:t>6.1.14</w:t>
        </w:r>
        <w:r w:rsidR="000929F4">
          <w:rPr>
            <w:rFonts w:asciiTheme="minorHAnsi" w:eastAsiaTheme="minorEastAsia" w:hAnsiTheme="minorHAnsi" w:cstheme="minorBidi"/>
            <w:noProof/>
            <w:sz w:val="22"/>
            <w:szCs w:val="22"/>
          </w:rPr>
          <w:tab/>
        </w:r>
        <w:r w:rsidR="000929F4" w:rsidRPr="00744A45">
          <w:rPr>
            <w:rStyle w:val="Hyperlink"/>
            <w:noProof/>
          </w:rPr>
          <w:t>SIMF Conceptual Model::Values</w:t>
        </w:r>
        <w:r w:rsidR="000929F4">
          <w:rPr>
            <w:noProof/>
            <w:webHidden/>
          </w:rPr>
          <w:tab/>
        </w:r>
        <w:r w:rsidR="000929F4">
          <w:rPr>
            <w:noProof/>
            <w:webHidden/>
          </w:rPr>
          <w:fldChar w:fldCharType="begin"/>
        </w:r>
        <w:r w:rsidR="000929F4">
          <w:rPr>
            <w:noProof/>
            <w:webHidden/>
          </w:rPr>
          <w:instrText xml:space="preserve"> PAGEREF _Toc451683756 \h </w:instrText>
        </w:r>
        <w:r w:rsidR="000929F4">
          <w:rPr>
            <w:noProof/>
            <w:webHidden/>
          </w:rPr>
        </w:r>
        <w:r w:rsidR="000929F4">
          <w:rPr>
            <w:noProof/>
            <w:webHidden/>
          </w:rPr>
          <w:fldChar w:fldCharType="separate"/>
        </w:r>
        <w:r w:rsidR="000929F4">
          <w:rPr>
            <w:noProof/>
            <w:webHidden/>
          </w:rPr>
          <w:t>92</w:t>
        </w:r>
        <w:r w:rsidR="000929F4">
          <w:rPr>
            <w:noProof/>
            <w:webHidden/>
          </w:rPr>
          <w:fldChar w:fldCharType="end"/>
        </w:r>
      </w:hyperlink>
    </w:p>
    <w:p w14:paraId="4EF576E2" w14:textId="25BF0E9B" w:rsidR="000929F4" w:rsidRDefault="00AD48A1">
      <w:pPr>
        <w:pStyle w:val="TOC1"/>
        <w:tabs>
          <w:tab w:val="left" w:pos="1512"/>
        </w:tabs>
        <w:rPr>
          <w:rFonts w:asciiTheme="minorHAnsi" w:eastAsiaTheme="minorEastAsia" w:hAnsiTheme="minorHAnsi" w:cstheme="minorBidi"/>
          <w:noProof/>
          <w:sz w:val="22"/>
          <w:szCs w:val="22"/>
        </w:rPr>
      </w:pPr>
      <w:hyperlink w:anchor="_Toc451683757" w:history="1">
        <w:r w:rsidR="000929F4" w:rsidRPr="00744A45">
          <w:rPr>
            <w:rStyle w:val="Hyperlink"/>
            <w:noProof/>
          </w:rPr>
          <w:t>7</w:t>
        </w:r>
        <w:r w:rsidR="000929F4">
          <w:rPr>
            <w:rFonts w:asciiTheme="minorHAnsi" w:eastAsiaTheme="minorEastAsia" w:hAnsiTheme="minorHAnsi" w:cstheme="minorBidi"/>
            <w:noProof/>
            <w:sz w:val="22"/>
            <w:szCs w:val="22"/>
          </w:rPr>
          <w:tab/>
        </w:r>
        <w:r w:rsidR="000929F4" w:rsidRPr="00744A45">
          <w:rPr>
            <w:rStyle w:val="Hyperlink"/>
            <w:noProof/>
          </w:rPr>
          <w:t>Foundational Assumptions (Normative)</w:t>
        </w:r>
        <w:r w:rsidR="000929F4">
          <w:rPr>
            <w:noProof/>
            <w:webHidden/>
          </w:rPr>
          <w:tab/>
        </w:r>
        <w:r w:rsidR="000929F4">
          <w:rPr>
            <w:noProof/>
            <w:webHidden/>
          </w:rPr>
          <w:fldChar w:fldCharType="begin"/>
        </w:r>
        <w:r w:rsidR="000929F4">
          <w:rPr>
            <w:noProof/>
            <w:webHidden/>
          </w:rPr>
          <w:instrText xml:space="preserve"> PAGEREF _Toc451683757 \h </w:instrText>
        </w:r>
        <w:r w:rsidR="000929F4">
          <w:rPr>
            <w:noProof/>
            <w:webHidden/>
          </w:rPr>
        </w:r>
        <w:r w:rsidR="000929F4">
          <w:rPr>
            <w:noProof/>
            <w:webHidden/>
          </w:rPr>
          <w:fldChar w:fldCharType="separate"/>
        </w:r>
        <w:r w:rsidR="000929F4">
          <w:rPr>
            <w:noProof/>
            <w:webHidden/>
          </w:rPr>
          <w:t>97</w:t>
        </w:r>
        <w:r w:rsidR="000929F4">
          <w:rPr>
            <w:noProof/>
            <w:webHidden/>
          </w:rPr>
          <w:fldChar w:fldCharType="end"/>
        </w:r>
      </w:hyperlink>
    </w:p>
    <w:p w14:paraId="39DE9C76" w14:textId="0123623C" w:rsidR="000929F4" w:rsidRDefault="00AD48A1">
      <w:pPr>
        <w:pStyle w:val="TOC2"/>
        <w:rPr>
          <w:rFonts w:asciiTheme="minorHAnsi" w:eastAsiaTheme="minorEastAsia" w:hAnsiTheme="minorHAnsi" w:cstheme="minorBidi"/>
          <w:noProof/>
          <w:sz w:val="22"/>
          <w:szCs w:val="22"/>
        </w:rPr>
      </w:pPr>
      <w:hyperlink w:anchor="_Toc451683758" w:history="1">
        <w:r w:rsidR="000929F4" w:rsidRPr="00744A45">
          <w:rPr>
            <w:rStyle w:val="Hyperlink"/>
            <w:noProof/>
          </w:rPr>
          <w:t>7.1</w:t>
        </w:r>
        <w:r w:rsidR="000929F4">
          <w:rPr>
            <w:rFonts w:asciiTheme="minorHAnsi" w:eastAsiaTheme="minorEastAsia" w:hAnsiTheme="minorHAnsi" w:cstheme="minorBidi"/>
            <w:noProof/>
            <w:sz w:val="22"/>
            <w:szCs w:val="22"/>
          </w:rPr>
          <w:tab/>
        </w:r>
        <w:r w:rsidR="000929F4" w:rsidRPr="00744A45">
          <w:rPr>
            <w:rStyle w:val="Hyperlink"/>
            <w:noProof/>
          </w:rPr>
          <w:t>Multiple representations of overlapping concepts</w:t>
        </w:r>
        <w:r w:rsidR="000929F4">
          <w:rPr>
            <w:noProof/>
            <w:webHidden/>
          </w:rPr>
          <w:tab/>
        </w:r>
        <w:r w:rsidR="000929F4">
          <w:rPr>
            <w:noProof/>
            <w:webHidden/>
          </w:rPr>
          <w:fldChar w:fldCharType="begin"/>
        </w:r>
        <w:r w:rsidR="000929F4">
          <w:rPr>
            <w:noProof/>
            <w:webHidden/>
          </w:rPr>
          <w:instrText xml:space="preserve"> PAGEREF _Toc451683758 \h </w:instrText>
        </w:r>
        <w:r w:rsidR="000929F4">
          <w:rPr>
            <w:noProof/>
            <w:webHidden/>
          </w:rPr>
        </w:r>
        <w:r w:rsidR="000929F4">
          <w:rPr>
            <w:noProof/>
            <w:webHidden/>
          </w:rPr>
          <w:fldChar w:fldCharType="separate"/>
        </w:r>
        <w:r w:rsidR="000929F4">
          <w:rPr>
            <w:noProof/>
            <w:webHidden/>
          </w:rPr>
          <w:t>97</w:t>
        </w:r>
        <w:r w:rsidR="000929F4">
          <w:rPr>
            <w:noProof/>
            <w:webHidden/>
          </w:rPr>
          <w:fldChar w:fldCharType="end"/>
        </w:r>
      </w:hyperlink>
    </w:p>
    <w:p w14:paraId="2C253070" w14:textId="75FD2968" w:rsidR="000929F4" w:rsidRDefault="00AD48A1">
      <w:pPr>
        <w:pStyle w:val="TOC2"/>
        <w:rPr>
          <w:rFonts w:asciiTheme="minorHAnsi" w:eastAsiaTheme="minorEastAsia" w:hAnsiTheme="minorHAnsi" w:cstheme="minorBidi"/>
          <w:noProof/>
          <w:sz w:val="22"/>
          <w:szCs w:val="22"/>
        </w:rPr>
      </w:pPr>
      <w:hyperlink w:anchor="_Toc451683759" w:history="1">
        <w:r w:rsidR="000929F4" w:rsidRPr="00744A45">
          <w:rPr>
            <w:rStyle w:val="Hyperlink"/>
            <w:noProof/>
          </w:rPr>
          <w:t>7.2</w:t>
        </w:r>
        <w:r w:rsidR="000929F4">
          <w:rPr>
            <w:rFonts w:asciiTheme="minorHAnsi" w:eastAsiaTheme="minorEastAsia" w:hAnsiTheme="minorHAnsi" w:cstheme="minorBidi"/>
            <w:noProof/>
            <w:sz w:val="22"/>
            <w:szCs w:val="22"/>
          </w:rPr>
          <w:tab/>
        </w:r>
        <w:r w:rsidR="000929F4" w:rsidRPr="00744A45">
          <w:rPr>
            <w:rStyle w:val="Hyperlink"/>
            <w:noProof/>
          </w:rPr>
          <w:t>Models may include “ground facts”</w:t>
        </w:r>
        <w:r w:rsidR="000929F4">
          <w:rPr>
            <w:noProof/>
            <w:webHidden/>
          </w:rPr>
          <w:tab/>
        </w:r>
        <w:r w:rsidR="000929F4">
          <w:rPr>
            <w:noProof/>
            <w:webHidden/>
          </w:rPr>
          <w:fldChar w:fldCharType="begin"/>
        </w:r>
        <w:r w:rsidR="000929F4">
          <w:rPr>
            <w:noProof/>
            <w:webHidden/>
          </w:rPr>
          <w:instrText xml:space="preserve"> PAGEREF _Toc451683759 \h </w:instrText>
        </w:r>
        <w:r w:rsidR="000929F4">
          <w:rPr>
            <w:noProof/>
            <w:webHidden/>
          </w:rPr>
        </w:r>
        <w:r w:rsidR="000929F4">
          <w:rPr>
            <w:noProof/>
            <w:webHidden/>
          </w:rPr>
          <w:fldChar w:fldCharType="separate"/>
        </w:r>
        <w:r w:rsidR="000929F4">
          <w:rPr>
            <w:noProof/>
            <w:webHidden/>
          </w:rPr>
          <w:t>97</w:t>
        </w:r>
        <w:r w:rsidR="000929F4">
          <w:rPr>
            <w:noProof/>
            <w:webHidden/>
          </w:rPr>
          <w:fldChar w:fldCharType="end"/>
        </w:r>
      </w:hyperlink>
    </w:p>
    <w:p w14:paraId="29BFFCCD" w14:textId="1157E08B" w:rsidR="000929F4" w:rsidRDefault="00AD48A1">
      <w:pPr>
        <w:pStyle w:val="TOC2"/>
        <w:rPr>
          <w:rFonts w:asciiTheme="minorHAnsi" w:eastAsiaTheme="minorEastAsia" w:hAnsiTheme="minorHAnsi" w:cstheme="minorBidi"/>
          <w:noProof/>
          <w:sz w:val="22"/>
          <w:szCs w:val="22"/>
        </w:rPr>
      </w:pPr>
      <w:hyperlink w:anchor="_Toc451683760" w:history="1">
        <w:r w:rsidR="000929F4" w:rsidRPr="00744A45">
          <w:rPr>
            <w:rStyle w:val="Hyperlink"/>
            <w:noProof/>
          </w:rPr>
          <w:t>7.3</w:t>
        </w:r>
        <w:r w:rsidR="000929F4">
          <w:rPr>
            <w:rFonts w:asciiTheme="minorHAnsi" w:eastAsiaTheme="minorEastAsia" w:hAnsiTheme="minorHAnsi" w:cstheme="minorBidi"/>
            <w:noProof/>
            <w:sz w:val="22"/>
            <w:szCs w:val="22"/>
          </w:rPr>
          <w:tab/>
        </w:r>
        <w:r w:rsidR="000929F4" w:rsidRPr="00744A45">
          <w:rPr>
            <w:rStyle w:val="Hyperlink"/>
            <w:noProof/>
          </w:rPr>
          <w:t>Conceptual Models</w:t>
        </w:r>
        <w:r w:rsidR="000929F4">
          <w:rPr>
            <w:noProof/>
            <w:webHidden/>
          </w:rPr>
          <w:tab/>
        </w:r>
        <w:r w:rsidR="000929F4">
          <w:rPr>
            <w:noProof/>
            <w:webHidden/>
          </w:rPr>
          <w:fldChar w:fldCharType="begin"/>
        </w:r>
        <w:r w:rsidR="000929F4">
          <w:rPr>
            <w:noProof/>
            <w:webHidden/>
          </w:rPr>
          <w:instrText xml:space="preserve"> PAGEREF _Toc451683760 \h </w:instrText>
        </w:r>
        <w:r w:rsidR="000929F4">
          <w:rPr>
            <w:noProof/>
            <w:webHidden/>
          </w:rPr>
        </w:r>
        <w:r w:rsidR="000929F4">
          <w:rPr>
            <w:noProof/>
            <w:webHidden/>
          </w:rPr>
          <w:fldChar w:fldCharType="separate"/>
        </w:r>
        <w:r w:rsidR="000929F4">
          <w:rPr>
            <w:noProof/>
            <w:webHidden/>
          </w:rPr>
          <w:t>97</w:t>
        </w:r>
        <w:r w:rsidR="000929F4">
          <w:rPr>
            <w:noProof/>
            <w:webHidden/>
          </w:rPr>
          <w:fldChar w:fldCharType="end"/>
        </w:r>
      </w:hyperlink>
    </w:p>
    <w:p w14:paraId="4551FC38" w14:textId="2C5C830F" w:rsidR="000929F4" w:rsidRDefault="00AD48A1">
      <w:pPr>
        <w:pStyle w:val="TOC2"/>
        <w:rPr>
          <w:rFonts w:asciiTheme="minorHAnsi" w:eastAsiaTheme="minorEastAsia" w:hAnsiTheme="minorHAnsi" w:cstheme="minorBidi"/>
          <w:noProof/>
          <w:sz w:val="22"/>
          <w:szCs w:val="22"/>
        </w:rPr>
      </w:pPr>
      <w:hyperlink w:anchor="_Toc451683761" w:history="1">
        <w:r w:rsidR="000929F4" w:rsidRPr="00744A45">
          <w:rPr>
            <w:rStyle w:val="Hyperlink"/>
            <w:noProof/>
          </w:rPr>
          <w:t>7.4</w:t>
        </w:r>
        <w:r w:rsidR="000929F4">
          <w:rPr>
            <w:rFonts w:asciiTheme="minorHAnsi" w:eastAsiaTheme="minorEastAsia" w:hAnsiTheme="minorHAnsi" w:cstheme="minorBidi"/>
            <w:noProof/>
            <w:sz w:val="22"/>
            <w:szCs w:val="22"/>
          </w:rPr>
          <w:tab/>
        </w:r>
        <w:r w:rsidR="000929F4" w:rsidRPr="00744A45">
          <w:rPr>
            <w:rStyle w:val="Hyperlink"/>
            <w:noProof/>
          </w:rPr>
          <w:t>Identity and identifiers</w:t>
        </w:r>
        <w:r w:rsidR="000929F4">
          <w:rPr>
            <w:noProof/>
            <w:webHidden/>
          </w:rPr>
          <w:tab/>
        </w:r>
        <w:r w:rsidR="000929F4">
          <w:rPr>
            <w:noProof/>
            <w:webHidden/>
          </w:rPr>
          <w:fldChar w:fldCharType="begin"/>
        </w:r>
        <w:r w:rsidR="000929F4">
          <w:rPr>
            <w:noProof/>
            <w:webHidden/>
          </w:rPr>
          <w:instrText xml:space="preserve"> PAGEREF _Toc451683761 \h </w:instrText>
        </w:r>
        <w:r w:rsidR="000929F4">
          <w:rPr>
            <w:noProof/>
            <w:webHidden/>
          </w:rPr>
        </w:r>
        <w:r w:rsidR="000929F4">
          <w:rPr>
            <w:noProof/>
            <w:webHidden/>
          </w:rPr>
          <w:fldChar w:fldCharType="separate"/>
        </w:r>
        <w:r w:rsidR="000929F4">
          <w:rPr>
            <w:noProof/>
            <w:webHidden/>
          </w:rPr>
          <w:t>98</w:t>
        </w:r>
        <w:r w:rsidR="000929F4">
          <w:rPr>
            <w:noProof/>
            <w:webHidden/>
          </w:rPr>
          <w:fldChar w:fldCharType="end"/>
        </w:r>
      </w:hyperlink>
    </w:p>
    <w:p w14:paraId="7545CF93" w14:textId="5F2C53C1" w:rsidR="000929F4" w:rsidRDefault="00AD48A1">
      <w:pPr>
        <w:pStyle w:val="TOC2"/>
        <w:rPr>
          <w:rFonts w:asciiTheme="minorHAnsi" w:eastAsiaTheme="minorEastAsia" w:hAnsiTheme="minorHAnsi" w:cstheme="minorBidi"/>
          <w:noProof/>
          <w:sz w:val="22"/>
          <w:szCs w:val="22"/>
        </w:rPr>
      </w:pPr>
      <w:hyperlink w:anchor="_Toc451683762" w:history="1">
        <w:r w:rsidR="000929F4" w:rsidRPr="00744A45">
          <w:rPr>
            <w:rStyle w:val="Hyperlink"/>
            <w:noProof/>
          </w:rPr>
          <w:t>7.5</w:t>
        </w:r>
        <w:r w:rsidR="000929F4">
          <w:rPr>
            <w:rFonts w:asciiTheme="minorHAnsi" w:eastAsiaTheme="minorEastAsia" w:hAnsiTheme="minorHAnsi" w:cstheme="minorBidi"/>
            <w:noProof/>
            <w:sz w:val="22"/>
            <w:szCs w:val="22"/>
          </w:rPr>
          <w:tab/>
        </w:r>
        <w:r w:rsidR="000929F4" w:rsidRPr="00744A45">
          <w:rPr>
            <w:rStyle w:val="Hyperlink"/>
            <w:noProof/>
          </w:rPr>
          <w:t>Facts &amp; propositions</w:t>
        </w:r>
        <w:r w:rsidR="000929F4">
          <w:rPr>
            <w:noProof/>
            <w:webHidden/>
          </w:rPr>
          <w:tab/>
        </w:r>
        <w:r w:rsidR="000929F4">
          <w:rPr>
            <w:noProof/>
            <w:webHidden/>
          </w:rPr>
          <w:fldChar w:fldCharType="begin"/>
        </w:r>
        <w:r w:rsidR="000929F4">
          <w:rPr>
            <w:noProof/>
            <w:webHidden/>
          </w:rPr>
          <w:instrText xml:space="preserve"> PAGEREF _Toc451683762 \h </w:instrText>
        </w:r>
        <w:r w:rsidR="000929F4">
          <w:rPr>
            <w:noProof/>
            <w:webHidden/>
          </w:rPr>
        </w:r>
        <w:r w:rsidR="000929F4">
          <w:rPr>
            <w:noProof/>
            <w:webHidden/>
          </w:rPr>
          <w:fldChar w:fldCharType="separate"/>
        </w:r>
        <w:r w:rsidR="000929F4">
          <w:rPr>
            <w:noProof/>
            <w:webHidden/>
          </w:rPr>
          <w:t>98</w:t>
        </w:r>
        <w:r w:rsidR="000929F4">
          <w:rPr>
            <w:noProof/>
            <w:webHidden/>
          </w:rPr>
          <w:fldChar w:fldCharType="end"/>
        </w:r>
      </w:hyperlink>
    </w:p>
    <w:p w14:paraId="12393570" w14:textId="1DDFD2B8" w:rsidR="000929F4" w:rsidRDefault="00AD48A1">
      <w:pPr>
        <w:pStyle w:val="TOC2"/>
        <w:rPr>
          <w:rFonts w:asciiTheme="minorHAnsi" w:eastAsiaTheme="minorEastAsia" w:hAnsiTheme="minorHAnsi" w:cstheme="minorBidi"/>
          <w:noProof/>
          <w:sz w:val="22"/>
          <w:szCs w:val="22"/>
        </w:rPr>
      </w:pPr>
      <w:hyperlink w:anchor="_Toc451683763" w:history="1">
        <w:r w:rsidR="000929F4" w:rsidRPr="00744A45">
          <w:rPr>
            <w:rStyle w:val="Hyperlink"/>
            <w:noProof/>
          </w:rPr>
          <w:t>7.6</w:t>
        </w:r>
        <w:r w:rsidR="000929F4">
          <w:rPr>
            <w:rFonts w:asciiTheme="minorHAnsi" w:eastAsiaTheme="minorEastAsia" w:hAnsiTheme="minorHAnsi" w:cstheme="minorBidi"/>
            <w:noProof/>
            <w:sz w:val="22"/>
            <w:szCs w:val="22"/>
          </w:rPr>
          <w:tab/>
        </w:r>
        <w:r w:rsidR="000929F4" w:rsidRPr="00744A45">
          <w:rPr>
            <w:rStyle w:val="Hyperlink"/>
            <w:noProof/>
          </w:rPr>
          <w:t>Representations of a concept</w:t>
        </w:r>
        <w:r w:rsidR="000929F4">
          <w:rPr>
            <w:noProof/>
            <w:webHidden/>
          </w:rPr>
          <w:tab/>
        </w:r>
        <w:r w:rsidR="000929F4">
          <w:rPr>
            <w:noProof/>
            <w:webHidden/>
          </w:rPr>
          <w:fldChar w:fldCharType="begin"/>
        </w:r>
        <w:r w:rsidR="000929F4">
          <w:rPr>
            <w:noProof/>
            <w:webHidden/>
          </w:rPr>
          <w:instrText xml:space="preserve"> PAGEREF _Toc451683763 \h </w:instrText>
        </w:r>
        <w:r w:rsidR="000929F4">
          <w:rPr>
            <w:noProof/>
            <w:webHidden/>
          </w:rPr>
        </w:r>
        <w:r w:rsidR="000929F4">
          <w:rPr>
            <w:noProof/>
            <w:webHidden/>
          </w:rPr>
          <w:fldChar w:fldCharType="separate"/>
        </w:r>
        <w:r w:rsidR="000929F4">
          <w:rPr>
            <w:noProof/>
            <w:webHidden/>
          </w:rPr>
          <w:t>98</w:t>
        </w:r>
        <w:r w:rsidR="000929F4">
          <w:rPr>
            <w:noProof/>
            <w:webHidden/>
          </w:rPr>
          <w:fldChar w:fldCharType="end"/>
        </w:r>
      </w:hyperlink>
    </w:p>
    <w:p w14:paraId="37C3C70E" w14:textId="09F718E7" w:rsidR="000929F4" w:rsidRDefault="00AD48A1">
      <w:pPr>
        <w:pStyle w:val="TOC3"/>
        <w:rPr>
          <w:rFonts w:asciiTheme="minorHAnsi" w:eastAsiaTheme="minorEastAsia" w:hAnsiTheme="minorHAnsi" w:cstheme="minorBidi"/>
          <w:noProof/>
          <w:sz w:val="22"/>
          <w:szCs w:val="22"/>
        </w:rPr>
      </w:pPr>
      <w:hyperlink w:anchor="_Toc451683764" w:history="1">
        <w:r w:rsidR="000929F4" w:rsidRPr="00744A45">
          <w:rPr>
            <w:rStyle w:val="Hyperlink"/>
            <w:noProof/>
          </w:rPr>
          <w:t>7.6.1</w:t>
        </w:r>
        <w:r w:rsidR="000929F4">
          <w:rPr>
            <w:rFonts w:asciiTheme="minorHAnsi" w:eastAsiaTheme="minorEastAsia" w:hAnsiTheme="minorHAnsi" w:cstheme="minorBidi"/>
            <w:noProof/>
            <w:sz w:val="22"/>
            <w:szCs w:val="22"/>
          </w:rPr>
          <w:tab/>
        </w:r>
        <w:r w:rsidR="000929F4" w:rsidRPr="00744A45">
          <w:rPr>
            <w:rStyle w:val="Hyperlink"/>
            <w:noProof/>
          </w:rPr>
          <w:t>Represents Relation</w:t>
        </w:r>
        <w:r w:rsidR="000929F4">
          <w:rPr>
            <w:noProof/>
            <w:webHidden/>
          </w:rPr>
          <w:tab/>
        </w:r>
        <w:r w:rsidR="000929F4">
          <w:rPr>
            <w:noProof/>
            <w:webHidden/>
          </w:rPr>
          <w:fldChar w:fldCharType="begin"/>
        </w:r>
        <w:r w:rsidR="000929F4">
          <w:rPr>
            <w:noProof/>
            <w:webHidden/>
          </w:rPr>
          <w:instrText xml:space="preserve"> PAGEREF _Toc451683764 \h </w:instrText>
        </w:r>
        <w:r w:rsidR="000929F4">
          <w:rPr>
            <w:noProof/>
            <w:webHidden/>
          </w:rPr>
        </w:r>
        <w:r w:rsidR="000929F4">
          <w:rPr>
            <w:noProof/>
            <w:webHidden/>
          </w:rPr>
          <w:fldChar w:fldCharType="separate"/>
        </w:r>
        <w:r w:rsidR="000929F4">
          <w:rPr>
            <w:noProof/>
            <w:webHidden/>
          </w:rPr>
          <w:t>98</w:t>
        </w:r>
        <w:r w:rsidR="000929F4">
          <w:rPr>
            <w:noProof/>
            <w:webHidden/>
          </w:rPr>
          <w:fldChar w:fldCharType="end"/>
        </w:r>
      </w:hyperlink>
    </w:p>
    <w:p w14:paraId="6CB834DB" w14:textId="36C77089" w:rsidR="000929F4" w:rsidRDefault="00AD48A1">
      <w:pPr>
        <w:pStyle w:val="TOC2"/>
        <w:rPr>
          <w:rFonts w:asciiTheme="minorHAnsi" w:eastAsiaTheme="minorEastAsia" w:hAnsiTheme="minorHAnsi" w:cstheme="minorBidi"/>
          <w:noProof/>
          <w:sz w:val="22"/>
          <w:szCs w:val="22"/>
        </w:rPr>
      </w:pPr>
      <w:hyperlink w:anchor="_Toc451683765" w:history="1">
        <w:r w:rsidR="000929F4" w:rsidRPr="00744A45">
          <w:rPr>
            <w:rStyle w:val="Hyperlink"/>
            <w:noProof/>
          </w:rPr>
          <w:t>7.7</w:t>
        </w:r>
        <w:r w:rsidR="000929F4">
          <w:rPr>
            <w:rFonts w:asciiTheme="minorHAnsi" w:eastAsiaTheme="minorEastAsia" w:hAnsiTheme="minorHAnsi" w:cstheme="minorBidi"/>
            <w:noProof/>
            <w:sz w:val="22"/>
            <w:szCs w:val="22"/>
          </w:rPr>
          <w:tab/>
        </w:r>
        <w:r w:rsidR="000929F4" w:rsidRPr="00744A45">
          <w:rPr>
            <w:rStyle w:val="Hyperlink"/>
            <w:noProof/>
          </w:rPr>
          <w:t>Representation identifiers</w:t>
        </w:r>
        <w:r w:rsidR="000929F4">
          <w:rPr>
            <w:noProof/>
            <w:webHidden/>
          </w:rPr>
          <w:tab/>
        </w:r>
        <w:r w:rsidR="000929F4">
          <w:rPr>
            <w:noProof/>
            <w:webHidden/>
          </w:rPr>
          <w:fldChar w:fldCharType="begin"/>
        </w:r>
        <w:r w:rsidR="000929F4">
          <w:rPr>
            <w:noProof/>
            <w:webHidden/>
          </w:rPr>
          <w:instrText xml:space="preserve"> PAGEREF _Toc451683765 \h </w:instrText>
        </w:r>
        <w:r w:rsidR="000929F4">
          <w:rPr>
            <w:noProof/>
            <w:webHidden/>
          </w:rPr>
        </w:r>
        <w:r w:rsidR="000929F4">
          <w:rPr>
            <w:noProof/>
            <w:webHidden/>
          </w:rPr>
          <w:fldChar w:fldCharType="separate"/>
        </w:r>
        <w:r w:rsidR="000929F4">
          <w:rPr>
            <w:noProof/>
            <w:webHidden/>
          </w:rPr>
          <w:t>98</w:t>
        </w:r>
        <w:r w:rsidR="000929F4">
          <w:rPr>
            <w:noProof/>
            <w:webHidden/>
          </w:rPr>
          <w:fldChar w:fldCharType="end"/>
        </w:r>
      </w:hyperlink>
    </w:p>
    <w:p w14:paraId="71D0AE6A" w14:textId="4A91B3DE" w:rsidR="000929F4" w:rsidRDefault="00AD48A1">
      <w:pPr>
        <w:pStyle w:val="TOC3"/>
        <w:rPr>
          <w:rFonts w:asciiTheme="minorHAnsi" w:eastAsiaTheme="minorEastAsia" w:hAnsiTheme="minorHAnsi" w:cstheme="minorBidi"/>
          <w:noProof/>
          <w:sz w:val="22"/>
          <w:szCs w:val="22"/>
        </w:rPr>
      </w:pPr>
      <w:hyperlink w:anchor="_Toc451683766" w:history="1">
        <w:r w:rsidR="000929F4" w:rsidRPr="00744A45">
          <w:rPr>
            <w:rStyle w:val="Hyperlink"/>
            <w:noProof/>
          </w:rPr>
          <w:t>7.7.1</w:t>
        </w:r>
        <w:r w:rsidR="000929F4">
          <w:rPr>
            <w:rFonts w:asciiTheme="minorHAnsi" w:eastAsiaTheme="minorEastAsia" w:hAnsiTheme="minorHAnsi" w:cstheme="minorBidi"/>
            <w:noProof/>
            <w:sz w:val="22"/>
            <w:szCs w:val="22"/>
          </w:rPr>
          <w:tab/>
        </w:r>
        <w:r w:rsidR="000929F4" w:rsidRPr="00744A45">
          <w:rPr>
            <w:rStyle w:val="Hyperlink"/>
            <w:noProof/>
          </w:rPr>
          <w:t>Example physical identifiers</w:t>
        </w:r>
        <w:r w:rsidR="000929F4">
          <w:rPr>
            <w:noProof/>
            <w:webHidden/>
          </w:rPr>
          <w:tab/>
        </w:r>
        <w:r w:rsidR="000929F4">
          <w:rPr>
            <w:noProof/>
            <w:webHidden/>
          </w:rPr>
          <w:fldChar w:fldCharType="begin"/>
        </w:r>
        <w:r w:rsidR="000929F4">
          <w:rPr>
            <w:noProof/>
            <w:webHidden/>
          </w:rPr>
          <w:instrText xml:space="preserve"> PAGEREF _Toc451683766 \h </w:instrText>
        </w:r>
        <w:r w:rsidR="000929F4">
          <w:rPr>
            <w:noProof/>
            <w:webHidden/>
          </w:rPr>
        </w:r>
        <w:r w:rsidR="000929F4">
          <w:rPr>
            <w:noProof/>
            <w:webHidden/>
          </w:rPr>
          <w:fldChar w:fldCharType="separate"/>
        </w:r>
        <w:r w:rsidR="000929F4">
          <w:rPr>
            <w:noProof/>
            <w:webHidden/>
          </w:rPr>
          <w:t>99</w:t>
        </w:r>
        <w:r w:rsidR="000929F4">
          <w:rPr>
            <w:noProof/>
            <w:webHidden/>
          </w:rPr>
          <w:fldChar w:fldCharType="end"/>
        </w:r>
      </w:hyperlink>
    </w:p>
    <w:p w14:paraId="6DC01842" w14:textId="5926FFA6" w:rsidR="000929F4" w:rsidRDefault="00AD48A1">
      <w:pPr>
        <w:pStyle w:val="TOC2"/>
        <w:rPr>
          <w:rFonts w:asciiTheme="minorHAnsi" w:eastAsiaTheme="minorEastAsia" w:hAnsiTheme="minorHAnsi" w:cstheme="minorBidi"/>
          <w:noProof/>
          <w:sz w:val="22"/>
          <w:szCs w:val="22"/>
        </w:rPr>
      </w:pPr>
      <w:hyperlink w:anchor="_Toc451683767" w:history="1">
        <w:r w:rsidR="000929F4" w:rsidRPr="00744A45">
          <w:rPr>
            <w:rStyle w:val="Hyperlink"/>
            <w:noProof/>
          </w:rPr>
          <w:t>7.8</w:t>
        </w:r>
        <w:r w:rsidR="000929F4">
          <w:rPr>
            <w:rFonts w:asciiTheme="minorHAnsi" w:eastAsiaTheme="minorEastAsia" w:hAnsiTheme="minorHAnsi" w:cstheme="minorBidi"/>
            <w:noProof/>
            <w:sz w:val="22"/>
            <w:szCs w:val="22"/>
          </w:rPr>
          <w:tab/>
        </w:r>
        <w:r w:rsidR="000929F4" w:rsidRPr="00744A45">
          <w:rPr>
            <w:rStyle w:val="Hyperlink"/>
            <w:noProof/>
          </w:rPr>
          <w:t>Sources</w:t>
        </w:r>
        <w:r w:rsidR="000929F4">
          <w:rPr>
            <w:noProof/>
            <w:webHidden/>
          </w:rPr>
          <w:tab/>
        </w:r>
        <w:r w:rsidR="000929F4">
          <w:rPr>
            <w:noProof/>
            <w:webHidden/>
          </w:rPr>
          <w:fldChar w:fldCharType="begin"/>
        </w:r>
        <w:r w:rsidR="000929F4">
          <w:rPr>
            <w:noProof/>
            <w:webHidden/>
          </w:rPr>
          <w:instrText xml:space="preserve"> PAGEREF _Toc451683767 \h </w:instrText>
        </w:r>
        <w:r w:rsidR="000929F4">
          <w:rPr>
            <w:noProof/>
            <w:webHidden/>
          </w:rPr>
        </w:r>
        <w:r w:rsidR="000929F4">
          <w:rPr>
            <w:noProof/>
            <w:webHidden/>
          </w:rPr>
          <w:fldChar w:fldCharType="separate"/>
        </w:r>
        <w:r w:rsidR="000929F4">
          <w:rPr>
            <w:noProof/>
            <w:webHidden/>
          </w:rPr>
          <w:t>99</w:t>
        </w:r>
        <w:r w:rsidR="000929F4">
          <w:rPr>
            <w:noProof/>
            <w:webHidden/>
          </w:rPr>
          <w:fldChar w:fldCharType="end"/>
        </w:r>
      </w:hyperlink>
    </w:p>
    <w:p w14:paraId="7D6F90A3" w14:textId="41882A06" w:rsidR="000929F4" w:rsidRDefault="00AD48A1">
      <w:pPr>
        <w:pStyle w:val="TOC2"/>
        <w:rPr>
          <w:rFonts w:asciiTheme="minorHAnsi" w:eastAsiaTheme="minorEastAsia" w:hAnsiTheme="minorHAnsi" w:cstheme="minorBidi"/>
          <w:noProof/>
          <w:sz w:val="22"/>
          <w:szCs w:val="22"/>
        </w:rPr>
      </w:pPr>
      <w:hyperlink w:anchor="_Toc451683768" w:history="1">
        <w:r w:rsidR="000929F4" w:rsidRPr="00744A45">
          <w:rPr>
            <w:rStyle w:val="Hyperlink"/>
            <w:noProof/>
          </w:rPr>
          <w:t>7.9</w:t>
        </w:r>
        <w:r w:rsidR="000929F4">
          <w:rPr>
            <w:rFonts w:asciiTheme="minorHAnsi" w:eastAsiaTheme="minorEastAsia" w:hAnsiTheme="minorHAnsi" w:cstheme="minorBidi"/>
            <w:noProof/>
            <w:sz w:val="22"/>
            <w:szCs w:val="22"/>
          </w:rPr>
          <w:tab/>
        </w:r>
        <w:r w:rsidR="000929F4" w:rsidRPr="00744A45">
          <w:rPr>
            <w:rStyle w:val="Hyperlink"/>
            <w:noProof/>
          </w:rPr>
          <w:t>Ownership</w:t>
        </w:r>
        <w:r w:rsidR="000929F4">
          <w:rPr>
            <w:noProof/>
            <w:webHidden/>
          </w:rPr>
          <w:tab/>
        </w:r>
        <w:r w:rsidR="000929F4">
          <w:rPr>
            <w:noProof/>
            <w:webHidden/>
          </w:rPr>
          <w:fldChar w:fldCharType="begin"/>
        </w:r>
        <w:r w:rsidR="000929F4">
          <w:rPr>
            <w:noProof/>
            <w:webHidden/>
          </w:rPr>
          <w:instrText xml:space="preserve"> PAGEREF _Toc451683768 \h </w:instrText>
        </w:r>
        <w:r w:rsidR="000929F4">
          <w:rPr>
            <w:noProof/>
            <w:webHidden/>
          </w:rPr>
        </w:r>
        <w:r w:rsidR="000929F4">
          <w:rPr>
            <w:noProof/>
            <w:webHidden/>
          </w:rPr>
          <w:fldChar w:fldCharType="separate"/>
        </w:r>
        <w:r w:rsidR="000929F4">
          <w:rPr>
            <w:noProof/>
            <w:webHidden/>
          </w:rPr>
          <w:t>99</w:t>
        </w:r>
        <w:r w:rsidR="000929F4">
          <w:rPr>
            <w:noProof/>
            <w:webHidden/>
          </w:rPr>
          <w:fldChar w:fldCharType="end"/>
        </w:r>
      </w:hyperlink>
    </w:p>
    <w:p w14:paraId="3C0CB660" w14:textId="0EC7339F" w:rsidR="000929F4" w:rsidRDefault="00AD48A1">
      <w:pPr>
        <w:pStyle w:val="TOC2"/>
        <w:rPr>
          <w:rFonts w:asciiTheme="minorHAnsi" w:eastAsiaTheme="minorEastAsia" w:hAnsiTheme="minorHAnsi" w:cstheme="minorBidi"/>
          <w:noProof/>
          <w:sz w:val="22"/>
          <w:szCs w:val="22"/>
        </w:rPr>
      </w:pPr>
      <w:hyperlink w:anchor="_Toc451683769" w:history="1">
        <w:r w:rsidR="000929F4" w:rsidRPr="00744A45">
          <w:rPr>
            <w:rStyle w:val="Hyperlink"/>
            <w:noProof/>
          </w:rPr>
          <w:t>7.10</w:t>
        </w:r>
        <w:r w:rsidR="000929F4">
          <w:rPr>
            <w:rFonts w:asciiTheme="minorHAnsi" w:eastAsiaTheme="minorEastAsia" w:hAnsiTheme="minorHAnsi" w:cstheme="minorBidi"/>
            <w:noProof/>
            <w:sz w:val="22"/>
            <w:szCs w:val="22"/>
          </w:rPr>
          <w:tab/>
        </w:r>
        <w:r w:rsidR="000929F4" w:rsidRPr="00744A45">
          <w:rPr>
            <w:rStyle w:val="Hyperlink"/>
            <w:noProof/>
          </w:rPr>
          <w:t>Lifetime and context of facts</w:t>
        </w:r>
        <w:r w:rsidR="000929F4">
          <w:rPr>
            <w:noProof/>
            <w:webHidden/>
          </w:rPr>
          <w:tab/>
        </w:r>
        <w:r w:rsidR="000929F4">
          <w:rPr>
            <w:noProof/>
            <w:webHidden/>
          </w:rPr>
          <w:fldChar w:fldCharType="begin"/>
        </w:r>
        <w:r w:rsidR="000929F4">
          <w:rPr>
            <w:noProof/>
            <w:webHidden/>
          </w:rPr>
          <w:instrText xml:space="preserve"> PAGEREF _Toc451683769 \h </w:instrText>
        </w:r>
        <w:r w:rsidR="000929F4">
          <w:rPr>
            <w:noProof/>
            <w:webHidden/>
          </w:rPr>
        </w:r>
        <w:r w:rsidR="000929F4">
          <w:rPr>
            <w:noProof/>
            <w:webHidden/>
          </w:rPr>
          <w:fldChar w:fldCharType="separate"/>
        </w:r>
        <w:r w:rsidR="000929F4">
          <w:rPr>
            <w:noProof/>
            <w:webHidden/>
          </w:rPr>
          <w:t>99</w:t>
        </w:r>
        <w:r w:rsidR="000929F4">
          <w:rPr>
            <w:noProof/>
            <w:webHidden/>
          </w:rPr>
          <w:fldChar w:fldCharType="end"/>
        </w:r>
      </w:hyperlink>
    </w:p>
    <w:p w14:paraId="4EBD4FC6" w14:textId="2115545E" w:rsidR="000929F4" w:rsidRDefault="00AD48A1">
      <w:pPr>
        <w:pStyle w:val="TOC1"/>
        <w:tabs>
          <w:tab w:val="left" w:pos="1512"/>
        </w:tabs>
        <w:rPr>
          <w:rFonts w:asciiTheme="minorHAnsi" w:eastAsiaTheme="minorEastAsia" w:hAnsiTheme="minorHAnsi" w:cstheme="minorBidi"/>
          <w:noProof/>
          <w:sz w:val="22"/>
          <w:szCs w:val="22"/>
        </w:rPr>
      </w:pPr>
      <w:hyperlink w:anchor="_Toc451683770" w:history="1">
        <w:r w:rsidR="000929F4" w:rsidRPr="00744A45">
          <w:rPr>
            <w:rStyle w:val="Hyperlink"/>
            <w:noProof/>
          </w:rPr>
          <w:t>8</w:t>
        </w:r>
        <w:r w:rsidR="000929F4">
          <w:rPr>
            <w:rFonts w:asciiTheme="minorHAnsi" w:eastAsiaTheme="minorEastAsia" w:hAnsiTheme="minorHAnsi" w:cstheme="minorBidi"/>
            <w:noProof/>
            <w:sz w:val="22"/>
            <w:szCs w:val="22"/>
          </w:rPr>
          <w:tab/>
        </w:r>
        <w:r w:rsidR="000929F4" w:rsidRPr="00744A45">
          <w:rPr>
            <w:rStyle w:val="Hyperlink"/>
            <w:noProof/>
          </w:rPr>
          <w:t>Mapping to OWL 2 (normative)</w:t>
        </w:r>
        <w:r w:rsidR="000929F4">
          <w:rPr>
            <w:noProof/>
            <w:webHidden/>
          </w:rPr>
          <w:tab/>
        </w:r>
        <w:r w:rsidR="000929F4">
          <w:rPr>
            <w:noProof/>
            <w:webHidden/>
          </w:rPr>
          <w:fldChar w:fldCharType="begin"/>
        </w:r>
        <w:r w:rsidR="000929F4">
          <w:rPr>
            <w:noProof/>
            <w:webHidden/>
          </w:rPr>
          <w:instrText xml:space="preserve"> PAGEREF _Toc451683770 \h </w:instrText>
        </w:r>
        <w:r w:rsidR="000929F4">
          <w:rPr>
            <w:noProof/>
            <w:webHidden/>
          </w:rPr>
        </w:r>
        <w:r w:rsidR="000929F4">
          <w:rPr>
            <w:noProof/>
            <w:webHidden/>
          </w:rPr>
          <w:fldChar w:fldCharType="separate"/>
        </w:r>
        <w:r w:rsidR="000929F4">
          <w:rPr>
            <w:noProof/>
            <w:webHidden/>
          </w:rPr>
          <w:t>100</w:t>
        </w:r>
        <w:r w:rsidR="000929F4">
          <w:rPr>
            <w:noProof/>
            <w:webHidden/>
          </w:rPr>
          <w:fldChar w:fldCharType="end"/>
        </w:r>
      </w:hyperlink>
    </w:p>
    <w:p w14:paraId="4FAA4309" w14:textId="39BA535F" w:rsidR="000929F4" w:rsidRDefault="00AD48A1">
      <w:pPr>
        <w:pStyle w:val="TOC2"/>
        <w:rPr>
          <w:rFonts w:asciiTheme="minorHAnsi" w:eastAsiaTheme="minorEastAsia" w:hAnsiTheme="minorHAnsi" w:cstheme="minorBidi"/>
          <w:noProof/>
          <w:sz w:val="22"/>
          <w:szCs w:val="22"/>
        </w:rPr>
      </w:pPr>
      <w:hyperlink w:anchor="_Toc451683771" w:history="1">
        <w:r w:rsidR="000929F4" w:rsidRPr="00744A45">
          <w:rPr>
            <w:rStyle w:val="Hyperlink"/>
            <w:noProof/>
          </w:rPr>
          <w:t>8.1</w:t>
        </w:r>
        <w:r w:rsidR="000929F4">
          <w:rPr>
            <w:rFonts w:asciiTheme="minorHAnsi" w:eastAsiaTheme="minorEastAsia" w:hAnsiTheme="minorHAnsi" w:cstheme="minorBidi"/>
            <w:noProof/>
            <w:sz w:val="22"/>
            <w:szCs w:val="22"/>
          </w:rPr>
          <w:tab/>
        </w:r>
        <w:r w:rsidR="000929F4" w:rsidRPr="00744A45">
          <w:rPr>
            <w:rStyle w:val="Hyperlink"/>
            <w:noProof/>
          </w:rPr>
          <w:t>Class</w:t>
        </w:r>
        <w:r w:rsidR="000929F4">
          <w:rPr>
            <w:noProof/>
            <w:webHidden/>
          </w:rPr>
          <w:tab/>
        </w:r>
        <w:r w:rsidR="000929F4">
          <w:rPr>
            <w:noProof/>
            <w:webHidden/>
          </w:rPr>
          <w:fldChar w:fldCharType="begin"/>
        </w:r>
        <w:r w:rsidR="000929F4">
          <w:rPr>
            <w:noProof/>
            <w:webHidden/>
          </w:rPr>
          <w:instrText xml:space="preserve"> PAGEREF _Toc451683771 \h </w:instrText>
        </w:r>
        <w:r w:rsidR="000929F4">
          <w:rPr>
            <w:noProof/>
            <w:webHidden/>
          </w:rPr>
        </w:r>
        <w:r w:rsidR="000929F4">
          <w:rPr>
            <w:noProof/>
            <w:webHidden/>
          </w:rPr>
          <w:fldChar w:fldCharType="separate"/>
        </w:r>
        <w:r w:rsidR="000929F4">
          <w:rPr>
            <w:noProof/>
            <w:webHidden/>
          </w:rPr>
          <w:t>100</w:t>
        </w:r>
        <w:r w:rsidR="000929F4">
          <w:rPr>
            <w:noProof/>
            <w:webHidden/>
          </w:rPr>
          <w:fldChar w:fldCharType="end"/>
        </w:r>
      </w:hyperlink>
    </w:p>
    <w:p w14:paraId="51DA7D85" w14:textId="6C07AF5D" w:rsidR="000929F4" w:rsidRDefault="00AD48A1">
      <w:pPr>
        <w:pStyle w:val="TOC2"/>
        <w:rPr>
          <w:rFonts w:asciiTheme="minorHAnsi" w:eastAsiaTheme="minorEastAsia" w:hAnsiTheme="minorHAnsi" w:cstheme="minorBidi"/>
          <w:noProof/>
          <w:sz w:val="22"/>
          <w:szCs w:val="22"/>
        </w:rPr>
      </w:pPr>
      <w:hyperlink w:anchor="_Toc451683772" w:history="1">
        <w:r w:rsidR="000929F4" w:rsidRPr="00744A45">
          <w:rPr>
            <w:rStyle w:val="Hyperlink"/>
            <w:noProof/>
          </w:rPr>
          <w:t>8.2</w:t>
        </w:r>
        <w:r w:rsidR="000929F4">
          <w:rPr>
            <w:rFonts w:asciiTheme="minorHAnsi" w:eastAsiaTheme="minorEastAsia" w:hAnsiTheme="minorHAnsi" w:cstheme="minorBidi"/>
            <w:noProof/>
            <w:sz w:val="22"/>
            <w:szCs w:val="22"/>
          </w:rPr>
          <w:tab/>
        </w:r>
        <w:r w:rsidR="000929F4" w:rsidRPr="00744A45">
          <w:rPr>
            <w:rStyle w:val="Hyperlink"/>
            <w:noProof/>
          </w:rPr>
          <w:t>Class Generalization</w:t>
        </w:r>
        <w:r w:rsidR="000929F4">
          <w:rPr>
            <w:noProof/>
            <w:webHidden/>
          </w:rPr>
          <w:tab/>
        </w:r>
        <w:r w:rsidR="000929F4">
          <w:rPr>
            <w:noProof/>
            <w:webHidden/>
          </w:rPr>
          <w:fldChar w:fldCharType="begin"/>
        </w:r>
        <w:r w:rsidR="000929F4">
          <w:rPr>
            <w:noProof/>
            <w:webHidden/>
          </w:rPr>
          <w:instrText xml:space="preserve"> PAGEREF _Toc451683772 \h </w:instrText>
        </w:r>
        <w:r w:rsidR="000929F4">
          <w:rPr>
            <w:noProof/>
            <w:webHidden/>
          </w:rPr>
        </w:r>
        <w:r w:rsidR="000929F4">
          <w:rPr>
            <w:noProof/>
            <w:webHidden/>
          </w:rPr>
          <w:fldChar w:fldCharType="separate"/>
        </w:r>
        <w:r w:rsidR="000929F4">
          <w:rPr>
            <w:noProof/>
            <w:webHidden/>
          </w:rPr>
          <w:t>100</w:t>
        </w:r>
        <w:r w:rsidR="000929F4">
          <w:rPr>
            <w:noProof/>
            <w:webHidden/>
          </w:rPr>
          <w:fldChar w:fldCharType="end"/>
        </w:r>
      </w:hyperlink>
    </w:p>
    <w:p w14:paraId="460E3B92" w14:textId="0E964BB5" w:rsidR="000929F4" w:rsidRDefault="00AD48A1">
      <w:pPr>
        <w:pStyle w:val="TOC2"/>
        <w:rPr>
          <w:rFonts w:asciiTheme="minorHAnsi" w:eastAsiaTheme="minorEastAsia" w:hAnsiTheme="minorHAnsi" w:cstheme="minorBidi"/>
          <w:noProof/>
          <w:sz w:val="22"/>
          <w:szCs w:val="22"/>
        </w:rPr>
      </w:pPr>
      <w:hyperlink w:anchor="_Toc451683773" w:history="1">
        <w:r w:rsidR="000929F4" w:rsidRPr="00744A45">
          <w:rPr>
            <w:rStyle w:val="Hyperlink"/>
            <w:noProof/>
          </w:rPr>
          <w:t>8.3</w:t>
        </w:r>
        <w:r w:rsidR="000929F4">
          <w:rPr>
            <w:rFonts w:asciiTheme="minorHAnsi" w:eastAsiaTheme="minorEastAsia" w:hAnsiTheme="minorHAnsi" w:cstheme="minorBidi"/>
            <w:noProof/>
            <w:sz w:val="22"/>
            <w:szCs w:val="22"/>
          </w:rPr>
          <w:tab/>
        </w:r>
        <w:r w:rsidR="000929F4" w:rsidRPr="00744A45">
          <w:rPr>
            <w:rStyle w:val="Hyperlink"/>
            <w:noProof/>
          </w:rPr>
          <w:t>Class with Datatype Property</w:t>
        </w:r>
        <w:r w:rsidR="000929F4">
          <w:rPr>
            <w:noProof/>
            <w:webHidden/>
          </w:rPr>
          <w:tab/>
        </w:r>
        <w:r w:rsidR="000929F4">
          <w:rPr>
            <w:noProof/>
            <w:webHidden/>
          </w:rPr>
          <w:fldChar w:fldCharType="begin"/>
        </w:r>
        <w:r w:rsidR="000929F4">
          <w:rPr>
            <w:noProof/>
            <w:webHidden/>
          </w:rPr>
          <w:instrText xml:space="preserve"> PAGEREF _Toc451683773 \h </w:instrText>
        </w:r>
        <w:r w:rsidR="000929F4">
          <w:rPr>
            <w:noProof/>
            <w:webHidden/>
          </w:rPr>
        </w:r>
        <w:r w:rsidR="000929F4">
          <w:rPr>
            <w:noProof/>
            <w:webHidden/>
          </w:rPr>
          <w:fldChar w:fldCharType="separate"/>
        </w:r>
        <w:r w:rsidR="000929F4">
          <w:rPr>
            <w:noProof/>
            <w:webHidden/>
          </w:rPr>
          <w:t>100</w:t>
        </w:r>
        <w:r w:rsidR="000929F4">
          <w:rPr>
            <w:noProof/>
            <w:webHidden/>
          </w:rPr>
          <w:fldChar w:fldCharType="end"/>
        </w:r>
      </w:hyperlink>
    </w:p>
    <w:p w14:paraId="2B102B3A" w14:textId="0C2542E0" w:rsidR="000929F4" w:rsidRDefault="00AD48A1">
      <w:pPr>
        <w:pStyle w:val="TOC2"/>
        <w:rPr>
          <w:rFonts w:asciiTheme="minorHAnsi" w:eastAsiaTheme="minorEastAsia" w:hAnsiTheme="minorHAnsi" w:cstheme="minorBidi"/>
          <w:noProof/>
          <w:sz w:val="22"/>
          <w:szCs w:val="22"/>
        </w:rPr>
      </w:pPr>
      <w:hyperlink w:anchor="_Toc451683774" w:history="1">
        <w:r w:rsidR="000929F4" w:rsidRPr="00744A45">
          <w:rPr>
            <w:rStyle w:val="Hyperlink"/>
            <w:noProof/>
          </w:rPr>
          <w:t>8.4</w:t>
        </w:r>
        <w:r w:rsidR="000929F4">
          <w:rPr>
            <w:rFonts w:asciiTheme="minorHAnsi" w:eastAsiaTheme="minorEastAsia" w:hAnsiTheme="minorHAnsi" w:cstheme="minorBidi"/>
            <w:noProof/>
            <w:sz w:val="22"/>
            <w:szCs w:val="22"/>
          </w:rPr>
          <w:tab/>
        </w:r>
        <w:r w:rsidR="000929F4" w:rsidRPr="00744A45">
          <w:rPr>
            <w:rStyle w:val="Hyperlink"/>
            <w:noProof/>
          </w:rPr>
          <w:t>Class with Self-Referential Object Property</w:t>
        </w:r>
        <w:r w:rsidR="000929F4">
          <w:rPr>
            <w:noProof/>
            <w:webHidden/>
          </w:rPr>
          <w:tab/>
        </w:r>
        <w:r w:rsidR="000929F4">
          <w:rPr>
            <w:noProof/>
            <w:webHidden/>
          </w:rPr>
          <w:fldChar w:fldCharType="begin"/>
        </w:r>
        <w:r w:rsidR="000929F4">
          <w:rPr>
            <w:noProof/>
            <w:webHidden/>
          </w:rPr>
          <w:instrText xml:space="preserve"> PAGEREF _Toc451683774 \h </w:instrText>
        </w:r>
        <w:r w:rsidR="000929F4">
          <w:rPr>
            <w:noProof/>
            <w:webHidden/>
          </w:rPr>
        </w:r>
        <w:r w:rsidR="000929F4">
          <w:rPr>
            <w:noProof/>
            <w:webHidden/>
          </w:rPr>
          <w:fldChar w:fldCharType="separate"/>
        </w:r>
        <w:r w:rsidR="000929F4">
          <w:rPr>
            <w:noProof/>
            <w:webHidden/>
          </w:rPr>
          <w:t>101</w:t>
        </w:r>
        <w:r w:rsidR="000929F4">
          <w:rPr>
            <w:noProof/>
            <w:webHidden/>
          </w:rPr>
          <w:fldChar w:fldCharType="end"/>
        </w:r>
      </w:hyperlink>
    </w:p>
    <w:p w14:paraId="26572C16" w14:textId="217B2B8D" w:rsidR="000929F4" w:rsidRDefault="00AD48A1">
      <w:pPr>
        <w:pStyle w:val="TOC2"/>
        <w:rPr>
          <w:rFonts w:asciiTheme="minorHAnsi" w:eastAsiaTheme="minorEastAsia" w:hAnsiTheme="minorHAnsi" w:cstheme="minorBidi"/>
          <w:noProof/>
          <w:sz w:val="22"/>
          <w:szCs w:val="22"/>
        </w:rPr>
      </w:pPr>
      <w:hyperlink w:anchor="_Toc451683775" w:history="1">
        <w:r w:rsidR="000929F4" w:rsidRPr="00744A45">
          <w:rPr>
            <w:rStyle w:val="Hyperlink"/>
            <w:noProof/>
          </w:rPr>
          <w:t>8.5</w:t>
        </w:r>
        <w:r w:rsidR="000929F4">
          <w:rPr>
            <w:rFonts w:asciiTheme="minorHAnsi" w:eastAsiaTheme="minorEastAsia" w:hAnsiTheme="minorHAnsi" w:cstheme="minorBidi"/>
            <w:noProof/>
            <w:sz w:val="22"/>
            <w:szCs w:val="22"/>
          </w:rPr>
          <w:tab/>
        </w:r>
        <w:r w:rsidR="000929F4" w:rsidRPr="00744A45">
          <w:rPr>
            <w:rStyle w:val="Hyperlink"/>
            <w:noProof/>
          </w:rPr>
          <w:t>Class with Object Property</w:t>
        </w:r>
        <w:r w:rsidR="000929F4">
          <w:rPr>
            <w:noProof/>
            <w:webHidden/>
          </w:rPr>
          <w:tab/>
        </w:r>
        <w:r w:rsidR="000929F4">
          <w:rPr>
            <w:noProof/>
            <w:webHidden/>
          </w:rPr>
          <w:fldChar w:fldCharType="begin"/>
        </w:r>
        <w:r w:rsidR="000929F4">
          <w:rPr>
            <w:noProof/>
            <w:webHidden/>
          </w:rPr>
          <w:instrText xml:space="preserve"> PAGEREF _Toc451683775 \h </w:instrText>
        </w:r>
        <w:r w:rsidR="000929F4">
          <w:rPr>
            <w:noProof/>
            <w:webHidden/>
          </w:rPr>
        </w:r>
        <w:r w:rsidR="000929F4">
          <w:rPr>
            <w:noProof/>
            <w:webHidden/>
          </w:rPr>
          <w:fldChar w:fldCharType="separate"/>
        </w:r>
        <w:r w:rsidR="000929F4">
          <w:rPr>
            <w:noProof/>
            <w:webHidden/>
          </w:rPr>
          <w:t>102</w:t>
        </w:r>
        <w:r w:rsidR="000929F4">
          <w:rPr>
            <w:noProof/>
            <w:webHidden/>
          </w:rPr>
          <w:fldChar w:fldCharType="end"/>
        </w:r>
      </w:hyperlink>
    </w:p>
    <w:p w14:paraId="7942FD90" w14:textId="16109DB3" w:rsidR="000929F4" w:rsidRDefault="00AD48A1">
      <w:pPr>
        <w:pStyle w:val="TOC2"/>
        <w:rPr>
          <w:rFonts w:asciiTheme="minorHAnsi" w:eastAsiaTheme="minorEastAsia" w:hAnsiTheme="minorHAnsi" w:cstheme="minorBidi"/>
          <w:noProof/>
          <w:sz w:val="22"/>
          <w:szCs w:val="22"/>
        </w:rPr>
      </w:pPr>
      <w:hyperlink w:anchor="_Toc451683776" w:history="1">
        <w:r w:rsidR="000929F4" w:rsidRPr="00744A45">
          <w:rPr>
            <w:rStyle w:val="Hyperlink"/>
            <w:noProof/>
          </w:rPr>
          <w:t>8.6</w:t>
        </w:r>
        <w:r w:rsidR="000929F4">
          <w:rPr>
            <w:rFonts w:asciiTheme="minorHAnsi" w:eastAsiaTheme="minorEastAsia" w:hAnsiTheme="minorHAnsi" w:cstheme="minorBidi"/>
            <w:noProof/>
            <w:sz w:val="22"/>
            <w:szCs w:val="22"/>
          </w:rPr>
          <w:tab/>
        </w:r>
        <w:r w:rsidR="000929F4" w:rsidRPr="00744A45">
          <w:rPr>
            <w:rStyle w:val="Hyperlink"/>
            <w:noProof/>
          </w:rPr>
          <w:t>Property Holder with Datatype Property</w:t>
        </w:r>
        <w:r w:rsidR="000929F4">
          <w:rPr>
            <w:noProof/>
            <w:webHidden/>
          </w:rPr>
          <w:tab/>
        </w:r>
        <w:r w:rsidR="000929F4">
          <w:rPr>
            <w:noProof/>
            <w:webHidden/>
          </w:rPr>
          <w:fldChar w:fldCharType="begin"/>
        </w:r>
        <w:r w:rsidR="000929F4">
          <w:rPr>
            <w:noProof/>
            <w:webHidden/>
          </w:rPr>
          <w:instrText xml:space="preserve"> PAGEREF _Toc451683776 \h </w:instrText>
        </w:r>
        <w:r w:rsidR="000929F4">
          <w:rPr>
            <w:noProof/>
            <w:webHidden/>
          </w:rPr>
        </w:r>
        <w:r w:rsidR="000929F4">
          <w:rPr>
            <w:noProof/>
            <w:webHidden/>
          </w:rPr>
          <w:fldChar w:fldCharType="separate"/>
        </w:r>
        <w:r w:rsidR="000929F4">
          <w:rPr>
            <w:noProof/>
            <w:webHidden/>
          </w:rPr>
          <w:t>102</w:t>
        </w:r>
        <w:r w:rsidR="000929F4">
          <w:rPr>
            <w:noProof/>
            <w:webHidden/>
          </w:rPr>
          <w:fldChar w:fldCharType="end"/>
        </w:r>
      </w:hyperlink>
    </w:p>
    <w:p w14:paraId="1A0678A6" w14:textId="75EC004A" w:rsidR="000929F4" w:rsidRDefault="00AD48A1">
      <w:pPr>
        <w:pStyle w:val="TOC2"/>
        <w:rPr>
          <w:rFonts w:asciiTheme="minorHAnsi" w:eastAsiaTheme="minorEastAsia" w:hAnsiTheme="minorHAnsi" w:cstheme="minorBidi"/>
          <w:noProof/>
          <w:sz w:val="22"/>
          <w:szCs w:val="22"/>
        </w:rPr>
      </w:pPr>
      <w:hyperlink w:anchor="_Toc451683777" w:history="1">
        <w:r w:rsidR="000929F4" w:rsidRPr="00744A45">
          <w:rPr>
            <w:rStyle w:val="Hyperlink"/>
            <w:noProof/>
          </w:rPr>
          <w:t>8.7</w:t>
        </w:r>
        <w:r w:rsidR="000929F4">
          <w:rPr>
            <w:rFonts w:asciiTheme="minorHAnsi" w:eastAsiaTheme="minorEastAsia" w:hAnsiTheme="minorHAnsi" w:cstheme="minorBidi"/>
            <w:noProof/>
            <w:sz w:val="22"/>
            <w:szCs w:val="22"/>
          </w:rPr>
          <w:tab/>
        </w:r>
        <w:r w:rsidR="000929F4" w:rsidRPr="00744A45">
          <w:rPr>
            <w:rStyle w:val="Hyperlink"/>
            <w:noProof/>
          </w:rPr>
          <w:t>Property Holder with Self-Referential Object Property</w:t>
        </w:r>
        <w:r w:rsidR="000929F4">
          <w:rPr>
            <w:noProof/>
            <w:webHidden/>
          </w:rPr>
          <w:tab/>
        </w:r>
        <w:r w:rsidR="000929F4">
          <w:rPr>
            <w:noProof/>
            <w:webHidden/>
          </w:rPr>
          <w:fldChar w:fldCharType="begin"/>
        </w:r>
        <w:r w:rsidR="000929F4">
          <w:rPr>
            <w:noProof/>
            <w:webHidden/>
          </w:rPr>
          <w:instrText xml:space="preserve"> PAGEREF _Toc451683777 \h </w:instrText>
        </w:r>
        <w:r w:rsidR="000929F4">
          <w:rPr>
            <w:noProof/>
            <w:webHidden/>
          </w:rPr>
        </w:r>
        <w:r w:rsidR="000929F4">
          <w:rPr>
            <w:noProof/>
            <w:webHidden/>
          </w:rPr>
          <w:fldChar w:fldCharType="separate"/>
        </w:r>
        <w:r w:rsidR="000929F4">
          <w:rPr>
            <w:noProof/>
            <w:webHidden/>
          </w:rPr>
          <w:t>103</w:t>
        </w:r>
        <w:r w:rsidR="000929F4">
          <w:rPr>
            <w:noProof/>
            <w:webHidden/>
          </w:rPr>
          <w:fldChar w:fldCharType="end"/>
        </w:r>
      </w:hyperlink>
    </w:p>
    <w:p w14:paraId="054F2B2F" w14:textId="627634E7" w:rsidR="000929F4" w:rsidRDefault="00AD48A1">
      <w:pPr>
        <w:pStyle w:val="TOC2"/>
        <w:rPr>
          <w:rFonts w:asciiTheme="minorHAnsi" w:eastAsiaTheme="minorEastAsia" w:hAnsiTheme="minorHAnsi" w:cstheme="minorBidi"/>
          <w:noProof/>
          <w:sz w:val="22"/>
          <w:szCs w:val="22"/>
        </w:rPr>
      </w:pPr>
      <w:hyperlink w:anchor="_Toc451683778" w:history="1">
        <w:r w:rsidR="000929F4" w:rsidRPr="00744A45">
          <w:rPr>
            <w:rStyle w:val="Hyperlink"/>
            <w:noProof/>
          </w:rPr>
          <w:t>8.8</w:t>
        </w:r>
        <w:r w:rsidR="000929F4">
          <w:rPr>
            <w:rFonts w:asciiTheme="minorHAnsi" w:eastAsiaTheme="minorEastAsia" w:hAnsiTheme="minorHAnsi" w:cstheme="minorBidi"/>
            <w:noProof/>
            <w:sz w:val="22"/>
            <w:szCs w:val="22"/>
          </w:rPr>
          <w:tab/>
        </w:r>
        <w:r w:rsidR="000929F4" w:rsidRPr="00744A45">
          <w:rPr>
            <w:rStyle w:val="Hyperlink"/>
            <w:noProof/>
          </w:rPr>
          <w:t>Property Holder with Object Property</w:t>
        </w:r>
        <w:r w:rsidR="000929F4">
          <w:rPr>
            <w:noProof/>
            <w:webHidden/>
          </w:rPr>
          <w:tab/>
        </w:r>
        <w:r w:rsidR="000929F4">
          <w:rPr>
            <w:noProof/>
            <w:webHidden/>
          </w:rPr>
          <w:fldChar w:fldCharType="begin"/>
        </w:r>
        <w:r w:rsidR="000929F4">
          <w:rPr>
            <w:noProof/>
            <w:webHidden/>
          </w:rPr>
          <w:instrText xml:space="preserve"> PAGEREF _Toc451683778 \h </w:instrText>
        </w:r>
        <w:r w:rsidR="000929F4">
          <w:rPr>
            <w:noProof/>
            <w:webHidden/>
          </w:rPr>
        </w:r>
        <w:r w:rsidR="000929F4">
          <w:rPr>
            <w:noProof/>
            <w:webHidden/>
          </w:rPr>
          <w:fldChar w:fldCharType="separate"/>
        </w:r>
        <w:r w:rsidR="000929F4">
          <w:rPr>
            <w:noProof/>
            <w:webHidden/>
          </w:rPr>
          <w:t>103</w:t>
        </w:r>
        <w:r w:rsidR="000929F4">
          <w:rPr>
            <w:noProof/>
            <w:webHidden/>
          </w:rPr>
          <w:fldChar w:fldCharType="end"/>
        </w:r>
      </w:hyperlink>
    </w:p>
    <w:p w14:paraId="49386A5D" w14:textId="5208B93A" w:rsidR="000929F4" w:rsidRDefault="00AD48A1">
      <w:pPr>
        <w:pStyle w:val="TOC2"/>
        <w:rPr>
          <w:rFonts w:asciiTheme="minorHAnsi" w:eastAsiaTheme="minorEastAsia" w:hAnsiTheme="minorHAnsi" w:cstheme="minorBidi"/>
          <w:noProof/>
          <w:sz w:val="22"/>
          <w:szCs w:val="22"/>
        </w:rPr>
      </w:pPr>
      <w:hyperlink w:anchor="_Toc451683779" w:history="1">
        <w:r w:rsidR="000929F4" w:rsidRPr="00744A45">
          <w:rPr>
            <w:rStyle w:val="Hyperlink"/>
            <w:noProof/>
          </w:rPr>
          <w:t>8.9</w:t>
        </w:r>
        <w:r w:rsidR="000929F4">
          <w:rPr>
            <w:rFonts w:asciiTheme="minorHAnsi" w:eastAsiaTheme="minorEastAsia" w:hAnsiTheme="minorHAnsi" w:cstheme="minorBidi"/>
            <w:noProof/>
            <w:sz w:val="22"/>
            <w:szCs w:val="22"/>
          </w:rPr>
          <w:tab/>
        </w:r>
        <w:r w:rsidR="000929F4" w:rsidRPr="00744A45">
          <w:rPr>
            <w:rStyle w:val="Hyperlink"/>
            <w:noProof/>
          </w:rPr>
          <w:t>Class with Object Property without Range</w:t>
        </w:r>
        <w:r w:rsidR="000929F4">
          <w:rPr>
            <w:noProof/>
            <w:webHidden/>
          </w:rPr>
          <w:tab/>
        </w:r>
        <w:r w:rsidR="000929F4">
          <w:rPr>
            <w:noProof/>
            <w:webHidden/>
          </w:rPr>
          <w:fldChar w:fldCharType="begin"/>
        </w:r>
        <w:r w:rsidR="000929F4">
          <w:rPr>
            <w:noProof/>
            <w:webHidden/>
          </w:rPr>
          <w:instrText xml:space="preserve"> PAGEREF _Toc451683779 \h </w:instrText>
        </w:r>
        <w:r w:rsidR="000929F4">
          <w:rPr>
            <w:noProof/>
            <w:webHidden/>
          </w:rPr>
        </w:r>
        <w:r w:rsidR="000929F4">
          <w:rPr>
            <w:noProof/>
            <w:webHidden/>
          </w:rPr>
          <w:fldChar w:fldCharType="separate"/>
        </w:r>
        <w:r w:rsidR="000929F4">
          <w:rPr>
            <w:noProof/>
            <w:webHidden/>
          </w:rPr>
          <w:t>103</w:t>
        </w:r>
        <w:r w:rsidR="000929F4">
          <w:rPr>
            <w:noProof/>
            <w:webHidden/>
          </w:rPr>
          <w:fldChar w:fldCharType="end"/>
        </w:r>
      </w:hyperlink>
    </w:p>
    <w:p w14:paraId="145545C8" w14:textId="4895E0CC" w:rsidR="000929F4" w:rsidRDefault="00AD48A1">
      <w:pPr>
        <w:pStyle w:val="TOC2"/>
        <w:rPr>
          <w:rFonts w:asciiTheme="minorHAnsi" w:eastAsiaTheme="minorEastAsia" w:hAnsiTheme="minorHAnsi" w:cstheme="minorBidi"/>
          <w:noProof/>
          <w:sz w:val="22"/>
          <w:szCs w:val="22"/>
        </w:rPr>
      </w:pPr>
      <w:hyperlink w:anchor="_Toc451683780" w:history="1">
        <w:r w:rsidR="000929F4" w:rsidRPr="00744A45">
          <w:rPr>
            <w:rStyle w:val="Hyperlink"/>
            <w:noProof/>
          </w:rPr>
          <w:t>8.10</w:t>
        </w:r>
        <w:r w:rsidR="000929F4">
          <w:rPr>
            <w:rFonts w:asciiTheme="minorHAnsi" w:eastAsiaTheme="minorEastAsia" w:hAnsiTheme="minorHAnsi" w:cstheme="minorBidi"/>
            <w:noProof/>
            <w:sz w:val="22"/>
            <w:szCs w:val="22"/>
          </w:rPr>
          <w:tab/>
        </w:r>
        <w:r w:rsidR="000929F4" w:rsidRPr="00744A45">
          <w:rPr>
            <w:rStyle w:val="Hyperlink"/>
            <w:noProof/>
          </w:rPr>
          <w:t>Class with Subproperty</w:t>
        </w:r>
        <w:r w:rsidR="000929F4">
          <w:rPr>
            <w:noProof/>
            <w:webHidden/>
          </w:rPr>
          <w:tab/>
        </w:r>
        <w:r w:rsidR="000929F4">
          <w:rPr>
            <w:noProof/>
            <w:webHidden/>
          </w:rPr>
          <w:fldChar w:fldCharType="begin"/>
        </w:r>
        <w:r w:rsidR="000929F4">
          <w:rPr>
            <w:noProof/>
            <w:webHidden/>
          </w:rPr>
          <w:instrText xml:space="preserve"> PAGEREF _Toc451683780 \h </w:instrText>
        </w:r>
        <w:r w:rsidR="000929F4">
          <w:rPr>
            <w:noProof/>
            <w:webHidden/>
          </w:rPr>
        </w:r>
        <w:r w:rsidR="000929F4">
          <w:rPr>
            <w:noProof/>
            <w:webHidden/>
          </w:rPr>
          <w:fldChar w:fldCharType="separate"/>
        </w:r>
        <w:r w:rsidR="000929F4">
          <w:rPr>
            <w:noProof/>
            <w:webHidden/>
          </w:rPr>
          <w:t>104</w:t>
        </w:r>
        <w:r w:rsidR="000929F4">
          <w:rPr>
            <w:noProof/>
            <w:webHidden/>
          </w:rPr>
          <w:fldChar w:fldCharType="end"/>
        </w:r>
      </w:hyperlink>
    </w:p>
    <w:p w14:paraId="2662D4E3" w14:textId="187C8A02" w:rsidR="000929F4" w:rsidRDefault="00AD48A1">
      <w:pPr>
        <w:pStyle w:val="TOC2"/>
        <w:rPr>
          <w:rFonts w:asciiTheme="minorHAnsi" w:eastAsiaTheme="minorEastAsia" w:hAnsiTheme="minorHAnsi" w:cstheme="minorBidi"/>
          <w:noProof/>
          <w:sz w:val="22"/>
          <w:szCs w:val="22"/>
        </w:rPr>
      </w:pPr>
      <w:hyperlink w:anchor="_Toc451683781" w:history="1">
        <w:r w:rsidR="000929F4" w:rsidRPr="00744A45">
          <w:rPr>
            <w:rStyle w:val="Hyperlink"/>
            <w:noProof/>
          </w:rPr>
          <w:t>8.11</w:t>
        </w:r>
        <w:r w:rsidR="000929F4">
          <w:rPr>
            <w:rFonts w:asciiTheme="minorHAnsi" w:eastAsiaTheme="minorEastAsia" w:hAnsiTheme="minorHAnsi" w:cstheme="minorBidi"/>
            <w:noProof/>
            <w:sz w:val="22"/>
            <w:szCs w:val="22"/>
          </w:rPr>
          <w:tab/>
        </w:r>
        <w:r w:rsidR="000929F4" w:rsidRPr="00744A45">
          <w:rPr>
            <w:rStyle w:val="Hyperlink"/>
            <w:noProof/>
          </w:rPr>
          <w:t>Class with Universal Quantification Constraint on Property I</w:t>
        </w:r>
        <w:r w:rsidR="000929F4">
          <w:rPr>
            <w:noProof/>
            <w:webHidden/>
          </w:rPr>
          <w:tab/>
        </w:r>
        <w:r w:rsidR="000929F4">
          <w:rPr>
            <w:noProof/>
            <w:webHidden/>
          </w:rPr>
          <w:fldChar w:fldCharType="begin"/>
        </w:r>
        <w:r w:rsidR="000929F4">
          <w:rPr>
            <w:noProof/>
            <w:webHidden/>
          </w:rPr>
          <w:instrText xml:space="preserve"> PAGEREF _Toc451683781 \h </w:instrText>
        </w:r>
        <w:r w:rsidR="000929F4">
          <w:rPr>
            <w:noProof/>
            <w:webHidden/>
          </w:rPr>
        </w:r>
        <w:r w:rsidR="000929F4">
          <w:rPr>
            <w:noProof/>
            <w:webHidden/>
          </w:rPr>
          <w:fldChar w:fldCharType="separate"/>
        </w:r>
        <w:r w:rsidR="000929F4">
          <w:rPr>
            <w:noProof/>
            <w:webHidden/>
          </w:rPr>
          <w:t>105</w:t>
        </w:r>
        <w:r w:rsidR="000929F4">
          <w:rPr>
            <w:noProof/>
            <w:webHidden/>
          </w:rPr>
          <w:fldChar w:fldCharType="end"/>
        </w:r>
      </w:hyperlink>
    </w:p>
    <w:p w14:paraId="388DCA07" w14:textId="7F726804" w:rsidR="000929F4" w:rsidRDefault="00AD48A1">
      <w:pPr>
        <w:pStyle w:val="TOC2"/>
        <w:rPr>
          <w:rFonts w:asciiTheme="minorHAnsi" w:eastAsiaTheme="minorEastAsia" w:hAnsiTheme="minorHAnsi" w:cstheme="minorBidi"/>
          <w:noProof/>
          <w:sz w:val="22"/>
          <w:szCs w:val="22"/>
        </w:rPr>
      </w:pPr>
      <w:hyperlink w:anchor="_Toc451683782" w:history="1">
        <w:r w:rsidR="000929F4" w:rsidRPr="00744A45">
          <w:rPr>
            <w:rStyle w:val="Hyperlink"/>
            <w:noProof/>
          </w:rPr>
          <w:t>8.12</w:t>
        </w:r>
        <w:r w:rsidR="000929F4">
          <w:rPr>
            <w:rFonts w:asciiTheme="minorHAnsi" w:eastAsiaTheme="minorEastAsia" w:hAnsiTheme="minorHAnsi" w:cstheme="minorBidi"/>
            <w:noProof/>
            <w:sz w:val="22"/>
            <w:szCs w:val="22"/>
          </w:rPr>
          <w:tab/>
        </w:r>
        <w:r w:rsidR="000929F4" w:rsidRPr="00744A45">
          <w:rPr>
            <w:rStyle w:val="Hyperlink"/>
            <w:noProof/>
          </w:rPr>
          <w:t>Class with Universal Quantification Constraint on Property II</w:t>
        </w:r>
        <w:r w:rsidR="000929F4">
          <w:rPr>
            <w:noProof/>
            <w:webHidden/>
          </w:rPr>
          <w:tab/>
        </w:r>
        <w:r w:rsidR="000929F4">
          <w:rPr>
            <w:noProof/>
            <w:webHidden/>
          </w:rPr>
          <w:fldChar w:fldCharType="begin"/>
        </w:r>
        <w:r w:rsidR="000929F4">
          <w:rPr>
            <w:noProof/>
            <w:webHidden/>
          </w:rPr>
          <w:instrText xml:space="preserve"> PAGEREF _Toc451683782 \h </w:instrText>
        </w:r>
        <w:r w:rsidR="000929F4">
          <w:rPr>
            <w:noProof/>
            <w:webHidden/>
          </w:rPr>
        </w:r>
        <w:r w:rsidR="000929F4">
          <w:rPr>
            <w:noProof/>
            <w:webHidden/>
          </w:rPr>
          <w:fldChar w:fldCharType="separate"/>
        </w:r>
        <w:r w:rsidR="000929F4">
          <w:rPr>
            <w:noProof/>
            <w:webHidden/>
          </w:rPr>
          <w:t>105</w:t>
        </w:r>
        <w:r w:rsidR="000929F4">
          <w:rPr>
            <w:noProof/>
            <w:webHidden/>
          </w:rPr>
          <w:fldChar w:fldCharType="end"/>
        </w:r>
      </w:hyperlink>
    </w:p>
    <w:p w14:paraId="328C45E9" w14:textId="5C6C41E6" w:rsidR="000929F4" w:rsidRDefault="00AD48A1">
      <w:pPr>
        <w:pStyle w:val="TOC2"/>
        <w:rPr>
          <w:rFonts w:asciiTheme="minorHAnsi" w:eastAsiaTheme="minorEastAsia" w:hAnsiTheme="minorHAnsi" w:cstheme="minorBidi"/>
          <w:noProof/>
          <w:sz w:val="22"/>
          <w:szCs w:val="22"/>
        </w:rPr>
      </w:pPr>
      <w:hyperlink w:anchor="_Toc451683783" w:history="1">
        <w:r w:rsidR="000929F4" w:rsidRPr="00744A45">
          <w:rPr>
            <w:rStyle w:val="Hyperlink"/>
            <w:noProof/>
          </w:rPr>
          <w:t>8.13</w:t>
        </w:r>
        <w:r w:rsidR="000929F4">
          <w:rPr>
            <w:rFonts w:asciiTheme="minorHAnsi" w:eastAsiaTheme="minorEastAsia" w:hAnsiTheme="minorHAnsi" w:cstheme="minorBidi"/>
            <w:noProof/>
            <w:sz w:val="22"/>
            <w:szCs w:val="22"/>
          </w:rPr>
          <w:tab/>
        </w:r>
        <w:r w:rsidR="000929F4" w:rsidRPr="00744A45">
          <w:rPr>
            <w:rStyle w:val="Hyperlink"/>
            <w:noProof/>
          </w:rPr>
          <w:t>Class with Existential Quantification Constraint on Property</w:t>
        </w:r>
        <w:r w:rsidR="000929F4">
          <w:rPr>
            <w:noProof/>
            <w:webHidden/>
          </w:rPr>
          <w:tab/>
        </w:r>
        <w:r w:rsidR="000929F4">
          <w:rPr>
            <w:noProof/>
            <w:webHidden/>
          </w:rPr>
          <w:fldChar w:fldCharType="begin"/>
        </w:r>
        <w:r w:rsidR="000929F4">
          <w:rPr>
            <w:noProof/>
            <w:webHidden/>
          </w:rPr>
          <w:instrText xml:space="preserve"> PAGEREF _Toc451683783 \h </w:instrText>
        </w:r>
        <w:r w:rsidR="000929F4">
          <w:rPr>
            <w:noProof/>
            <w:webHidden/>
          </w:rPr>
        </w:r>
        <w:r w:rsidR="000929F4">
          <w:rPr>
            <w:noProof/>
            <w:webHidden/>
          </w:rPr>
          <w:fldChar w:fldCharType="separate"/>
        </w:r>
        <w:r w:rsidR="000929F4">
          <w:rPr>
            <w:noProof/>
            <w:webHidden/>
          </w:rPr>
          <w:t>106</w:t>
        </w:r>
        <w:r w:rsidR="000929F4">
          <w:rPr>
            <w:noProof/>
            <w:webHidden/>
          </w:rPr>
          <w:fldChar w:fldCharType="end"/>
        </w:r>
      </w:hyperlink>
    </w:p>
    <w:p w14:paraId="4A62CD8A" w14:textId="48B7BD32" w:rsidR="000929F4" w:rsidRDefault="00AD48A1">
      <w:pPr>
        <w:pStyle w:val="TOC2"/>
        <w:rPr>
          <w:rFonts w:asciiTheme="minorHAnsi" w:eastAsiaTheme="minorEastAsia" w:hAnsiTheme="minorHAnsi" w:cstheme="minorBidi"/>
          <w:noProof/>
          <w:sz w:val="22"/>
          <w:szCs w:val="22"/>
        </w:rPr>
      </w:pPr>
      <w:hyperlink w:anchor="_Toc451683784" w:history="1">
        <w:r w:rsidR="000929F4" w:rsidRPr="00744A45">
          <w:rPr>
            <w:rStyle w:val="Hyperlink"/>
            <w:noProof/>
          </w:rPr>
          <w:t>8.14</w:t>
        </w:r>
        <w:r w:rsidR="000929F4">
          <w:rPr>
            <w:rFonts w:asciiTheme="minorHAnsi" w:eastAsiaTheme="minorEastAsia" w:hAnsiTheme="minorHAnsi" w:cstheme="minorBidi"/>
            <w:noProof/>
            <w:sz w:val="22"/>
            <w:szCs w:val="22"/>
          </w:rPr>
          <w:tab/>
        </w:r>
        <w:r w:rsidR="000929F4" w:rsidRPr="00744A45">
          <w:rPr>
            <w:rStyle w:val="Hyperlink"/>
            <w:noProof/>
          </w:rPr>
          <w:t>Property Holder with Self-Referential Subproperty</w:t>
        </w:r>
        <w:r w:rsidR="000929F4">
          <w:rPr>
            <w:noProof/>
            <w:webHidden/>
          </w:rPr>
          <w:tab/>
        </w:r>
        <w:r w:rsidR="000929F4">
          <w:rPr>
            <w:noProof/>
            <w:webHidden/>
          </w:rPr>
          <w:fldChar w:fldCharType="begin"/>
        </w:r>
        <w:r w:rsidR="000929F4">
          <w:rPr>
            <w:noProof/>
            <w:webHidden/>
          </w:rPr>
          <w:instrText xml:space="preserve"> PAGEREF _Toc451683784 \h </w:instrText>
        </w:r>
        <w:r w:rsidR="000929F4">
          <w:rPr>
            <w:noProof/>
            <w:webHidden/>
          </w:rPr>
        </w:r>
        <w:r w:rsidR="000929F4">
          <w:rPr>
            <w:noProof/>
            <w:webHidden/>
          </w:rPr>
          <w:fldChar w:fldCharType="separate"/>
        </w:r>
        <w:r w:rsidR="000929F4">
          <w:rPr>
            <w:noProof/>
            <w:webHidden/>
          </w:rPr>
          <w:t>107</w:t>
        </w:r>
        <w:r w:rsidR="000929F4">
          <w:rPr>
            <w:noProof/>
            <w:webHidden/>
          </w:rPr>
          <w:fldChar w:fldCharType="end"/>
        </w:r>
      </w:hyperlink>
    </w:p>
    <w:p w14:paraId="4B74156D" w14:textId="2E0DA42E" w:rsidR="000929F4" w:rsidRDefault="00AD48A1">
      <w:pPr>
        <w:pStyle w:val="TOC2"/>
        <w:rPr>
          <w:rFonts w:asciiTheme="minorHAnsi" w:eastAsiaTheme="minorEastAsia" w:hAnsiTheme="minorHAnsi" w:cstheme="minorBidi"/>
          <w:noProof/>
          <w:sz w:val="22"/>
          <w:szCs w:val="22"/>
        </w:rPr>
      </w:pPr>
      <w:hyperlink w:anchor="_Toc451683785" w:history="1">
        <w:r w:rsidR="000929F4" w:rsidRPr="00744A45">
          <w:rPr>
            <w:rStyle w:val="Hyperlink"/>
            <w:noProof/>
          </w:rPr>
          <w:t>8.15</w:t>
        </w:r>
        <w:r w:rsidR="000929F4">
          <w:rPr>
            <w:rFonts w:asciiTheme="minorHAnsi" w:eastAsiaTheme="minorEastAsia" w:hAnsiTheme="minorHAnsi" w:cstheme="minorBidi"/>
            <w:noProof/>
            <w:sz w:val="22"/>
            <w:szCs w:val="22"/>
          </w:rPr>
          <w:tab/>
        </w:r>
        <w:r w:rsidR="000929F4" w:rsidRPr="00744A45">
          <w:rPr>
            <w:rStyle w:val="Hyperlink"/>
            <w:noProof/>
          </w:rPr>
          <w:t>Property Holder with Subproperty</w:t>
        </w:r>
        <w:r w:rsidR="000929F4">
          <w:rPr>
            <w:noProof/>
            <w:webHidden/>
          </w:rPr>
          <w:tab/>
        </w:r>
        <w:r w:rsidR="000929F4">
          <w:rPr>
            <w:noProof/>
            <w:webHidden/>
          </w:rPr>
          <w:fldChar w:fldCharType="begin"/>
        </w:r>
        <w:r w:rsidR="000929F4">
          <w:rPr>
            <w:noProof/>
            <w:webHidden/>
          </w:rPr>
          <w:instrText xml:space="preserve"> PAGEREF _Toc451683785 \h </w:instrText>
        </w:r>
        <w:r w:rsidR="000929F4">
          <w:rPr>
            <w:noProof/>
            <w:webHidden/>
          </w:rPr>
        </w:r>
        <w:r w:rsidR="000929F4">
          <w:rPr>
            <w:noProof/>
            <w:webHidden/>
          </w:rPr>
          <w:fldChar w:fldCharType="separate"/>
        </w:r>
        <w:r w:rsidR="000929F4">
          <w:rPr>
            <w:noProof/>
            <w:webHidden/>
          </w:rPr>
          <w:t>107</w:t>
        </w:r>
        <w:r w:rsidR="000929F4">
          <w:rPr>
            <w:noProof/>
            <w:webHidden/>
          </w:rPr>
          <w:fldChar w:fldCharType="end"/>
        </w:r>
      </w:hyperlink>
    </w:p>
    <w:p w14:paraId="3F66DED3" w14:textId="4F94DC07" w:rsidR="000929F4" w:rsidRDefault="00AD48A1">
      <w:pPr>
        <w:pStyle w:val="TOC2"/>
        <w:rPr>
          <w:rFonts w:asciiTheme="minorHAnsi" w:eastAsiaTheme="minorEastAsia" w:hAnsiTheme="minorHAnsi" w:cstheme="minorBidi"/>
          <w:noProof/>
          <w:sz w:val="22"/>
          <w:szCs w:val="22"/>
        </w:rPr>
      </w:pPr>
      <w:hyperlink w:anchor="_Toc451683786" w:history="1">
        <w:r w:rsidR="000929F4" w:rsidRPr="00744A45">
          <w:rPr>
            <w:rStyle w:val="Hyperlink"/>
            <w:noProof/>
          </w:rPr>
          <w:t>8.16</w:t>
        </w:r>
        <w:r w:rsidR="000929F4">
          <w:rPr>
            <w:rFonts w:asciiTheme="minorHAnsi" w:eastAsiaTheme="minorEastAsia" w:hAnsiTheme="minorHAnsi" w:cstheme="minorBidi"/>
            <w:noProof/>
            <w:sz w:val="22"/>
            <w:szCs w:val="22"/>
          </w:rPr>
          <w:tab/>
        </w:r>
        <w:r w:rsidR="000929F4" w:rsidRPr="00744A45">
          <w:rPr>
            <w:rStyle w:val="Hyperlink"/>
            <w:noProof/>
          </w:rPr>
          <w:t>Class with Subproperty without a Range</w:t>
        </w:r>
        <w:r w:rsidR="000929F4">
          <w:rPr>
            <w:noProof/>
            <w:webHidden/>
          </w:rPr>
          <w:tab/>
        </w:r>
        <w:r w:rsidR="000929F4">
          <w:rPr>
            <w:noProof/>
            <w:webHidden/>
          </w:rPr>
          <w:fldChar w:fldCharType="begin"/>
        </w:r>
        <w:r w:rsidR="000929F4">
          <w:rPr>
            <w:noProof/>
            <w:webHidden/>
          </w:rPr>
          <w:instrText xml:space="preserve"> PAGEREF _Toc451683786 \h </w:instrText>
        </w:r>
        <w:r w:rsidR="000929F4">
          <w:rPr>
            <w:noProof/>
            <w:webHidden/>
          </w:rPr>
        </w:r>
        <w:r w:rsidR="000929F4">
          <w:rPr>
            <w:noProof/>
            <w:webHidden/>
          </w:rPr>
          <w:fldChar w:fldCharType="separate"/>
        </w:r>
        <w:r w:rsidR="000929F4">
          <w:rPr>
            <w:noProof/>
            <w:webHidden/>
          </w:rPr>
          <w:t>108</w:t>
        </w:r>
        <w:r w:rsidR="000929F4">
          <w:rPr>
            <w:noProof/>
            <w:webHidden/>
          </w:rPr>
          <w:fldChar w:fldCharType="end"/>
        </w:r>
      </w:hyperlink>
    </w:p>
    <w:p w14:paraId="687F1187" w14:textId="6FBB312F" w:rsidR="000929F4" w:rsidRDefault="00AD48A1">
      <w:pPr>
        <w:pStyle w:val="TOC2"/>
        <w:rPr>
          <w:rFonts w:asciiTheme="minorHAnsi" w:eastAsiaTheme="minorEastAsia" w:hAnsiTheme="minorHAnsi" w:cstheme="minorBidi"/>
          <w:noProof/>
          <w:sz w:val="22"/>
          <w:szCs w:val="22"/>
        </w:rPr>
      </w:pPr>
      <w:hyperlink w:anchor="_Toc451683787" w:history="1">
        <w:r w:rsidR="000929F4" w:rsidRPr="00744A45">
          <w:rPr>
            <w:rStyle w:val="Hyperlink"/>
            <w:noProof/>
          </w:rPr>
          <w:t>8.17</w:t>
        </w:r>
        <w:r w:rsidR="000929F4">
          <w:rPr>
            <w:rFonts w:asciiTheme="minorHAnsi" w:eastAsiaTheme="minorEastAsia" w:hAnsiTheme="minorHAnsi" w:cstheme="minorBidi"/>
            <w:noProof/>
            <w:sz w:val="22"/>
            <w:szCs w:val="22"/>
          </w:rPr>
          <w:tab/>
        </w:r>
        <w:r w:rsidR="000929F4" w:rsidRPr="00744A45">
          <w:rPr>
            <w:rStyle w:val="Hyperlink"/>
            <w:noProof/>
          </w:rPr>
          <w:t>Class with Necessary and Sufficient Property</w:t>
        </w:r>
        <w:r w:rsidR="000929F4">
          <w:rPr>
            <w:noProof/>
            <w:webHidden/>
          </w:rPr>
          <w:tab/>
        </w:r>
        <w:r w:rsidR="000929F4">
          <w:rPr>
            <w:noProof/>
            <w:webHidden/>
          </w:rPr>
          <w:fldChar w:fldCharType="begin"/>
        </w:r>
        <w:r w:rsidR="000929F4">
          <w:rPr>
            <w:noProof/>
            <w:webHidden/>
          </w:rPr>
          <w:instrText xml:space="preserve"> PAGEREF _Toc451683787 \h </w:instrText>
        </w:r>
        <w:r w:rsidR="000929F4">
          <w:rPr>
            <w:noProof/>
            <w:webHidden/>
          </w:rPr>
        </w:r>
        <w:r w:rsidR="000929F4">
          <w:rPr>
            <w:noProof/>
            <w:webHidden/>
          </w:rPr>
          <w:fldChar w:fldCharType="separate"/>
        </w:r>
        <w:r w:rsidR="000929F4">
          <w:rPr>
            <w:noProof/>
            <w:webHidden/>
          </w:rPr>
          <w:t>109</w:t>
        </w:r>
        <w:r w:rsidR="000929F4">
          <w:rPr>
            <w:noProof/>
            <w:webHidden/>
          </w:rPr>
          <w:fldChar w:fldCharType="end"/>
        </w:r>
      </w:hyperlink>
    </w:p>
    <w:p w14:paraId="6DD04FD1" w14:textId="777962F0" w:rsidR="000929F4" w:rsidRDefault="00AD48A1">
      <w:pPr>
        <w:pStyle w:val="TOC2"/>
        <w:rPr>
          <w:rFonts w:asciiTheme="minorHAnsi" w:eastAsiaTheme="minorEastAsia" w:hAnsiTheme="minorHAnsi" w:cstheme="minorBidi"/>
          <w:noProof/>
          <w:sz w:val="22"/>
          <w:szCs w:val="22"/>
        </w:rPr>
      </w:pPr>
      <w:hyperlink w:anchor="_Toc451683788" w:history="1">
        <w:r w:rsidR="000929F4" w:rsidRPr="00744A45">
          <w:rPr>
            <w:rStyle w:val="Hyperlink"/>
            <w:noProof/>
          </w:rPr>
          <w:t>8.18</w:t>
        </w:r>
        <w:r w:rsidR="000929F4">
          <w:rPr>
            <w:rFonts w:asciiTheme="minorHAnsi" w:eastAsiaTheme="minorEastAsia" w:hAnsiTheme="minorHAnsi" w:cstheme="minorBidi"/>
            <w:noProof/>
            <w:sz w:val="22"/>
            <w:szCs w:val="22"/>
          </w:rPr>
          <w:tab/>
        </w:r>
        <w:r w:rsidR="000929F4" w:rsidRPr="00744A45">
          <w:rPr>
            <w:rStyle w:val="Hyperlink"/>
            <w:noProof/>
          </w:rPr>
          <w:t>Class With Property Having Unspecified Multiplicity</w:t>
        </w:r>
        <w:r w:rsidR="000929F4">
          <w:rPr>
            <w:noProof/>
            <w:webHidden/>
          </w:rPr>
          <w:tab/>
        </w:r>
        <w:r w:rsidR="000929F4">
          <w:rPr>
            <w:noProof/>
            <w:webHidden/>
          </w:rPr>
          <w:fldChar w:fldCharType="begin"/>
        </w:r>
        <w:r w:rsidR="000929F4">
          <w:rPr>
            <w:noProof/>
            <w:webHidden/>
          </w:rPr>
          <w:instrText xml:space="preserve"> PAGEREF _Toc451683788 \h </w:instrText>
        </w:r>
        <w:r w:rsidR="000929F4">
          <w:rPr>
            <w:noProof/>
            <w:webHidden/>
          </w:rPr>
        </w:r>
        <w:r w:rsidR="000929F4">
          <w:rPr>
            <w:noProof/>
            <w:webHidden/>
          </w:rPr>
          <w:fldChar w:fldCharType="separate"/>
        </w:r>
        <w:r w:rsidR="000929F4">
          <w:rPr>
            <w:noProof/>
            <w:webHidden/>
          </w:rPr>
          <w:t>110</w:t>
        </w:r>
        <w:r w:rsidR="000929F4">
          <w:rPr>
            <w:noProof/>
            <w:webHidden/>
          </w:rPr>
          <w:fldChar w:fldCharType="end"/>
        </w:r>
      </w:hyperlink>
    </w:p>
    <w:p w14:paraId="6B92F4B7" w14:textId="14CC2A87" w:rsidR="000929F4" w:rsidRDefault="00AD48A1">
      <w:pPr>
        <w:pStyle w:val="TOC1"/>
        <w:tabs>
          <w:tab w:val="left" w:pos="1512"/>
        </w:tabs>
        <w:rPr>
          <w:rFonts w:asciiTheme="minorHAnsi" w:eastAsiaTheme="minorEastAsia" w:hAnsiTheme="minorHAnsi" w:cstheme="minorBidi"/>
          <w:noProof/>
          <w:sz w:val="22"/>
          <w:szCs w:val="22"/>
        </w:rPr>
      </w:pPr>
      <w:hyperlink w:anchor="_Toc451683789" w:history="1">
        <w:r w:rsidR="000929F4" w:rsidRPr="00744A45">
          <w:rPr>
            <w:rStyle w:val="Hyperlink"/>
            <w:noProof/>
          </w:rPr>
          <w:t>9</w:t>
        </w:r>
        <w:r w:rsidR="000929F4">
          <w:rPr>
            <w:rFonts w:asciiTheme="minorHAnsi" w:eastAsiaTheme="minorEastAsia" w:hAnsiTheme="minorHAnsi" w:cstheme="minorBidi"/>
            <w:noProof/>
            <w:sz w:val="22"/>
            <w:szCs w:val="22"/>
          </w:rPr>
          <w:tab/>
        </w:r>
        <w:r w:rsidR="000929F4" w:rsidRPr="00744A45">
          <w:rPr>
            <w:rStyle w:val="Hyperlink"/>
            <w:noProof/>
          </w:rPr>
          <w:t>Annex A: UML Conceptual Modeling Profile (normative)</w:t>
        </w:r>
        <w:r w:rsidR="000929F4">
          <w:rPr>
            <w:noProof/>
            <w:webHidden/>
          </w:rPr>
          <w:tab/>
        </w:r>
        <w:r w:rsidR="000929F4">
          <w:rPr>
            <w:noProof/>
            <w:webHidden/>
          </w:rPr>
          <w:fldChar w:fldCharType="begin"/>
        </w:r>
        <w:r w:rsidR="000929F4">
          <w:rPr>
            <w:noProof/>
            <w:webHidden/>
          </w:rPr>
          <w:instrText xml:space="preserve"> PAGEREF _Toc451683789 \h </w:instrText>
        </w:r>
        <w:r w:rsidR="000929F4">
          <w:rPr>
            <w:noProof/>
            <w:webHidden/>
          </w:rPr>
        </w:r>
        <w:r w:rsidR="000929F4">
          <w:rPr>
            <w:noProof/>
            <w:webHidden/>
          </w:rPr>
          <w:fldChar w:fldCharType="separate"/>
        </w:r>
        <w:r w:rsidR="000929F4">
          <w:rPr>
            <w:noProof/>
            <w:webHidden/>
          </w:rPr>
          <w:t>111</w:t>
        </w:r>
        <w:r w:rsidR="000929F4">
          <w:rPr>
            <w:noProof/>
            <w:webHidden/>
          </w:rPr>
          <w:fldChar w:fldCharType="end"/>
        </w:r>
      </w:hyperlink>
    </w:p>
    <w:p w14:paraId="7FC310FB" w14:textId="29B64210" w:rsidR="000929F4" w:rsidRDefault="00AD48A1">
      <w:pPr>
        <w:pStyle w:val="TOC2"/>
        <w:rPr>
          <w:rFonts w:asciiTheme="minorHAnsi" w:eastAsiaTheme="minorEastAsia" w:hAnsiTheme="minorHAnsi" w:cstheme="minorBidi"/>
          <w:noProof/>
          <w:sz w:val="22"/>
          <w:szCs w:val="22"/>
        </w:rPr>
      </w:pPr>
      <w:hyperlink w:anchor="_Toc451683790" w:history="1">
        <w:r w:rsidR="000929F4" w:rsidRPr="00744A45">
          <w:rPr>
            <w:rStyle w:val="Hyperlink"/>
            <w:noProof/>
          </w:rPr>
          <w:t>9.1</w:t>
        </w:r>
        <w:r w:rsidR="000929F4">
          <w:rPr>
            <w:rFonts w:asciiTheme="minorHAnsi" w:eastAsiaTheme="minorEastAsia" w:hAnsiTheme="minorHAnsi" w:cstheme="minorBidi"/>
            <w:noProof/>
            <w:sz w:val="22"/>
            <w:szCs w:val="22"/>
          </w:rPr>
          <w:tab/>
        </w:r>
        <w:r w:rsidR="000929F4" w:rsidRPr="00744A45">
          <w:rPr>
            <w:rStyle w:val="Hyperlink"/>
            <w:noProof/>
          </w:rPr>
          <w:t>UML Conceptual Model Primer</w:t>
        </w:r>
        <w:r w:rsidR="000929F4">
          <w:rPr>
            <w:noProof/>
            <w:webHidden/>
          </w:rPr>
          <w:tab/>
        </w:r>
        <w:r w:rsidR="000929F4">
          <w:rPr>
            <w:noProof/>
            <w:webHidden/>
          </w:rPr>
          <w:fldChar w:fldCharType="begin"/>
        </w:r>
        <w:r w:rsidR="000929F4">
          <w:rPr>
            <w:noProof/>
            <w:webHidden/>
          </w:rPr>
          <w:instrText xml:space="preserve"> PAGEREF _Toc451683790 \h </w:instrText>
        </w:r>
        <w:r w:rsidR="000929F4">
          <w:rPr>
            <w:noProof/>
            <w:webHidden/>
          </w:rPr>
        </w:r>
        <w:r w:rsidR="000929F4">
          <w:rPr>
            <w:noProof/>
            <w:webHidden/>
          </w:rPr>
          <w:fldChar w:fldCharType="separate"/>
        </w:r>
        <w:r w:rsidR="000929F4">
          <w:rPr>
            <w:noProof/>
            <w:webHidden/>
          </w:rPr>
          <w:t>111</w:t>
        </w:r>
        <w:r w:rsidR="000929F4">
          <w:rPr>
            <w:noProof/>
            <w:webHidden/>
          </w:rPr>
          <w:fldChar w:fldCharType="end"/>
        </w:r>
      </w:hyperlink>
    </w:p>
    <w:p w14:paraId="796F5ACD" w14:textId="15035777" w:rsidR="000929F4" w:rsidRDefault="00AD48A1">
      <w:pPr>
        <w:pStyle w:val="TOC3"/>
        <w:rPr>
          <w:rFonts w:asciiTheme="minorHAnsi" w:eastAsiaTheme="minorEastAsia" w:hAnsiTheme="minorHAnsi" w:cstheme="minorBidi"/>
          <w:noProof/>
          <w:sz w:val="22"/>
          <w:szCs w:val="22"/>
        </w:rPr>
      </w:pPr>
      <w:hyperlink w:anchor="_Toc451683791" w:history="1">
        <w:r w:rsidR="000929F4" w:rsidRPr="00744A45">
          <w:rPr>
            <w:rStyle w:val="Hyperlink"/>
            <w:noProof/>
          </w:rPr>
          <w:t>9.1.2</w:t>
        </w:r>
        <w:r w:rsidR="000929F4">
          <w:rPr>
            <w:rFonts w:asciiTheme="minorHAnsi" w:eastAsiaTheme="minorEastAsia" w:hAnsiTheme="minorHAnsi" w:cstheme="minorBidi"/>
            <w:noProof/>
            <w:sz w:val="22"/>
            <w:szCs w:val="22"/>
          </w:rPr>
          <w:tab/>
        </w:r>
        <w:r w:rsidR="000929F4" w:rsidRPr="00744A45">
          <w:rPr>
            <w:rStyle w:val="Hyperlink"/>
            <w:noProof/>
          </w:rPr>
          <w:t>Specific kinds of classes</w:t>
        </w:r>
        <w:r w:rsidR="000929F4">
          <w:rPr>
            <w:noProof/>
            <w:webHidden/>
          </w:rPr>
          <w:tab/>
        </w:r>
        <w:r w:rsidR="000929F4">
          <w:rPr>
            <w:noProof/>
            <w:webHidden/>
          </w:rPr>
          <w:fldChar w:fldCharType="begin"/>
        </w:r>
        <w:r w:rsidR="000929F4">
          <w:rPr>
            <w:noProof/>
            <w:webHidden/>
          </w:rPr>
          <w:instrText xml:space="preserve"> PAGEREF _Toc451683791 \h </w:instrText>
        </w:r>
        <w:r w:rsidR="000929F4">
          <w:rPr>
            <w:noProof/>
            <w:webHidden/>
          </w:rPr>
        </w:r>
        <w:r w:rsidR="000929F4">
          <w:rPr>
            <w:noProof/>
            <w:webHidden/>
          </w:rPr>
          <w:fldChar w:fldCharType="separate"/>
        </w:r>
        <w:r w:rsidR="000929F4">
          <w:rPr>
            <w:noProof/>
            <w:webHidden/>
          </w:rPr>
          <w:t>115</w:t>
        </w:r>
        <w:r w:rsidR="000929F4">
          <w:rPr>
            <w:noProof/>
            <w:webHidden/>
          </w:rPr>
          <w:fldChar w:fldCharType="end"/>
        </w:r>
      </w:hyperlink>
    </w:p>
    <w:p w14:paraId="3FFB60C9" w14:textId="63EEDC05" w:rsidR="000929F4" w:rsidRDefault="00AD48A1">
      <w:pPr>
        <w:pStyle w:val="TOC3"/>
        <w:rPr>
          <w:rFonts w:asciiTheme="minorHAnsi" w:eastAsiaTheme="minorEastAsia" w:hAnsiTheme="minorHAnsi" w:cstheme="minorBidi"/>
          <w:noProof/>
          <w:sz w:val="22"/>
          <w:szCs w:val="22"/>
        </w:rPr>
      </w:pPr>
      <w:hyperlink w:anchor="_Toc451683792" w:history="1">
        <w:r w:rsidR="000929F4" w:rsidRPr="00744A45">
          <w:rPr>
            <w:rStyle w:val="Hyperlink"/>
            <w:noProof/>
          </w:rPr>
          <w:t>9.1.3</w:t>
        </w:r>
        <w:r w:rsidR="000929F4">
          <w:rPr>
            <w:rFonts w:asciiTheme="minorHAnsi" w:eastAsiaTheme="minorEastAsia" w:hAnsiTheme="minorHAnsi" w:cstheme="minorBidi"/>
            <w:noProof/>
            <w:sz w:val="22"/>
            <w:szCs w:val="22"/>
          </w:rPr>
          <w:tab/>
        </w:r>
        <w:r w:rsidR="000929F4" w:rsidRPr="00744A45">
          <w:rPr>
            <w:rStyle w:val="Hyperlink"/>
            <w:noProof/>
          </w:rPr>
          <w:t>Assertions about concepts</w:t>
        </w:r>
        <w:r w:rsidR="000929F4">
          <w:rPr>
            <w:noProof/>
            <w:webHidden/>
          </w:rPr>
          <w:tab/>
        </w:r>
        <w:r w:rsidR="000929F4">
          <w:rPr>
            <w:noProof/>
            <w:webHidden/>
          </w:rPr>
          <w:fldChar w:fldCharType="begin"/>
        </w:r>
        <w:r w:rsidR="000929F4">
          <w:rPr>
            <w:noProof/>
            <w:webHidden/>
          </w:rPr>
          <w:instrText xml:space="preserve"> PAGEREF _Toc451683792 \h </w:instrText>
        </w:r>
        <w:r w:rsidR="000929F4">
          <w:rPr>
            <w:noProof/>
            <w:webHidden/>
          </w:rPr>
        </w:r>
        <w:r w:rsidR="000929F4">
          <w:rPr>
            <w:noProof/>
            <w:webHidden/>
          </w:rPr>
          <w:fldChar w:fldCharType="separate"/>
        </w:r>
        <w:r w:rsidR="000929F4">
          <w:rPr>
            <w:noProof/>
            <w:webHidden/>
          </w:rPr>
          <w:t>117</w:t>
        </w:r>
        <w:r w:rsidR="000929F4">
          <w:rPr>
            <w:noProof/>
            <w:webHidden/>
          </w:rPr>
          <w:fldChar w:fldCharType="end"/>
        </w:r>
      </w:hyperlink>
    </w:p>
    <w:p w14:paraId="29BCD1AB" w14:textId="1C7CDD76" w:rsidR="000929F4" w:rsidRDefault="00AD48A1">
      <w:pPr>
        <w:pStyle w:val="TOC3"/>
        <w:rPr>
          <w:rFonts w:asciiTheme="minorHAnsi" w:eastAsiaTheme="minorEastAsia" w:hAnsiTheme="minorHAnsi" w:cstheme="minorBidi"/>
          <w:noProof/>
          <w:sz w:val="22"/>
          <w:szCs w:val="22"/>
        </w:rPr>
      </w:pPr>
      <w:hyperlink w:anchor="_Toc451683793" w:history="1">
        <w:r w:rsidR="000929F4" w:rsidRPr="00744A45">
          <w:rPr>
            <w:rStyle w:val="Hyperlink"/>
            <w:noProof/>
          </w:rPr>
          <w:t>9.1.4</w:t>
        </w:r>
        <w:r w:rsidR="000929F4">
          <w:rPr>
            <w:rFonts w:asciiTheme="minorHAnsi" w:eastAsiaTheme="minorEastAsia" w:hAnsiTheme="minorHAnsi" w:cstheme="minorBidi"/>
            <w:noProof/>
            <w:sz w:val="22"/>
            <w:szCs w:val="22"/>
          </w:rPr>
          <w:tab/>
        </w:r>
        <w:r w:rsidR="000929F4" w:rsidRPr="00744A45">
          <w:rPr>
            <w:rStyle w:val="Hyperlink"/>
            <w:noProof/>
          </w:rPr>
          <w:t>Constraining properties and associations</w:t>
        </w:r>
        <w:r w:rsidR="000929F4">
          <w:rPr>
            <w:noProof/>
            <w:webHidden/>
          </w:rPr>
          <w:tab/>
        </w:r>
        <w:r w:rsidR="000929F4">
          <w:rPr>
            <w:noProof/>
            <w:webHidden/>
          </w:rPr>
          <w:fldChar w:fldCharType="begin"/>
        </w:r>
        <w:r w:rsidR="000929F4">
          <w:rPr>
            <w:noProof/>
            <w:webHidden/>
          </w:rPr>
          <w:instrText xml:space="preserve"> PAGEREF _Toc451683793 \h </w:instrText>
        </w:r>
        <w:r w:rsidR="000929F4">
          <w:rPr>
            <w:noProof/>
            <w:webHidden/>
          </w:rPr>
        </w:r>
        <w:r w:rsidR="000929F4">
          <w:rPr>
            <w:noProof/>
            <w:webHidden/>
          </w:rPr>
          <w:fldChar w:fldCharType="separate"/>
        </w:r>
        <w:r w:rsidR="000929F4">
          <w:rPr>
            <w:noProof/>
            <w:webHidden/>
          </w:rPr>
          <w:t>118</w:t>
        </w:r>
        <w:r w:rsidR="000929F4">
          <w:rPr>
            <w:noProof/>
            <w:webHidden/>
          </w:rPr>
          <w:fldChar w:fldCharType="end"/>
        </w:r>
      </w:hyperlink>
    </w:p>
    <w:p w14:paraId="4BC44E02" w14:textId="409927D4" w:rsidR="000929F4" w:rsidRDefault="00AD48A1">
      <w:pPr>
        <w:pStyle w:val="TOC3"/>
        <w:rPr>
          <w:rFonts w:asciiTheme="minorHAnsi" w:eastAsiaTheme="minorEastAsia" w:hAnsiTheme="minorHAnsi" w:cstheme="minorBidi"/>
          <w:noProof/>
          <w:sz w:val="22"/>
          <w:szCs w:val="22"/>
        </w:rPr>
      </w:pPr>
      <w:hyperlink w:anchor="_Toc451683794" w:history="1">
        <w:r w:rsidR="000929F4" w:rsidRPr="00744A45">
          <w:rPr>
            <w:rStyle w:val="Hyperlink"/>
            <w:noProof/>
          </w:rPr>
          <w:t>9.1.5</w:t>
        </w:r>
        <w:r w:rsidR="000929F4">
          <w:rPr>
            <w:rFonts w:asciiTheme="minorHAnsi" w:eastAsiaTheme="minorEastAsia" w:hAnsiTheme="minorHAnsi" w:cstheme="minorBidi"/>
            <w:noProof/>
            <w:sz w:val="22"/>
            <w:szCs w:val="22"/>
          </w:rPr>
          <w:tab/>
        </w:r>
        <w:r w:rsidR="000929F4" w:rsidRPr="00744A45">
          <w:rPr>
            <w:rStyle w:val="Hyperlink"/>
            <w:noProof/>
          </w:rPr>
          <w:t>Tightening a property’s type</w:t>
        </w:r>
        <w:r w:rsidR="000929F4">
          <w:rPr>
            <w:noProof/>
            <w:webHidden/>
          </w:rPr>
          <w:tab/>
        </w:r>
        <w:r w:rsidR="000929F4">
          <w:rPr>
            <w:noProof/>
            <w:webHidden/>
          </w:rPr>
          <w:fldChar w:fldCharType="begin"/>
        </w:r>
        <w:r w:rsidR="000929F4">
          <w:rPr>
            <w:noProof/>
            <w:webHidden/>
          </w:rPr>
          <w:instrText xml:space="preserve"> PAGEREF _Toc451683794 \h </w:instrText>
        </w:r>
        <w:r w:rsidR="000929F4">
          <w:rPr>
            <w:noProof/>
            <w:webHidden/>
          </w:rPr>
        </w:r>
        <w:r w:rsidR="000929F4">
          <w:rPr>
            <w:noProof/>
            <w:webHidden/>
          </w:rPr>
          <w:fldChar w:fldCharType="separate"/>
        </w:r>
        <w:r w:rsidR="000929F4">
          <w:rPr>
            <w:noProof/>
            <w:webHidden/>
          </w:rPr>
          <w:t>119</w:t>
        </w:r>
        <w:r w:rsidR="000929F4">
          <w:rPr>
            <w:noProof/>
            <w:webHidden/>
          </w:rPr>
          <w:fldChar w:fldCharType="end"/>
        </w:r>
      </w:hyperlink>
    </w:p>
    <w:p w14:paraId="44F1881B" w14:textId="748AFA2C" w:rsidR="000929F4" w:rsidRDefault="00AD48A1">
      <w:pPr>
        <w:pStyle w:val="TOC3"/>
        <w:rPr>
          <w:rFonts w:asciiTheme="minorHAnsi" w:eastAsiaTheme="minorEastAsia" w:hAnsiTheme="minorHAnsi" w:cstheme="minorBidi"/>
          <w:noProof/>
          <w:sz w:val="22"/>
          <w:szCs w:val="22"/>
        </w:rPr>
      </w:pPr>
      <w:hyperlink w:anchor="_Toc451683795" w:history="1">
        <w:r w:rsidR="000929F4" w:rsidRPr="00744A45">
          <w:rPr>
            <w:rStyle w:val="Hyperlink"/>
            <w:noProof/>
          </w:rPr>
          <w:t>9.1.6</w:t>
        </w:r>
        <w:r w:rsidR="000929F4">
          <w:rPr>
            <w:rFonts w:asciiTheme="minorHAnsi" w:eastAsiaTheme="minorEastAsia" w:hAnsiTheme="minorHAnsi" w:cstheme="minorBidi"/>
            <w:noProof/>
            <w:sz w:val="22"/>
            <w:szCs w:val="22"/>
          </w:rPr>
          <w:tab/>
        </w:r>
        <w:r w:rsidR="000929F4" w:rsidRPr="00744A45">
          <w:rPr>
            <w:rStyle w:val="Hyperlink"/>
            <w:noProof/>
          </w:rPr>
          <w:t>Inferring a type from its properties</w:t>
        </w:r>
        <w:r w:rsidR="000929F4">
          <w:rPr>
            <w:noProof/>
            <w:webHidden/>
          </w:rPr>
          <w:tab/>
        </w:r>
        <w:r w:rsidR="000929F4">
          <w:rPr>
            <w:noProof/>
            <w:webHidden/>
          </w:rPr>
          <w:fldChar w:fldCharType="begin"/>
        </w:r>
        <w:r w:rsidR="000929F4">
          <w:rPr>
            <w:noProof/>
            <w:webHidden/>
          </w:rPr>
          <w:instrText xml:space="preserve"> PAGEREF _Toc451683795 \h </w:instrText>
        </w:r>
        <w:r w:rsidR="000929F4">
          <w:rPr>
            <w:noProof/>
            <w:webHidden/>
          </w:rPr>
        </w:r>
        <w:r w:rsidR="000929F4">
          <w:rPr>
            <w:noProof/>
            <w:webHidden/>
          </w:rPr>
          <w:fldChar w:fldCharType="separate"/>
        </w:r>
        <w:r w:rsidR="000929F4">
          <w:rPr>
            <w:noProof/>
            <w:webHidden/>
          </w:rPr>
          <w:t>120</w:t>
        </w:r>
        <w:r w:rsidR="000929F4">
          <w:rPr>
            <w:noProof/>
            <w:webHidden/>
          </w:rPr>
          <w:fldChar w:fldCharType="end"/>
        </w:r>
      </w:hyperlink>
    </w:p>
    <w:p w14:paraId="00FF4470" w14:textId="3C736314" w:rsidR="000929F4" w:rsidRDefault="00AD48A1">
      <w:pPr>
        <w:pStyle w:val="TOC2"/>
        <w:rPr>
          <w:rFonts w:asciiTheme="minorHAnsi" w:eastAsiaTheme="minorEastAsia" w:hAnsiTheme="minorHAnsi" w:cstheme="minorBidi"/>
          <w:noProof/>
          <w:sz w:val="22"/>
          <w:szCs w:val="22"/>
        </w:rPr>
      </w:pPr>
      <w:hyperlink w:anchor="_Toc451683796" w:history="1">
        <w:r w:rsidR="000929F4" w:rsidRPr="00744A45">
          <w:rPr>
            <w:rStyle w:val="Hyperlink"/>
            <w:noProof/>
          </w:rPr>
          <w:t>9.2</w:t>
        </w:r>
        <w:r w:rsidR="000929F4">
          <w:rPr>
            <w:rFonts w:asciiTheme="minorHAnsi" w:eastAsiaTheme="minorEastAsia" w:hAnsiTheme="minorHAnsi" w:cstheme="minorBidi"/>
            <w:noProof/>
            <w:sz w:val="22"/>
            <w:szCs w:val="22"/>
          </w:rPr>
          <w:tab/>
        </w:r>
        <w:r w:rsidR="000929F4" w:rsidRPr="00744A45">
          <w:rPr>
            <w:rStyle w:val="Hyperlink"/>
            <w:noProof/>
          </w:rPr>
          <w:t>Conceptual Modeling UML Profile Reference</w:t>
        </w:r>
        <w:r w:rsidR="000929F4">
          <w:rPr>
            <w:noProof/>
            <w:webHidden/>
          </w:rPr>
          <w:tab/>
        </w:r>
        <w:r w:rsidR="000929F4">
          <w:rPr>
            <w:noProof/>
            <w:webHidden/>
          </w:rPr>
          <w:fldChar w:fldCharType="begin"/>
        </w:r>
        <w:r w:rsidR="000929F4">
          <w:rPr>
            <w:noProof/>
            <w:webHidden/>
          </w:rPr>
          <w:instrText xml:space="preserve"> PAGEREF _Toc451683796 \h </w:instrText>
        </w:r>
        <w:r w:rsidR="000929F4">
          <w:rPr>
            <w:noProof/>
            <w:webHidden/>
          </w:rPr>
        </w:r>
        <w:r w:rsidR="000929F4">
          <w:rPr>
            <w:noProof/>
            <w:webHidden/>
          </w:rPr>
          <w:fldChar w:fldCharType="separate"/>
        </w:r>
        <w:r w:rsidR="000929F4">
          <w:rPr>
            <w:noProof/>
            <w:webHidden/>
          </w:rPr>
          <w:t>122</w:t>
        </w:r>
        <w:r w:rsidR="000929F4">
          <w:rPr>
            <w:noProof/>
            <w:webHidden/>
          </w:rPr>
          <w:fldChar w:fldCharType="end"/>
        </w:r>
      </w:hyperlink>
    </w:p>
    <w:p w14:paraId="5BF11AE2" w14:textId="089CA014" w:rsidR="000929F4" w:rsidRDefault="00AD48A1">
      <w:pPr>
        <w:pStyle w:val="TOC3"/>
        <w:rPr>
          <w:rFonts w:asciiTheme="minorHAnsi" w:eastAsiaTheme="minorEastAsia" w:hAnsiTheme="minorHAnsi" w:cstheme="minorBidi"/>
          <w:noProof/>
          <w:sz w:val="22"/>
          <w:szCs w:val="22"/>
        </w:rPr>
      </w:pPr>
      <w:hyperlink w:anchor="_Toc451683797" w:history="1">
        <w:r w:rsidR="000929F4" w:rsidRPr="00744A45">
          <w:rPr>
            <w:rStyle w:val="Hyperlink"/>
            <w:noProof/>
          </w:rPr>
          <w:t>1.1.1</w:t>
        </w:r>
        <w:r w:rsidR="000929F4">
          <w:rPr>
            <w:rFonts w:asciiTheme="minorHAnsi" w:eastAsiaTheme="minorEastAsia" w:hAnsiTheme="minorHAnsi" w:cstheme="minorBidi"/>
            <w:noProof/>
            <w:sz w:val="22"/>
            <w:szCs w:val="22"/>
          </w:rPr>
          <w:tab/>
        </w:r>
        <w:r w:rsidR="000929F4" w:rsidRPr="00744A45">
          <w:rPr>
            <w:rStyle w:val="Hyperlink"/>
            <w:noProof/>
          </w:rPr>
          <w:t>Diagram SIMF Conceptual Modeling Profile</w:t>
        </w:r>
        <w:r w:rsidR="000929F4">
          <w:rPr>
            <w:noProof/>
            <w:webHidden/>
          </w:rPr>
          <w:tab/>
        </w:r>
        <w:r w:rsidR="000929F4">
          <w:rPr>
            <w:noProof/>
            <w:webHidden/>
          </w:rPr>
          <w:fldChar w:fldCharType="begin"/>
        </w:r>
        <w:r w:rsidR="000929F4">
          <w:rPr>
            <w:noProof/>
            <w:webHidden/>
          </w:rPr>
          <w:instrText xml:space="preserve"> PAGEREF _Toc451683797 \h </w:instrText>
        </w:r>
        <w:r w:rsidR="000929F4">
          <w:rPr>
            <w:noProof/>
            <w:webHidden/>
          </w:rPr>
        </w:r>
        <w:r w:rsidR="000929F4">
          <w:rPr>
            <w:noProof/>
            <w:webHidden/>
          </w:rPr>
          <w:fldChar w:fldCharType="separate"/>
        </w:r>
        <w:r w:rsidR="000929F4">
          <w:rPr>
            <w:noProof/>
            <w:webHidden/>
          </w:rPr>
          <w:t>122</w:t>
        </w:r>
        <w:r w:rsidR="000929F4">
          <w:rPr>
            <w:noProof/>
            <w:webHidden/>
          </w:rPr>
          <w:fldChar w:fldCharType="end"/>
        </w:r>
      </w:hyperlink>
    </w:p>
    <w:p w14:paraId="4BA131A9" w14:textId="62B10252" w:rsidR="000929F4" w:rsidRDefault="00AD48A1">
      <w:pPr>
        <w:pStyle w:val="TOC3"/>
        <w:rPr>
          <w:rFonts w:asciiTheme="minorHAnsi" w:eastAsiaTheme="minorEastAsia" w:hAnsiTheme="minorHAnsi" w:cstheme="minorBidi"/>
          <w:noProof/>
          <w:sz w:val="22"/>
          <w:szCs w:val="22"/>
        </w:rPr>
      </w:pPr>
      <w:hyperlink w:anchor="_Toc451683798" w:history="1">
        <w:r w:rsidR="000929F4" w:rsidRPr="00744A45">
          <w:rPr>
            <w:rStyle w:val="Hyperlink"/>
            <w:noProof/>
          </w:rPr>
          <w:t>1.1.2</w:t>
        </w:r>
        <w:r w:rsidR="000929F4">
          <w:rPr>
            <w:rFonts w:asciiTheme="minorHAnsi" w:eastAsiaTheme="minorEastAsia" w:hAnsiTheme="minorHAnsi" w:cstheme="minorBidi"/>
            <w:noProof/>
            <w:sz w:val="22"/>
            <w:szCs w:val="22"/>
          </w:rPr>
          <w:tab/>
        </w:r>
        <w:r w:rsidR="000929F4" w:rsidRPr="00744A45">
          <w:rPr>
            <w:rStyle w:val="Hyperlink"/>
            <w:noProof/>
          </w:rPr>
          <w:t>Stereotype Annotation</w:t>
        </w:r>
        <w:r w:rsidR="000929F4">
          <w:rPr>
            <w:noProof/>
            <w:webHidden/>
          </w:rPr>
          <w:tab/>
        </w:r>
        <w:r w:rsidR="000929F4">
          <w:rPr>
            <w:noProof/>
            <w:webHidden/>
          </w:rPr>
          <w:fldChar w:fldCharType="begin"/>
        </w:r>
        <w:r w:rsidR="000929F4">
          <w:rPr>
            <w:noProof/>
            <w:webHidden/>
          </w:rPr>
          <w:instrText xml:space="preserve"> PAGEREF _Toc451683798 \h </w:instrText>
        </w:r>
        <w:r w:rsidR="000929F4">
          <w:rPr>
            <w:noProof/>
            <w:webHidden/>
          </w:rPr>
        </w:r>
        <w:r w:rsidR="000929F4">
          <w:rPr>
            <w:noProof/>
            <w:webHidden/>
          </w:rPr>
          <w:fldChar w:fldCharType="separate"/>
        </w:r>
        <w:r w:rsidR="000929F4">
          <w:rPr>
            <w:noProof/>
            <w:webHidden/>
          </w:rPr>
          <w:t>122</w:t>
        </w:r>
        <w:r w:rsidR="000929F4">
          <w:rPr>
            <w:noProof/>
            <w:webHidden/>
          </w:rPr>
          <w:fldChar w:fldCharType="end"/>
        </w:r>
      </w:hyperlink>
    </w:p>
    <w:p w14:paraId="01FAF25F" w14:textId="78A9744F" w:rsidR="000929F4" w:rsidRDefault="00AD48A1">
      <w:pPr>
        <w:pStyle w:val="TOC3"/>
        <w:rPr>
          <w:rFonts w:asciiTheme="minorHAnsi" w:eastAsiaTheme="minorEastAsia" w:hAnsiTheme="minorHAnsi" w:cstheme="minorBidi"/>
          <w:noProof/>
          <w:sz w:val="22"/>
          <w:szCs w:val="22"/>
        </w:rPr>
      </w:pPr>
      <w:hyperlink w:anchor="_Toc451683799" w:history="1">
        <w:r w:rsidR="000929F4" w:rsidRPr="00744A45">
          <w:rPr>
            <w:rStyle w:val="Hyperlink"/>
            <w:noProof/>
          </w:rPr>
          <w:t>1.1.3</w:t>
        </w:r>
        <w:r w:rsidR="000929F4">
          <w:rPr>
            <w:rFonts w:asciiTheme="minorHAnsi" w:eastAsiaTheme="minorEastAsia" w:hAnsiTheme="minorHAnsi" w:cstheme="minorBidi"/>
            <w:noProof/>
            <w:sz w:val="22"/>
            <w:szCs w:val="22"/>
          </w:rPr>
          <w:tab/>
        </w:r>
        <w:r w:rsidR="000929F4" w:rsidRPr="00744A45">
          <w:rPr>
            <w:rStyle w:val="Hyperlink"/>
            <w:noProof/>
          </w:rPr>
          <w:t>Stereotype Annotation Property</w:t>
        </w:r>
        <w:r w:rsidR="000929F4">
          <w:rPr>
            <w:noProof/>
            <w:webHidden/>
          </w:rPr>
          <w:tab/>
        </w:r>
        <w:r w:rsidR="000929F4">
          <w:rPr>
            <w:noProof/>
            <w:webHidden/>
          </w:rPr>
          <w:fldChar w:fldCharType="begin"/>
        </w:r>
        <w:r w:rsidR="000929F4">
          <w:rPr>
            <w:noProof/>
            <w:webHidden/>
          </w:rPr>
          <w:instrText xml:space="preserve"> PAGEREF _Toc451683799 \h </w:instrText>
        </w:r>
        <w:r w:rsidR="000929F4">
          <w:rPr>
            <w:noProof/>
            <w:webHidden/>
          </w:rPr>
        </w:r>
        <w:r w:rsidR="000929F4">
          <w:rPr>
            <w:noProof/>
            <w:webHidden/>
          </w:rPr>
          <w:fldChar w:fldCharType="separate"/>
        </w:r>
        <w:r w:rsidR="000929F4">
          <w:rPr>
            <w:noProof/>
            <w:webHidden/>
          </w:rPr>
          <w:t>123</w:t>
        </w:r>
        <w:r w:rsidR="000929F4">
          <w:rPr>
            <w:noProof/>
            <w:webHidden/>
          </w:rPr>
          <w:fldChar w:fldCharType="end"/>
        </w:r>
      </w:hyperlink>
    </w:p>
    <w:p w14:paraId="1330CF0D" w14:textId="0677E81E" w:rsidR="000929F4" w:rsidRDefault="00AD48A1">
      <w:pPr>
        <w:pStyle w:val="TOC3"/>
        <w:rPr>
          <w:rFonts w:asciiTheme="minorHAnsi" w:eastAsiaTheme="minorEastAsia" w:hAnsiTheme="minorHAnsi" w:cstheme="minorBidi"/>
          <w:noProof/>
          <w:sz w:val="22"/>
          <w:szCs w:val="22"/>
        </w:rPr>
      </w:pPr>
      <w:hyperlink w:anchor="_Toc451683800" w:history="1">
        <w:r w:rsidR="000929F4" w:rsidRPr="00744A45">
          <w:rPr>
            <w:rStyle w:val="Hyperlink"/>
            <w:noProof/>
          </w:rPr>
          <w:t>1.1.4</w:t>
        </w:r>
        <w:r w:rsidR="000929F4">
          <w:rPr>
            <w:rFonts w:asciiTheme="minorHAnsi" w:eastAsiaTheme="minorEastAsia" w:hAnsiTheme="minorHAnsi" w:cstheme="minorBidi"/>
            <w:noProof/>
            <w:sz w:val="22"/>
            <w:szCs w:val="22"/>
          </w:rPr>
          <w:tab/>
        </w:r>
        <w:r w:rsidR="000929F4" w:rsidRPr="00744A45">
          <w:rPr>
            <w:rStyle w:val="Hyperlink"/>
            <w:noProof/>
          </w:rPr>
          <w:t>Stereotype Anything</w:t>
        </w:r>
        <w:r w:rsidR="000929F4">
          <w:rPr>
            <w:noProof/>
            <w:webHidden/>
          </w:rPr>
          <w:tab/>
        </w:r>
        <w:r w:rsidR="000929F4">
          <w:rPr>
            <w:noProof/>
            <w:webHidden/>
          </w:rPr>
          <w:fldChar w:fldCharType="begin"/>
        </w:r>
        <w:r w:rsidR="000929F4">
          <w:rPr>
            <w:noProof/>
            <w:webHidden/>
          </w:rPr>
          <w:instrText xml:space="preserve"> PAGEREF _Toc451683800 \h </w:instrText>
        </w:r>
        <w:r w:rsidR="000929F4">
          <w:rPr>
            <w:noProof/>
            <w:webHidden/>
          </w:rPr>
        </w:r>
        <w:r w:rsidR="000929F4">
          <w:rPr>
            <w:noProof/>
            <w:webHidden/>
          </w:rPr>
          <w:fldChar w:fldCharType="separate"/>
        </w:r>
        <w:r w:rsidR="000929F4">
          <w:rPr>
            <w:noProof/>
            <w:webHidden/>
          </w:rPr>
          <w:t>123</w:t>
        </w:r>
        <w:r w:rsidR="000929F4">
          <w:rPr>
            <w:noProof/>
            <w:webHidden/>
          </w:rPr>
          <w:fldChar w:fldCharType="end"/>
        </w:r>
      </w:hyperlink>
    </w:p>
    <w:p w14:paraId="5283E377" w14:textId="33372707" w:rsidR="000929F4" w:rsidRDefault="00AD48A1">
      <w:pPr>
        <w:pStyle w:val="TOC3"/>
        <w:rPr>
          <w:rFonts w:asciiTheme="minorHAnsi" w:eastAsiaTheme="minorEastAsia" w:hAnsiTheme="minorHAnsi" w:cstheme="minorBidi"/>
          <w:noProof/>
          <w:sz w:val="22"/>
          <w:szCs w:val="22"/>
        </w:rPr>
      </w:pPr>
      <w:hyperlink w:anchor="_Toc451683801" w:history="1">
        <w:r w:rsidR="000929F4" w:rsidRPr="00744A45">
          <w:rPr>
            <w:rStyle w:val="Hyperlink"/>
            <w:noProof/>
          </w:rPr>
          <w:t>1.1.5</w:t>
        </w:r>
        <w:r w:rsidR="000929F4">
          <w:rPr>
            <w:rFonts w:asciiTheme="minorHAnsi" w:eastAsiaTheme="minorEastAsia" w:hAnsiTheme="minorHAnsi" w:cstheme="minorBidi"/>
            <w:noProof/>
            <w:sz w:val="22"/>
            <w:szCs w:val="22"/>
          </w:rPr>
          <w:tab/>
        </w:r>
        <w:r w:rsidR="000929F4" w:rsidRPr="00744A45">
          <w:rPr>
            <w:rStyle w:val="Hyperlink"/>
            <w:noProof/>
          </w:rPr>
          <w:t>Stereotype Base Unit Type</w:t>
        </w:r>
        <w:r w:rsidR="000929F4">
          <w:rPr>
            <w:noProof/>
            <w:webHidden/>
          </w:rPr>
          <w:tab/>
        </w:r>
        <w:r w:rsidR="000929F4">
          <w:rPr>
            <w:noProof/>
            <w:webHidden/>
          </w:rPr>
          <w:fldChar w:fldCharType="begin"/>
        </w:r>
        <w:r w:rsidR="000929F4">
          <w:rPr>
            <w:noProof/>
            <w:webHidden/>
          </w:rPr>
          <w:instrText xml:space="preserve"> PAGEREF _Toc451683801 \h </w:instrText>
        </w:r>
        <w:r w:rsidR="000929F4">
          <w:rPr>
            <w:noProof/>
            <w:webHidden/>
          </w:rPr>
        </w:r>
        <w:r w:rsidR="000929F4">
          <w:rPr>
            <w:noProof/>
            <w:webHidden/>
          </w:rPr>
          <w:fldChar w:fldCharType="separate"/>
        </w:r>
        <w:r w:rsidR="000929F4">
          <w:rPr>
            <w:noProof/>
            <w:webHidden/>
          </w:rPr>
          <w:t>123</w:t>
        </w:r>
        <w:r w:rsidR="000929F4">
          <w:rPr>
            <w:noProof/>
            <w:webHidden/>
          </w:rPr>
          <w:fldChar w:fldCharType="end"/>
        </w:r>
      </w:hyperlink>
    </w:p>
    <w:p w14:paraId="28BA307C" w14:textId="422C1A14" w:rsidR="000929F4" w:rsidRDefault="00AD48A1">
      <w:pPr>
        <w:pStyle w:val="TOC3"/>
        <w:rPr>
          <w:rFonts w:asciiTheme="minorHAnsi" w:eastAsiaTheme="minorEastAsia" w:hAnsiTheme="minorHAnsi" w:cstheme="minorBidi"/>
          <w:noProof/>
          <w:sz w:val="22"/>
          <w:szCs w:val="22"/>
        </w:rPr>
      </w:pPr>
      <w:hyperlink w:anchor="_Toc451683802" w:history="1">
        <w:r w:rsidR="000929F4" w:rsidRPr="00744A45">
          <w:rPr>
            <w:rStyle w:val="Hyperlink"/>
            <w:noProof/>
          </w:rPr>
          <w:t>1.1.6</w:t>
        </w:r>
        <w:r w:rsidR="000929F4">
          <w:rPr>
            <w:rFonts w:asciiTheme="minorHAnsi" w:eastAsiaTheme="minorEastAsia" w:hAnsiTheme="minorHAnsi" w:cstheme="minorBidi"/>
            <w:noProof/>
            <w:sz w:val="22"/>
            <w:szCs w:val="22"/>
          </w:rPr>
          <w:tab/>
        </w:r>
        <w:r w:rsidR="000929F4" w:rsidRPr="00744A45">
          <w:rPr>
            <w:rStyle w:val="Hyperlink"/>
            <w:noProof/>
          </w:rPr>
          <w:t>Stereotype Classifies</w:t>
        </w:r>
        <w:r w:rsidR="000929F4">
          <w:rPr>
            <w:noProof/>
            <w:webHidden/>
          </w:rPr>
          <w:tab/>
        </w:r>
        <w:r w:rsidR="000929F4">
          <w:rPr>
            <w:noProof/>
            <w:webHidden/>
          </w:rPr>
          <w:fldChar w:fldCharType="begin"/>
        </w:r>
        <w:r w:rsidR="000929F4">
          <w:rPr>
            <w:noProof/>
            <w:webHidden/>
          </w:rPr>
          <w:instrText xml:space="preserve"> PAGEREF _Toc451683802 \h </w:instrText>
        </w:r>
        <w:r w:rsidR="000929F4">
          <w:rPr>
            <w:noProof/>
            <w:webHidden/>
          </w:rPr>
        </w:r>
        <w:r w:rsidR="000929F4">
          <w:rPr>
            <w:noProof/>
            <w:webHidden/>
          </w:rPr>
          <w:fldChar w:fldCharType="separate"/>
        </w:r>
        <w:r w:rsidR="000929F4">
          <w:rPr>
            <w:noProof/>
            <w:webHidden/>
          </w:rPr>
          <w:t>123</w:t>
        </w:r>
        <w:r w:rsidR="000929F4">
          <w:rPr>
            <w:noProof/>
            <w:webHidden/>
          </w:rPr>
          <w:fldChar w:fldCharType="end"/>
        </w:r>
      </w:hyperlink>
    </w:p>
    <w:p w14:paraId="09E2E03D" w14:textId="7E4CE450" w:rsidR="000929F4" w:rsidRDefault="00AD48A1">
      <w:pPr>
        <w:pStyle w:val="TOC3"/>
        <w:rPr>
          <w:rFonts w:asciiTheme="minorHAnsi" w:eastAsiaTheme="minorEastAsia" w:hAnsiTheme="minorHAnsi" w:cstheme="minorBidi"/>
          <w:noProof/>
          <w:sz w:val="22"/>
          <w:szCs w:val="22"/>
        </w:rPr>
      </w:pPr>
      <w:hyperlink w:anchor="_Toc451683803" w:history="1">
        <w:r w:rsidR="000929F4" w:rsidRPr="00744A45">
          <w:rPr>
            <w:rStyle w:val="Hyperlink"/>
            <w:noProof/>
          </w:rPr>
          <w:t>1.1.7</w:t>
        </w:r>
        <w:r w:rsidR="000929F4">
          <w:rPr>
            <w:rFonts w:asciiTheme="minorHAnsi" w:eastAsiaTheme="minorEastAsia" w:hAnsiTheme="minorHAnsi" w:cstheme="minorBidi"/>
            <w:noProof/>
            <w:sz w:val="22"/>
            <w:szCs w:val="22"/>
          </w:rPr>
          <w:tab/>
        </w:r>
        <w:r w:rsidR="000929F4" w:rsidRPr="00744A45">
          <w:rPr>
            <w:rStyle w:val="Hyperlink"/>
            <w:noProof/>
          </w:rPr>
          <w:t>Stereotype Concept Package</w:t>
        </w:r>
        <w:r w:rsidR="000929F4">
          <w:rPr>
            <w:noProof/>
            <w:webHidden/>
          </w:rPr>
          <w:tab/>
        </w:r>
        <w:r w:rsidR="000929F4">
          <w:rPr>
            <w:noProof/>
            <w:webHidden/>
          </w:rPr>
          <w:fldChar w:fldCharType="begin"/>
        </w:r>
        <w:r w:rsidR="000929F4">
          <w:rPr>
            <w:noProof/>
            <w:webHidden/>
          </w:rPr>
          <w:instrText xml:space="preserve"> PAGEREF _Toc451683803 \h </w:instrText>
        </w:r>
        <w:r w:rsidR="000929F4">
          <w:rPr>
            <w:noProof/>
            <w:webHidden/>
          </w:rPr>
        </w:r>
        <w:r w:rsidR="000929F4">
          <w:rPr>
            <w:noProof/>
            <w:webHidden/>
          </w:rPr>
          <w:fldChar w:fldCharType="separate"/>
        </w:r>
        <w:r w:rsidR="000929F4">
          <w:rPr>
            <w:noProof/>
            <w:webHidden/>
          </w:rPr>
          <w:t>123</w:t>
        </w:r>
        <w:r w:rsidR="000929F4">
          <w:rPr>
            <w:noProof/>
            <w:webHidden/>
          </w:rPr>
          <w:fldChar w:fldCharType="end"/>
        </w:r>
      </w:hyperlink>
    </w:p>
    <w:p w14:paraId="5FC139CF" w14:textId="54CE623E" w:rsidR="000929F4" w:rsidRDefault="00AD48A1">
      <w:pPr>
        <w:pStyle w:val="TOC3"/>
        <w:rPr>
          <w:rFonts w:asciiTheme="minorHAnsi" w:eastAsiaTheme="minorEastAsia" w:hAnsiTheme="minorHAnsi" w:cstheme="minorBidi"/>
          <w:noProof/>
          <w:sz w:val="22"/>
          <w:szCs w:val="22"/>
        </w:rPr>
      </w:pPr>
      <w:hyperlink w:anchor="_Toc451683804" w:history="1">
        <w:r w:rsidR="000929F4" w:rsidRPr="00744A45">
          <w:rPr>
            <w:rStyle w:val="Hyperlink"/>
            <w:noProof/>
          </w:rPr>
          <w:t>1.1.8</w:t>
        </w:r>
        <w:r w:rsidR="000929F4">
          <w:rPr>
            <w:rFonts w:asciiTheme="minorHAnsi" w:eastAsiaTheme="minorEastAsia" w:hAnsiTheme="minorHAnsi" w:cstheme="minorBidi"/>
            <w:noProof/>
            <w:sz w:val="22"/>
            <w:szCs w:val="22"/>
          </w:rPr>
          <w:tab/>
        </w:r>
        <w:r w:rsidR="000929F4" w:rsidRPr="00744A45">
          <w:rPr>
            <w:rStyle w:val="Hyperlink"/>
            <w:noProof/>
          </w:rPr>
          <w:t>Stereotype Disjoint With</w:t>
        </w:r>
        <w:r w:rsidR="000929F4">
          <w:rPr>
            <w:noProof/>
            <w:webHidden/>
          </w:rPr>
          <w:tab/>
        </w:r>
        <w:r w:rsidR="000929F4">
          <w:rPr>
            <w:noProof/>
            <w:webHidden/>
          </w:rPr>
          <w:fldChar w:fldCharType="begin"/>
        </w:r>
        <w:r w:rsidR="000929F4">
          <w:rPr>
            <w:noProof/>
            <w:webHidden/>
          </w:rPr>
          <w:instrText xml:space="preserve"> PAGEREF _Toc451683804 \h </w:instrText>
        </w:r>
        <w:r w:rsidR="000929F4">
          <w:rPr>
            <w:noProof/>
            <w:webHidden/>
          </w:rPr>
        </w:r>
        <w:r w:rsidR="000929F4">
          <w:rPr>
            <w:noProof/>
            <w:webHidden/>
          </w:rPr>
          <w:fldChar w:fldCharType="separate"/>
        </w:r>
        <w:r w:rsidR="000929F4">
          <w:rPr>
            <w:noProof/>
            <w:webHidden/>
          </w:rPr>
          <w:t>124</w:t>
        </w:r>
        <w:r w:rsidR="000929F4">
          <w:rPr>
            <w:noProof/>
            <w:webHidden/>
          </w:rPr>
          <w:fldChar w:fldCharType="end"/>
        </w:r>
      </w:hyperlink>
    </w:p>
    <w:p w14:paraId="12D39624" w14:textId="0D29C9E5" w:rsidR="000929F4" w:rsidRDefault="00AD48A1">
      <w:pPr>
        <w:pStyle w:val="TOC3"/>
        <w:rPr>
          <w:rFonts w:asciiTheme="minorHAnsi" w:eastAsiaTheme="minorEastAsia" w:hAnsiTheme="minorHAnsi" w:cstheme="minorBidi"/>
          <w:noProof/>
          <w:sz w:val="22"/>
          <w:szCs w:val="22"/>
        </w:rPr>
      </w:pPr>
      <w:hyperlink w:anchor="_Toc451683805" w:history="1">
        <w:r w:rsidR="000929F4" w:rsidRPr="00744A45">
          <w:rPr>
            <w:rStyle w:val="Hyperlink"/>
            <w:noProof/>
          </w:rPr>
          <w:t>1.1.9</w:t>
        </w:r>
        <w:r w:rsidR="000929F4">
          <w:rPr>
            <w:rFonts w:asciiTheme="minorHAnsi" w:eastAsiaTheme="minorEastAsia" w:hAnsiTheme="minorHAnsi" w:cstheme="minorBidi"/>
            <w:noProof/>
            <w:sz w:val="22"/>
            <w:szCs w:val="22"/>
          </w:rPr>
          <w:tab/>
        </w:r>
        <w:r w:rsidR="000929F4" w:rsidRPr="00744A45">
          <w:rPr>
            <w:rStyle w:val="Hyperlink"/>
            <w:noProof/>
          </w:rPr>
          <w:t>Stereotype Enumerates</w:t>
        </w:r>
        <w:r w:rsidR="000929F4">
          <w:rPr>
            <w:noProof/>
            <w:webHidden/>
          </w:rPr>
          <w:tab/>
        </w:r>
        <w:r w:rsidR="000929F4">
          <w:rPr>
            <w:noProof/>
            <w:webHidden/>
          </w:rPr>
          <w:fldChar w:fldCharType="begin"/>
        </w:r>
        <w:r w:rsidR="000929F4">
          <w:rPr>
            <w:noProof/>
            <w:webHidden/>
          </w:rPr>
          <w:instrText xml:space="preserve"> PAGEREF _Toc451683805 \h </w:instrText>
        </w:r>
        <w:r w:rsidR="000929F4">
          <w:rPr>
            <w:noProof/>
            <w:webHidden/>
          </w:rPr>
        </w:r>
        <w:r w:rsidR="000929F4">
          <w:rPr>
            <w:noProof/>
            <w:webHidden/>
          </w:rPr>
          <w:fldChar w:fldCharType="separate"/>
        </w:r>
        <w:r w:rsidR="000929F4">
          <w:rPr>
            <w:noProof/>
            <w:webHidden/>
          </w:rPr>
          <w:t>124</w:t>
        </w:r>
        <w:r w:rsidR="000929F4">
          <w:rPr>
            <w:noProof/>
            <w:webHidden/>
          </w:rPr>
          <w:fldChar w:fldCharType="end"/>
        </w:r>
      </w:hyperlink>
    </w:p>
    <w:p w14:paraId="5A3391AF" w14:textId="6C19CF33" w:rsidR="000929F4" w:rsidRDefault="00AD48A1">
      <w:pPr>
        <w:pStyle w:val="TOC3"/>
        <w:rPr>
          <w:rFonts w:asciiTheme="minorHAnsi" w:eastAsiaTheme="minorEastAsia" w:hAnsiTheme="minorHAnsi" w:cstheme="minorBidi"/>
          <w:noProof/>
          <w:sz w:val="22"/>
          <w:szCs w:val="22"/>
        </w:rPr>
      </w:pPr>
      <w:hyperlink w:anchor="_Toc451683806" w:history="1">
        <w:r w:rsidR="000929F4" w:rsidRPr="00744A45">
          <w:rPr>
            <w:rStyle w:val="Hyperlink"/>
            <w:noProof/>
          </w:rPr>
          <w:t>1.1.10</w:t>
        </w:r>
        <w:r w:rsidR="000929F4">
          <w:rPr>
            <w:rFonts w:asciiTheme="minorHAnsi" w:eastAsiaTheme="minorEastAsia" w:hAnsiTheme="minorHAnsi" w:cstheme="minorBidi"/>
            <w:noProof/>
            <w:sz w:val="22"/>
            <w:szCs w:val="22"/>
          </w:rPr>
          <w:tab/>
        </w:r>
        <w:r w:rsidR="000929F4" w:rsidRPr="00744A45">
          <w:rPr>
            <w:rStyle w:val="Hyperlink"/>
            <w:noProof/>
          </w:rPr>
          <w:t>Stereotype Equivalent Class</w:t>
        </w:r>
        <w:r w:rsidR="000929F4">
          <w:rPr>
            <w:noProof/>
            <w:webHidden/>
          </w:rPr>
          <w:tab/>
        </w:r>
        <w:r w:rsidR="000929F4">
          <w:rPr>
            <w:noProof/>
            <w:webHidden/>
          </w:rPr>
          <w:fldChar w:fldCharType="begin"/>
        </w:r>
        <w:r w:rsidR="000929F4">
          <w:rPr>
            <w:noProof/>
            <w:webHidden/>
          </w:rPr>
          <w:instrText xml:space="preserve"> PAGEREF _Toc451683806 \h </w:instrText>
        </w:r>
        <w:r w:rsidR="000929F4">
          <w:rPr>
            <w:noProof/>
            <w:webHidden/>
          </w:rPr>
        </w:r>
        <w:r w:rsidR="000929F4">
          <w:rPr>
            <w:noProof/>
            <w:webHidden/>
          </w:rPr>
          <w:fldChar w:fldCharType="separate"/>
        </w:r>
        <w:r w:rsidR="000929F4">
          <w:rPr>
            <w:noProof/>
            <w:webHidden/>
          </w:rPr>
          <w:t>124</w:t>
        </w:r>
        <w:r w:rsidR="000929F4">
          <w:rPr>
            <w:noProof/>
            <w:webHidden/>
          </w:rPr>
          <w:fldChar w:fldCharType="end"/>
        </w:r>
      </w:hyperlink>
    </w:p>
    <w:p w14:paraId="0768BFAB" w14:textId="60FA6803" w:rsidR="000929F4" w:rsidRDefault="00AD48A1">
      <w:pPr>
        <w:pStyle w:val="TOC3"/>
        <w:rPr>
          <w:rFonts w:asciiTheme="minorHAnsi" w:eastAsiaTheme="minorEastAsia" w:hAnsiTheme="minorHAnsi" w:cstheme="minorBidi"/>
          <w:noProof/>
          <w:sz w:val="22"/>
          <w:szCs w:val="22"/>
        </w:rPr>
      </w:pPr>
      <w:hyperlink w:anchor="_Toc451683807" w:history="1">
        <w:r w:rsidR="000929F4" w:rsidRPr="00744A45">
          <w:rPr>
            <w:rStyle w:val="Hyperlink"/>
            <w:noProof/>
          </w:rPr>
          <w:t>1.1.11</w:t>
        </w:r>
        <w:r w:rsidR="000929F4">
          <w:rPr>
            <w:rFonts w:asciiTheme="minorHAnsi" w:eastAsiaTheme="minorEastAsia" w:hAnsiTheme="minorHAnsi" w:cstheme="minorBidi"/>
            <w:noProof/>
            <w:sz w:val="22"/>
            <w:szCs w:val="22"/>
          </w:rPr>
          <w:tab/>
        </w:r>
        <w:r w:rsidR="000929F4" w:rsidRPr="00744A45">
          <w:rPr>
            <w:rStyle w:val="Hyperlink"/>
            <w:noProof/>
          </w:rPr>
          <w:t>Stereotype Equivalent Property</w:t>
        </w:r>
        <w:r w:rsidR="000929F4">
          <w:rPr>
            <w:noProof/>
            <w:webHidden/>
          </w:rPr>
          <w:tab/>
        </w:r>
        <w:r w:rsidR="000929F4">
          <w:rPr>
            <w:noProof/>
            <w:webHidden/>
          </w:rPr>
          <w:fldChar w:fldCharType="begin"/>
        </w:r>
        <w:r w:rsidR="000929F4">
          <w:rPr>
            <w:noProof/>
            <w:webHidden/>
          </w:rPr>
          <w:instrText xml:space="preserve"> PAGEREF _Toc451683807 \h </w:instrText>
        </w:r>
        <w:r w:rsidR="000929F4">
          <w:rPr>
            <w:noProof/>
            <w:webHidden/>
          </w:rPr>
        </w:r>
        <w:r w:rsidR="000929F4">
          <w:rPr>
            <w:noProof/>
            <w:webHidden/>
          </w:rPr>
          <w:fldChar w:fldCharType="separate"/>
        </w:r>
        <w:r w:rsidR="000929F4">
          <w:rPr>
            <w:noProof/>
            <w:webHidden/>
          </w:rPr>
          <w:t>124</w:t>
        </w:r>
        <w:r w:rsidR="000929F4">
          <w:rPr>
            <w:noProof/>
            <w:webHidden/>
          </w:rPr>
          <w:fldChar w:fldCharType="end"/>
        </w:r>
      </w:hyperlink>
    </w:p>
    <w:p w14:paraId="588DB579" w14:textId="62450AEF" w:rsidR="000929F4" w:rsidRDefault="00AD48A1">
      <w:pPr>
        <w:pStyle w:val="TOC3"/>
        <w:rPr>
          <w:rFonts w:asciiTheme="minorHAnsi" w:eastAsiaTheme="minorEastAsia" w:hAnsiTheme="minorHAnsi" w:cstheme="minorBidi"/>
          <w:noProof/>
          <w:sz w:val="22"/>
          <w:szCs w:val="22"/>
        </w:rPr>
      </w:pPr>
      <w:hyperlink w:anchor="_Toc451683808" w:history="1">
        <w:r w:rsidR="000929F4" w:rsidRPr="00744A45">
          <w:rPr>
            <w:rStyle w:val="Hyperlink"/>
            <w:noProof/>
          </w:rPr>
          <w:t>1.1.12</w:t>
        </w:r>
        <w:r w:rsidR="000929F4">
          <w:rPr>
            <w:rFonts w:asciiTheme="minorHAnsi" w:eastAsiaTheme="minorEastAsia" w:hAnsiTheme="minorHAnsi" w:cstheme="minorBidi"/>
            <w:noProof/>
            <w:sz w:val="22"/>
            <w:szCs w:val="22"/>
          </w:rPr>
          <w:tab/>
        </w:r>
        <w:r w:rsidR="000929F4" w:rsidRPr="00744A45">
          <w:rPr>
            <w:rStyle w:val="Hyperlink"/>
            <w:noProof/>
          </w:rPr>
          <w:t>Stereotype Equivalent With</w:t>
        </w:r>
        <w:r w:rsidR="000929F4">
          <w:rPr>
            <w:noProof/>
            <w:webHidden/>
          </w:rPr>
          <w:tab/>
        </w:r>
        <w:r w:rsidR="000929F4">
          <w:rPr>
            <w:noProof/>
            <w:webHidden/>
          </w:rPr>
          <w:fldChar w:fldCharType="begin"/>
        </w:r>
        <w:r w:rsidR="000929F4">
          <w:rPr>
            <w:noProof/>
            <w:webHidden/>
          </w:rPr>
          <w:instrText xml:space="preserve"> PAGEREF _Toc451683808 \h </w:instrText>
        </w:r>
        <w:r w:rsidR="000929F4">
          <w:rPr>
            <w:noProof/>
            <w:webHidden/>
          </w:rPr>
        </w:r>
        <w:r w:rsidR="000929F4">
          <w:rPr>
            <w:noProof/>
            <w:webHidden/>
          </w:rPr>
          <w:fldChar w:fldCharType="separate"/>
        </w:r>
        <w:r w:rsidR="000929F4">
          <w:rPr>
            <w:noProof/>
            <w:webHidden/>
          </w:rPr>
          <w:t>125</w:t>
        </w:r>
        <w:r w:rsidR="000929F4">
          <w:rPr>
            <w:noProof/>
            <w:webHidden/>
          </w:rPr>
          <w:fldChar w:fldCharType="end"/>
        </w:r>
      </w:hyperlink>
    </w:p>
    <w:p w14:paraId="4F77BF31" w14:textId="4FE65FE4" w:rsidR="000929F4" w:rsidRDefault="00AD48A1">
      <w:pPr>
        <w:pStyle w:val="TOC3"/>
        <w:rPr>
          <w:rFonts w:asciiTheme="minorHAnsi" w:eastAsiaTheme="minorEastAsia" w:hAnsiTheme="minorHAnsi" w:cstheme="minorBidi"/>
          <w:noProof/>
          <w:sz w:val="22"/>
          <w:szCs w:val="22"/>
        </w:rPr>
      </w:pPr>
      <w:hyperlink w:anchor="_Toc451683809" w:history="1">
        <w:r w:rsidR="000929F4" w:rsidRPr="00744A45">
          <w:rPr>
            <w:rStyle w:val="Hyperlink"/>
            <w:noProof/>
          </w:rPr>
          <w:t>1.1.13</w:t>
        </w:r>
        <w:r w:rsidR="000929F4">
          <w:rPr>
            <w:rFonts w:asciiTheme="minorHAnsi" w:eastAsiaTheme="minorEastAsia" w:hAnsiTheme="minorHAnsi" w:cstheme="minorBidi"/>
            <w:noProof/>
            <w:sz w:val="22"/>
            <w:szCs w:val="22"/>
          </w:rPr>
          <w:tab/>
        </w:r>
        <w:r w:rsidR="000929F4" w:rsidRPr="00744A45">
          <w:rPr>
            <w:rStyle w:val="Hyperlink"/>
            <w:noProof/>
          </w:rPr>
          <w:t>Stereotype External Reference</w:t>
        </w:r>
        <w:r w:rsidR="000929F4">
          <w:rPr>
            <w:noProof/>
            <w:webHidden/>
          </w:rPr>
          <w:tab/>
        </w:r>
        <w:r w:rsidR="000929F4">
          <w:rPr>
            <w:noProof/>
            <w:webHidden/>
          </w:rPr>
          <w:fldChar w:fldCharType="begin"/>
        </w:r>
        <w:r w:rsidR="000929F4">
          <w:rPr>
            <w:noProof/>
            <w:webHidden/>
          </w:rPr>
          <w:instrText xml:space="preserve"> PAGEREF _Toc451683809 \h </w:instrText>
        </w:r>
        <w:r w:rsidR="000929F4">
          <w:rPr>
            <w:noProof/>
            <w:webHidden/>
          </w:rPr>
        </w:r>
        <w:r w:rsidR="000929F4">
          <w:rPr>
            <w:noProof/>
            <w:webHidden/>
          </w:rPr>
          <w:fldChar w:fldCharType="separate"/>
        </w:r>
        <w:r w:rsidR="000929F4">
          <w:rPr>
            <w:noProof/>
            <w:webHidden/>
          </w:rPr>
          <w:t>125</w:t>
        </w:r>
        <w:r w:rsidR="000929F4">
          <w:rPr>
            <w:noProof/>
            <w:webHidden/>
          </w:rPr>
          <w:fldChar w:fldCharType="end"/>
        </w:r>
      </w:hyperlink>
    </w:p>
    <w:p w14:paraId="3FEEABA5" w14:textId="5E13613C" w:rsidR="000929F4" w:rsidRDefault="00AD48A1">
      <w:pPr>
        <w:pStyle w:val="TOC3"/>
        <w:rPr>
          <w:rFonts w:asciiTheme="minorHAnsi" w:eastAsiaTheme="minorEastAsia" w:hAnsiTheme="minorHAnsi" w:cstheme="minorBidi"/>
          <w:noProof/>
          <w:sz w:val="22"/>
          <w:szCs w:val="22"/>
        </w:rPr>
      </w:pPr>
      <w:hyperlink w:anchor="_Toc451683810" w:history="1">
        <w:r w:rsidR="000929F4" w:rsidRPr="00744A45">
          <w:rPr>
            <w:rStyle w:val="Hyperlink"/>
            <w:noProof/>
          </w:rPr>
          <w:t>1.1.14</w:t>
        </w:r>
        <w:r w:rsidR="000929F4">
          <w:rPr>
            <w:rFonts w:asciiTheme="minorHAnsi" w:eastAsiaTheme="minorEastAsia" w:hAnsiTheme="minorHAnsi" w:cstheme="minorBidi"/>
            <w:noProof/>
            <w:sz w:val="22"/>
            <w:szCs w:val="22"/>
          </w:rPr>
          <w:tab/>
        </w:r>
        <w:r w:rsidR="000929F4" w:rsidRPr="00744A45">
          <w:rPr>
            <w:rStyle w:val="Hyperlink"/>
            <w:noProof/>
          </w:rPr>
          <w:t>Stereotype Has Value</w:t>
        </w:r>
        <w:r w:rsidR="000929F4">
          <w:rPr>
            <w:noProof/>
            <w:webHidden/>
          </w:rPr>
          <w:tab/>
        </w:r>
        <w:r w:rsidR="000929F4">
          <w:rPr>
            <w:noProof/>
            <w:webHidden/>
          </w:rPr>
          <w:fldChar w:fldCharType="begin"/>
        </w:r>
        <w:r w:rsidR="000929F4">
          <w:rPr>
            <w:noProof/>
            <w:webHidden/>
          </w:rPr>
          <w:instrText xml:space="preserve"> PAGEREF _Toc451683810 \h </w:instrText>
        </w:r>
        <w:r w:rsidR="000929F4">
          <w:rPr>
            <w:noProof/>
            <w:webHidden/>
          </w:rPr>
        </w:r>
        <w:r w:rsidR="000929F4">
          <w:rPr>
            <w:noProof/>
            <w:webHidden/>
          </w:rPr>
          <w:fldChar w:fldCharType="separate"/>
        </w:r>
        <w:r w:rsidR="000929F4">
          <w:rPr>
            <w:noProof/>
            <w:webHidden/>
          </w:rPr>
          <w:t>125</w:t>
        </w:r>
        <w:r w:rsidR="000929F4">
          <w:rPr>
            <w:noProof/>
            <w:webHidden/>
          </w:rPr>
          <w:fldChar w:fldCharType="end"/>
        </w:r>
      </w:hyperlink>
    </w:p>
    <w:p w14:paraId="423BA18C" w14:textId="5C4CBDC2" w:rsidR="000929F4" w:rsidRDefault="00AD48A1">
      <w:pPr>
        <w:pStyle w:val="TOC3"/>
        <w:rPr>
          <w:rFonts w:asciiTheme="minorHAnsi" w:eastAsiaTheme="minorEastAsia" w:hAnsiTheme="minorHAnsi" w:cstheme="minorBidi"/>
          <w:noProof/>
          <w:sz w:val="22"/>
          <w:szCs w:val="22"/>
        </w:rPr>
      </w:pPr>
      <w:hyperlink w:anchor="_Toc451683811" w:history="1">
        <w:r w:rsidR="000929F4" w:rsidRPr="00744A45">
          <w:rPr>
            <w:rStyle w:val="Hyperlink"/>
            <w:noProof/>
          </w:rPr>
          <w:t>1.1.15</w:t>
        </w:r>
        <w:r w:rsidR="000929F4">
          <w:rPr>
            <w:rFonts w:asciiTheme="minorHAnsi" w:eastAsiaTheme="minorEastAsia" w:hAnsiTheme="minorHAnsi" w:cstheme="minorBidi"/>
            <w:noProof/>
            <w:sz w:val="22"/>
            <w:szCs w:val="22"/>
          </w:rPr>
          <w:tab/>
        </w:r>
        <w:r w:rsidR="000929F4" w:rsidRPr="00744A45">
          <w:rPr>
            <w:rStyle w:val="Hyperlink"/>
            <w:noProof/>
          </w:rPr>
          <w:t>Stereotype Intersection</w:t>
        </w:r>
        <w:r w:rsidR="000929F4">
          <w:rPr>
            <w:noProof/>
            <w:webHidden/>
          </w:rPr>
          <w:tab/>
        </w:r>
        <w:r w:rsidR="000929F4">
          <w:rPr>
            <w:noProof/>
            <w:webHidden/>
          </w:rPr>
          <w:fldChar w:fldCharType="begin"/>
        </w:r>
        <w:r w:rsidR="000929F4">
          <w:rPr>
            <w:noProof/>
            <w:webHidden/>
          </w:rPr>
          <w:instrText xml:space="preserve"> PAGEREF _Toc451683811 \h </w:instrText>
        </w:r>
        <w:r w:rsidR="000929F4">
          <w:rPr>
            <w:noProof/>
            <w:webHidden/>
          </w:rPr>
        </w:r>
        <w:r w:rsidR="000929F4">
          <w:rPr>
            <w:noProof/>
            <w:webHidden/>
          </w:rPr>
          <w:fldChar w:fldCharType="separate"/>
        </w:r>
        <w:r w:rsidR="000929F4">
          <w:rPr>
            <w:noProof/>
            <w:webHidden/>
          </w:rPr>
          <w:t>125</w:t>
        </w:r>
        <w:r w:rsidR="000929F4">
          <w:rPr>
            <w:noProof/>
            <w:webHidden/>
          </w:rPr>
          <w:fldChar w:fldCharType="end"/>
        </w:r>
      </w:hyperlink>
    </w:p>
    <w:p w14:paraId="04B15214" w14:textId="08757813" w:rsidR="000929F4" w:rsidRDefault="00AD48A1">
      <w:pPr>
        <w:pStyle w:val="TOC3"/>
        <w:rPr>
          <w:rFonts w:asciiTheme="minorHAnsi" w:eastAsiaTheme="minorEastAsia" w:hAnsiTheme="minorHAnsi" w:cstheme="minorBidi"/>
          <w:noProof/>
          <w:sz w:val="22"/>
          <w:szCs w:val="22"/>
        </w:rPr>
      </w:pPr>
      <w:hyperlink w:anchor="_Toc451683812" w:history="1">
        <w:r w:rsidR="000929F4" w:rsidRPr="00744A45">
          <w:rPr>
            <w:rStyle w:val="Hyperlink"/>
            <w:noProof/>
          </w:rPr>
          <w:t>1.1.16</w:t>
        </w:r>
        <w:r w:rsidR="000929F4">
          <w:rPr>
            <w:rFonts w:asciiTheme="minorHAnsi" w:eastAsiaTheme="minorEastAsia" w:hAnsiTheme="minorHAnsi" w:cstheme="minorBidi"/>
            <w:noProof/>
            <w:sz w:val="22"/>
            <w:szCs w:val="22"/>
          </w:rPr>
          <w:tab/>
        </w:r>
        <w:r w:rsidR="000929F4" w:rsidRPr="00744A45">
          <w:rPr>
            <w:rStyle w:val="Hyperlink"/>
            <w:noProof/>
          </w:rPr>
          <w:t>Stereotype Is In Context</w:t>
        </w:r>
        <w:r w:rsidR="000929F4">
          <w:rPr>
            <w:noProof/>
            <w:webHidden/>
          </w:rPr>
          <w:tab/>
        </w:r>
        <w:r w:rsidR="000929F4">
          <w:rPr>
            <w:noProof/>
            <w:webHidden/>
          </w:rPr>
          <w:fldChar w:fldCharType="begin"/>
        </w:r>
        <w:r w:rsidR="000929F4">
          <w:rPr>
            <w:noProof/>
            <w:webHidden/>
          </w:rPr>
          <w:instrText xml:space="preserve"> PAGEREF _Toc451683812 \h </w:instrText>
        </w:r>
        <w:r w:rsidR="000929F4">
          <w:rPr>
            <w:noProof/>
            <w:webHidden/>
          </w:rPr>
        </w:r>
        <w:r w:rsidR="000929F4">
          <w:rPr>
            <w:noProof/>
            <w:webHidden/>
          </w:rPr>
          <w:fldChar w:fldCharType="separate"/>
        </w:r>
        <w:r w:rsidR="000929F4">
          <w:rPr>
            <w:noProof/>
            <w:webHidden/>
          </w:rPr>
          <w:t>126</w:t>
        </w:r>
        <w:r w:rsidR="000929F4">
          <w:rPr>
            <w:noProof/>
            <w:webHidden/>
          </w:rPr>
          <w:fldChar w:fldCharType="end"/>
        </w:r>
      </w:hyperlink>
    </w:p>
    <w:p w14:paraId="21A6710E" w14:textId="527A6DD9" w:rsidR="000929F4" w:rsidRDefault="00AD48A1">
      <w:pPr>
        <w:pStyle w:val="TOC3"/>
        <w:rPr>
          <w:rFonts w:asciiTheme="minorHAnsi" w:eastAsiaTheme="minorEastAsia" w:hAnsiTheme="minorHAnsi" w:cstheme="minorBidi"/>
          <w:noProof/>
          <w:sz w:val="22"/>
          <w:szCs w:val="22"/>
        </w:rPr>
      </w:pPr>
      <w:hyperlink w:anchor="_Toc451683813" w:history="1">
        <w:r w:rsidR="000929F4" w:rsidRPr="00744A45">
          <w:rPr>
            <w:rStyle w:val="Hyperlink"/>
            <w:noProof/>
          </w:rPr>
          <w:t>1.1.17</w:t>
        </w:r>
        <w:r w:rsidR="000929F4">
          <w:rPr>
            <w:rFonts w:asciiTheme="minorHAnsi" w:eastAsiaTheme="minorEastAsia" w:hAnsiTheme="minorHAnsi" w:cstheme="minorBidi"/>
            <w:noProof/>
            <w:sz w:val="22"/>
            <w:szCs w:val="22"/>
          </w:rPr>
          <w:tab/>
        </w:r>
        <w:r w:rsidR="000929F4" w:rsidRPr="00744A45">
          <w:rPr>
            <w:rStyle w:val="Hyperlink"/>
            <w:noProof/>
          </w:rPr>
          <w:t>Stereotype Logical Package</w:t>
        </w:r>
        <w:r w:rsidR="000929F4">
          <w:rPr>
            <w:noProof/>
            <w:webHidden/>
          </w:rPr>
          <w:tab/>
        </w:r>
        <w:r w:rsidR="000929F4">
          <w:rPr>
            <w:noProof/>
            <w:webHidden/>
          </w:rPr>
          <w:fldChar w:fldCharType="begin"/>
        </w:r>
        <w:r w:rsidR="000929F4">
          <w:rPr>
            <w:noProof/>
            <w:webHidden/>
          </w:rPr>
          <w:instrText xml:space="preserve"> PAGEREF _Toc451683813 \h </w:instrText>
        </w:r>
        <w:r w:rsidR="000929F4">
          <w:rPr>
            <w:noProof/>
            <w:webHidden/>
          </w:rPr>
        </w:r>
        <w:r w:rsidR="000929F4">
          <w:rPr>
            <w:noProof/>
            <w:webHidden/>
          </w:rPr>
          <w:fldChar w:fldCharType="separate"/>
        </w:r>
        <w:r w:rsidR="000929F4">
          <w:rPr>
            <w:noProof/>
            <w:webHidden/>
          </w:rPr>
          <w:t>126</w:t>
        </w:r>
        <w:r w:rsidR="000929F4">
          <w:rPr>
            <w:noProof/>
            <w:webHidden/>
          </w:rPr>
          <w:fldChar w:fldCharType="end"/>
        </w:r>
      </w:hyperlink>
    </w:p>
    <w:p w14:paraId="094BEAE0" w14:textId="59B0E3F9" w:rsidR="000929F4" w:rsidRDefault="00AD48A1">
      <w:pPr>
        <w:pStyle w:val="TOC3"/>
        <w:rPr>
          <w:rFonts w:asciiTheme="minorHAnsi" w:eastAsiaTheme="minorEastAsia" w:hAnsiTheme="minorHAnsi" w:cstheme="minorBidi"/>
          <w:noProof/>
          <w:sz w:val="22"/>
          <w:szCs w:val="22"/>
        </w:rPr>
      </w:pPr>
      <w:hyperlink w:anchor="_Toc451683814" w:history="1">
        <w:r w:rsidR="000929F4" w:rsidRPr="00744A45">
          <w:rPr>
            <w:rStyle w:val="Hyperlink"/>
            <w:noProof/>
          </w:rPr>
          <w:t>1.1.18</w:t>
        </w:r>
        <w:r w:rsidR="000929F4">
          <w:rPr>
            <w:rFonts w:asciiTheme="minorHAnsi" w:eastAsiaTheme="minorEastAsia" w:hAnsiTheme="minorHAnsi" w:cstheme="minorBidi"/>
            <w:noProof/>
            <w:sz w:val="22"/>
            <w:szCs w:val="22"/>
          </w:rPr>
          <w:tab/>
        </w:r>
        <w:r w:rsidR="000929F4" w:rsidRPr="00744A45">
          <w:rPr>
            <w:rStyle w:val="Hyperlink"/>
            <w:noProof/>
          </w:rPr>
          <w:t>Stereotype Package</w:t>
        </w:r>
        <w:r w:rsidR="000929F4">
          <w:rPr>
            <w:noProof/>
            <w:webHidden/>
          </w:rPr>
          <w:tab/>
        </w:r>
        <w:r w:rsidR="000929F4">
          <w:rPr>
            <w:noProof/>
            <w:webHidden/>
          </w:rPr>
          <w:fldChar w:fldCharType="begin"/>
        </w:r>
        <w:r w:rsidR="000929F4">
          <w:rPr>
            <w:noProof/>
            <w:webHidden/>
          </w:rPr>
          <w:instrText xml:space="preserve"> PAGEREF _Toc451683814 \h </w:instrText>
        </w:r>
        <w:r w:rsidR="000929F4">
          <w:rPr>
            <w:noProof/>
            <w:webHidden/>
          </w:rPr>
        </w:r>
        <w:r w:rsidR="000929F4">
          <w:rPr>
            <w:noProof/>
            <w:webHidden/>
          </w:rPr>
          <w:fldChar w:fldCharType="separate"/>
        </w:r>
        <w:r w:rsidR="000929F4">
          <w:rPr>
            <w:noProof/>
            <w:webHidden/>
          </w:rPr>
          <w:t>126</w:t>
        </w:r>
        <w:r w:rsidR="000929F4">
          <w:rPr>
            <w:noProof/>
            <w:webHidden/>
          </w:rPr>
          <w:fldChar w:fldCharType="end"/>
        </w:r>
      </w:hyperlink>
    </w:p>
    <w:p w14:paraId="407E3D1C" w14:textId="3FA4866D" w:rsidR="000929F4" w:rsidRDefault="00AD48A1">
      <w:pPr>
        <w:pStyle w:val="TOC3"/>
        <w:rPr>
          <w:rFonts w:asciiTheme="minorHAnsi" w:eastAsiaTheme="minorEastAsia" w:hAnsiTheme="minorHAnsi" w:cstheme="minorBidi"/>
          <w:noProof/>
          <w:sz w:val="22"/>
          <w:szCs w:val="22"/>
        </w:rPr>
      </w:pPr>
      <w:hyperlink w:anchor="_Toc451683815" w:history="1">
        <w:r w:rsidR="000929F4" w:rsidRPr="00744A45">
          <w:rPr>
            <w:rStyle w:val="Hyperlink"/>
            <w:noProof/>
          </w:rPr>
          <w:t>1.1.19</w:t>
        </w:r>
        <w:r w:rsidR="000929F4">
          <w:rPr>
            <w:rFonts w:asciiTheme="minorHAnsi" w:eastAsiaTheme="minorEastAsia" w:hAnsiTheme="minorHAnsi" w:cstheme="minorBidi"/>
            <w:noProof/>
            <w:sz w:val="22"/>
            <w:szCs w:val="22"/>
          </w:rPr>
          <w:tab/>
        </w:r>
        <w:r w:rsidR="000929F4" w:rsidRPr="00744A45">
          <w:rPr>
            <w:rStyle w:val="Hyperlink"/>
            <w:noProof/>
          </w:rPr>
          <w:t>Stereotype Phase</w:t>
        </w:r>
        <w:r w:rsidR="000929F4">
          <w:rPr>
            <w:noProof/>
            <w:webHidden/>
          </w:rPr>
          <w:tab/>
        </w:r>
        <w:r w:rsidR="000929F4">
          <w:rPr>
            <w:noProof/>
            <w:webHidden/>
          </w:rPr>
          <w:fldChar w:fldCharType="begin"/>
        </w:r>
        <w:r w:rsidR="000929F4">
          <w:rPr>
            <w:noProof/>
            <w:webHidden/>
          </w:rPr>
          <w:instrText xml:space="preserve"> PAGEREF _Toc451683815 \h </w:instrText>
        </w:r>
        <w:r w:rsidR="000929F4">
          <w:rPr>
            <w:noProof/>
            <w:webHidden/>
          </w:rPr>
        </w:r>
        <w:r w:rsidR="000929F4">
          <w:rPr>
            <w:noProof/>
            <w:webHidden/>
          </w:rPr>
          <w:fldChar w:fldCharType="separate"/>
        </w:r>
        <w:r w:rsidR="000929F4">
          <w:rPr>
            <w:noProof/>
            <w:webHidden/>
          </w:rPr>
          <w:t>126</w:t>
        </w:r>
        <w:r w:rsidR="000929F4">
          <w:rPr>
            <w:noProof/>
            <w:webHidden/>
          </w:rPr>
          <w:fldChar w:fldCharType="end"/>
        </w:r>
      </w:hyperlink>
    </w:p>
    <w:p w14:paraId="45FB3BAE" w14:textId="45FF702C" w:rsidR="000929F4" w:rsidRDefault="00AD48A1">
      <w:pPr>
        <w:pStyle w:val="TOC3"/>
        <w:rPr>
          <w:rFonts w:asciiTheme="minorHAnsi" w:eastAsiaTheme="minorEastAsia" w:hAnsiTheme="minorHAnsi" w:cstheme="minorBidi"/>
          <w:noProof/>
          <w:sz w:val="22"/>
          <w:szCs w:val="22"/>
        </w:rPr>
      </w:pPr>
      <w:hyperlink w:anchor="_Toc451683816" w:history="1">
        <w:r w:rsidR="000929F4" w:rsidRPr="00744A45">
          <w:rPr>
            <w:rStyle w:val="Hyperlink"/>
            <w:noProof/>
          </w:rPr>
          <w:t>1.1.20</w:t>
        </w:r>
        <w:r w:rsidR="000929F4">
          <w:rPr>
            <w:rFonts w:asciiTheme="minorHAnsi" w:eastAsiaTheme="minorEastAsia" w:hAnsiTheme="minorHAnsi" w:cstheme="minorBidi"/>
            <w:noProof/>
            <w:sz w:val="22"/>
            <w:szCs w:val="22"/>
          </w:rPr>
          <w:tab/>
        </w:r>
        <w:r w:rsidR="000929F4" w:rsidRPr="00744A45">
          <w:rPr>
            <w:rStyle w:val="Hyperlink"/>
            <w:noProof/>
          </w:rPr>
          <w:t>Stereotype Quantity Kind</w:t>
        </w:r>
        <w:r w:rsidR="000929F4">
          <w:rPr>
            <w:noProof/>
            <w:webHidden/>
          </w:rPr>
          <w:tab/>
        </w:r>
        <w:r w:rsidR="000929F4">
          <w:rPr>
            <w:noProof/>
            <w:webHidden/>
          </w:rPr>
          <w:fldChar w:fldCharType="begin"/>
        </w:r>
        <w:r w:rsidR="000929F4">
          <w:rPr>
            <w:noProof/>
            <w:webHidden/>
          </w:rPr>
          <w:instrText xml:space="preserve"> PAGEREF _Toc451683816 \h </w:instrText>
        </w:r>
        <w:r w:rsidR="000929F4">
          <w:rPr>
            <w:noProof/>
            <w:webHidden/>
          </w:rPr>
        </w:r>
        <w:r w:rsidR="000929F4">
          <w:rPr>
            <w:noProof/>
            <w:webHidden/>
          </w:rPr>
          <w:fldChar w:fldCharType="separate"/>
        </w:r>
        <w:r w:rsidR="000929F4">
          <w:rPr>
            <w:noProof/>
            <w:webHidden/>
          </w:rPr>
          <w:t>127</w:t>
        </w:r>
        <w:r w:rsidR="000929F4">
          <w:rPr>
            <w:noProof/>
            <w:webHidden/>
          </w:rPr>
          <w:fldChar w:fldCharType="end"/>
        </w:r>
      </w:hyperlink>
    </w:p>
    <w:p w14:paraId="522D5A40" w14:textId="3767172E" w:rsidR="000929F4" w:rsidRDefault="00AD48A1">
      <w:pPr>
        <w:pStyle w:val="TOC3"/>
        <w:rPr>
          <w:rFonts w:asciiTheme="minorHAnsi" w:eastAsiaTheme="minorEastAsia" w:hAnsiTheme="minorHAnsi" w:cstheme="minorBidi"/>
          <w:noProof/>
          <w:sz w:val="22"/>
          <w:szCs w:val="22"/>
        </w:rPr>
      </w:pPr>
      <w:hyperlink w:anchor="_Toc451683817" w:history="1">
        <w:r w:rsidR="000929F4" w:rsidRPr="00744A45">
          <w:rPr>
            <w:rStyle w:val="Hyperlink"/>
            <w:noProof/>
          </w:rPr>
          <w:t>1.1.21</w:t>
        </w:r>
        <w:r w:rsidR="000929F4">
          <w:rPr>
            <w:rFonts w:asciiTheme="minorHAnsi" w:eastAsiaTheme="minorEastAsia" w:hAnsiTheme="minorHAnsi" w:cstheme="minorBidi"/>
            <w:noProof/>
            <w:sz w:val="22"/>
            <w:szCs w:val="22"/>
          </w:rPr>
          <w:tab/>
        </w:r>
        <w:r w:rsidR="000929F4" w:rsidRPr="00744A45">
          <w:rPr>
            <w:rStyle w:val="Hyperlink"/>
            <w:noProof/>
          </w:rPr>
          <w:t>Stereotype Resource</w:t>
        </w:r>
        <w:r w:rsidR="000929F4">
          <w:rPr>
            <w:noProof/>
            <w:webHidden/>
          </w:rPr>
          <w:tab/>
        </w:r>
        <w:r w:rsidR="000929F4">
          <w:rPr>
            <w:noProof/>
            <w:webHidden/>
          </w:rPr>
          <w:fldChar w:fldCharType="begin"/>
        </w:r>
        <w:r w:rsidR="000929F4">
          <w:rPr>
            <w:noProof/>
            <w:webHidden/>
          </w:rPr>
          <w:instrText xml:space="preserve"> PAGEREF _Toc451683817 \h </w:instrText>
        </w:r>
        <w:r w:rsidR="000929F4">
          <w:rPr>
            <w:noProof/>
            <w:webHidden/>
          </w:rPr>
        </w:r>
        <w:r w:rsidR="000929F4">
          <w:rPr>
            <w:noProof/>
            <w:webHidden/>
          </w:rPr>
          <w:fldChar w:fldCharType="separate"/>
        </w:r>
        <w:r w:rsidR="000929F4">
          <w:rPr>
            <w:noProof/>
            <w:webHidden/>
          </w:rPr>
          <w:t>127</w:t>
        </w:r>
        <w:r w:rsidR="000929F4">
          <w:rPr>
            <w:noProof/>
            <w:webHidden/>
          </w:rPr>
          <w:fldChar w:fldCharType="end"/>
        </w:r>
      </w:hyperlink>
    </w:p>
    <w:p w14:paraId="30EC3380" w14:textId="039DBD16" w:rsidR="000929F4" w:rsidRDefault="00AD48A1">
      <w:pPr>
        <w:pStyle w:val="TOC3"/>
        <w:rPr>
          <w:rFonts w:asciiTheme="minorHAnsi" w:eastAsiaTheme="minorEastAsia" w:hAnsiTheme="minorHAnsi" w:cstheme="minorBidi"/>
          <w:noProof/>
          <w:sz w:val="22"/>
          <w:szCs w:val="22"/>
        </w:rPr>
      </w:pPr>
      <w:hyperlink w:anchor="_Toc451683818" w:history="1">
        <w:r w:rsidR="000929F4" w:rsidRPr="00744A45">
          <w:rPr>
            <w:rStyle w:val="Hyperlink"/>
            <w:noProof/>
          </w:rPr>
          <w:t>1.1.22</w:t>
        </w:r>
        <w:r w:rsidR="000929F4">
          <w:rPr>
            <w:rFonts w:asciiTheme="minorHAnsi" w:eastAsiaTheme="minorEastAsia" w:hAnsiTheme="minorHAnsi" w:cstheme="minorBidi"/>
            <w:noProof/>
            <w:sz w:val="22"/>
            <w:szCs w:val="22"/>
          </w:rPr>
          <w:tab/>
        </w:r>
        <w:r w:rsidR="000929F4" w:rsidRPr="00744A45">
          <w:rPr>
            <w:rStyle w:val="Hyperlink"/>
            <w:noProof/>
          </w:rPr>
          <w:t>Stereotype Role</w:t>
        </w:r>
        <w:r w:rsidR="000929F4">
          <w:rPr>
            <w:noProof/>
            <w:webHidden/>
          </w:rPr>
          <w:tab/>
        </w:r>
        <w:r w:rsidR="000929F4">
          <w:rPr>
            <w:noProof/>
            <w:webHidden/>
          </w:rPr>
          <w:fldChar w:fldCharType="begin"/>
        </w:r>
        <w:r w:rsidR="000929F4">
          <w:rPr>
            <w:noProof/>
            <w:webHidden/>
          </w:rPr>
          <w:instrText xml:space="preserve"> PAGEREF _Toc451683818 \h </w:instrText>
        </w:r>
        <w:r w:rsidR="000929F4">
          <w:rPr>
            <w:noProof/>
            <w:webHidden/>
          </w:rPr>
        </w:r>
        <w:r w:rsidR="000929F4">
          <w:rPr>
            <w:noProof/>
            <w:webHidden/>
          </w:rPr>
          <w:fldChar w:fldCharType="separate"/>
        </w:r>
        <w:r w:rsidR="000929F4">
          <w:rPr>
            <w:noProof/>
            <w:webHidden/>
          </w:rPr>
          <w:t>127</w:t>
        </w:r>
        <w:r w:rsidR="000929F4">
          <w:rPr>
            <w:noProof/>
            <w:webHidden/>
          </w:rPr>
          <w:fldChar w:fldCharType="end"/>
        </w:r>
      </w:hyperlink>
    </w:p>
    <w:p w14:paraId="70807EB4" w14:textId="3C6386DD" w:rsidR="000929F4" w:rsidRDefault="00AD48A1">
      <w:pPr>
        <w:pStyle w:val="TOC3"/>
        <w:rPr>
          <w:rFonts w:asciiTheme="minorHAnsi" w:eastAsiaTheme="minorEastAsia" w:hAnsiTheme="minorHAnsi" w:cstheme="minorBidi"/>
          <w:noProof/>
          <w:sz w:val="22"/>
          <w:szCs w:val="22"/>
        </w:rPr>
      </w:pPr>
      <w:hyperlink w:anchor="_Toc451683819" w:history="1">
        <w:r w:rsidR="000929F4" w:rsidRPr="00744A45">
          <w:rPr>
            <w:rStyle w:val="Hyperlink"/>
            <w:noProof/>
          </w:rPr>
          <w:t>1.1.23</w:t>
        </w:r>
        <w:r w:rsidR="000929F4">
          <w:rPr>
            <w:rFonts w:asciiTheme="minorHAnsi" w:eastAsiaTheme="minorEastAsia" w:hAnsiTheme="minorHAnsi" w:cstheme="minorBidi"/>
            <w:noProof/>
            <w:sz w:val="22"/>
            <w:szCs w:val="22"/>
          </w:rPr>
          <w:tab/>
        </w:r>
        <w:r w:rsidR="000929F4" w:rsidRPr="00744A45">
          <w:rPr>
            <w:rStyle w:val="Hyperlink"/>
            <w:noProof/>
          </w:rPr>
          <w:t>Stereotype Sufficient</w:t>
        </w:r>
        <w:r w:rsidR="000929F4">
          <w:rPr>
            <w:noProof/>
            <w:webHidden/>
          </w:rPr>
          <w:tab/>
        </w:r>
        <w:r w:rsidR="000929F4">
          <w:rPr>
            <w:noProof/>
            <w:webHidden/>
          </w:rPr>
          <w:fldChar w:fldCharType="begin"/>
        </w:r>
        <w:r w:rsidR="000929F4">
          <w:rPr>
            <w:noProof/>
            <w:webHidden/>
          </w:rPr>
          <w:instrText xml:space="preserve"> PAGEREF _Toc451683819 \h </w:instrText>
        </w:r>
        <w:r w:rsidR="000929F4">
          <w:rPr>
            <w:noProof/>
            <w:webHidden/>
          </w:rPr>
        </w:r>
        <w:r w:rsidR="000929F4">
          <w:rPr>
            <w:noProof/>
            <w:webHidden/>
          </w:rPr>
          <w:fldChar w:fldCharType="separate"/>
        </w:r>
        <w:r w:rsidR="000929F4">
          <w:rPr>
            <w:noProof/>
            <w:webHidden/>
          </w:rPr>
          <w:t>127</w:t>
        </w:r>
        <w:r w:rsidR="000929F4">
          <w:rPr>
            <w:noProof/>
            <w:webHidden/>
          </w:rPr>
          <w:fldChar w:fldCharType="end"/>
        </w:r>
      </w:hyperlink>
    </w:p>
    <w:p w14:paraId="0C89AAFE" w14:textId="54F3A51B" w:rsidR="000929F4" w:rsidRDefault="00AD48A1">
      <w:pPr>
        <w:pStyle w:val="TOC3"/>
        <w:rPr>
          <w:rFonts w:asciiTheme="minorHAnsi" w:eastAsiaTheme="minorEastAsia" w:hAnsiTheme="minorHAnsi" w:cstheme="minorBidi"/>
          <w:noProof/>
          <w:sz w:val="22"/>
          <w:szCs w:val="22"/>
        </w:rPr>
      </w:pPr>
      <w:hyperlink w:anchor="_Toc451683820" w:history="1">
        <w:r w:rsidR="000929F4" w:rsidRPr="00744A45">
          <w:rPr>
            <w:rStyle w:val="Hyperlink"/>
            <w:noProof/>
          </w:rPr>
          <w:t>1.1.24</w:t>
        </w:r>
        <w:r w:rsidR="000929F4">
          <w:rPr>
            <w:rFonts w:asciiTheme="minorHAnsi" w:eastAsiaTheme="minorEastAsia" w:hAnsiTheme="minorHAnsi" w:cstheme="minorBidi"/>
            <w:noProof/>
            <w:sz w:val="22"/>
            <w:szCs w:val="22"/>
          </w:rPr>
          <w:tab/>
        </w:r>
        <w:r w:rsidR="000929F4" w:rsidRPr="00744A45">
          <w:rPr>
            <w:rStyle w:val="Hyperlink"/>
            <w:noProof/>
          </w:rPr>
          <w:t>Stereotype Synonym</w:t>
        </w:r>
        <w:r w:rsidR="000929F4">
          <w:rPr>
            <w:noProof/>
            <w:webHidden/>
          </w:rPr>
          <w:tab/>
        </w:r>
        <w:r w:rsidR="000929F4">
          <w:rPr>
            <w:noProof/>
            <w:webHidden/>
          </w:rPr>
          <w:fldChar w:fldCharType="begin"/>
        </w:r>
        <w:r w:rsidR="000929F4">
          <w:rPr>
            <w:noProof/>
            <w:webHidden/>
          </w:rPr>
          <w:instrText xml:space="preserve"> PAGEREF _Toc451683820 \h </w:instrText>
        </w:r>
        <w:r w:rsidR="000929F4">
          <w:rPr>
            <w:noProof/>
            <w:webHidden/>
          </w:rPr>
        </w:r>
        <w:r w:rsidR="000929F4">
          <w:rPr>
            <w:noProof/>
            <w:webHidden/>
          </w:rPr>
          <w:fldChar w:fldCharType="separate"/>
        </w:r>
        <w:r w:rsidR="000929F4">
          <w:rPr>
            <w:noProof/>
            <w:webHidden/>
          </w:rPr>
          <w:t>127</w:t>
        </w:r>
        <w:r w:rsidR="000929F4">
          <w:rPr>
            <w:noProof/>
            <w:webHidden/>
          </w:rPr>
          <w:fldChar w:fldCharType="end"/>
        </w:r>
      </w:hyperlink>
    </w:p>
    <w:p w14:paraId="18717F75" w14:textId="027B2AEA" w:rsidR="000929F4" w:rsidRDefault="00AD48A1">
      <w:pPr>
        <w:pStyle w:val="TOC3"/>
        <w:rPr>
          <w:rFonts w:asciiTheme="minorHAnsi" w:eastAsiaTheme="minorEastAsia" w:hAnsiTheme="minorHAnsi" w:cstheme="minorBidi"/>
          <w:noProof/>
          <w:sz w:val="22"/>
          <w:szCs w:val="22"/>
        </w:rPr>
      </w:pPr>
      <w:hyperlink w:anchor="_Toc451683821" w:history="1">
        <w:r w:rsidR="000929F4" w:rsidRPr="00744A45">
          <w:rPr>
            <w:rStyle w:val="Hyperlink"/>
            <w:noProof/>
          </w:rPr>
          <w:t>1.1.25</w:t>
        </w:r>
        <w:r w:rsidR="000929F4">
          <w:rPr>
            <w:rFonts w:asciiTheme="minorHAnsi" w:eastAsiaTheme="minorEastAsia" w:hAnsiTheme="minorHAnsi" w:cstheme="minorBidi"/>
            <w:noProof/>
            <w:sz w:val="22"/>
            <w:szCs w:val="22"/>
          </w:rPr>
          <w:tab/>
        </w:r>
        <w:r w:rsidR="000929F4" w:rsidRPr="00744A45">
          <w:rPr>
            <w:rStyle w:val="Hyperlink"/>
            <w:noProof/>
          </w:rPr>
          <w:t>Stereotype Union</w:t>
        </w:r>
        <w:r w:rsidR="000929F4">
          <w:rPr>
            <w:noProof/>
            <w:webHidden/>
          </w:rPr>
          <w:tab/>
        </w:r>
        <w:r w:rsidR="000929F4">
          <w:rPr>
            <w:noProof/>
            <w:webHidden/>
          </w:rPr>
          <w:fldChar w:fldCharType="begin"/>
        </w:r>
        <w:r w:rsidR="000929F4">
          <w:rPr>
            <w:noProof/>
            <w:webHidden/>
          </w:rPr>
          <w:instrText xml:space="preserve"> PAGEREF _Toc451683821 \h </w:instrText>
        </w:r>
        <w:r w:rsidR="000929F4">
          <w:rPr>
            <w:noProof/>
            <w:webHidden/>
          </w:rPr>
        </w:r>
        <w:r w:rsidR="000929F4">
          <w:rPr>
            <w:noProof/>
            <w:webHidden/>
          </w:rPr>
          <w:fldChar w:fldCharType="separate"/>
        </w:r>
        <w:r w:rsidR="000929F4">
          <w:rPr>
            <w:noProof/>
            <w:webHidden/>
          </w:rPr>
          <w:t>128</w:t>
        </w:r>
        <w:r w:rsidR="000929F4">
          <w:rPr>
            <w:noProof/>
            <w:webHidden/>
          </w:rPr>
          <w:fldChar w:fldCharType="end"/>
        </w:r>
      </w:hyperlink>
    </w:p>
    <w:p w14:paraId="55337349" w14:textId="0E015DB5" w:rsidR="000929F4" w:rsidRDefault="00AD48A1">
      <w:pPr>
        <w:pStyle w:val="TOC3"/>
        <w:rPr>
          <w:rFonts w:asciiTheme="minorHAnsi" w:eastAsiaTheme="minorEastAsia" w:hAnsiTheme="minorHAnsi" w:cstheme="minorBidi"/>
          <w:noProof/>
          <w:sz w:val="22"/>
          <w:szCs w:val="22"/>
        </w:rPr>
      </w:pPr>
      <w:hyperlink w:anchor="_Toc451683822" w:history="1">
        <w:r w:rsidR="000929F4" w:rsidRPr="00744A45">
          <w:rPr>
            <w:rStyle w:val="Hyperlink"/>
            <w:noProof/>
          </w:rPr>
          <w:t>1.1.26</w:t>
        </w:r>
        <w:r w:rsidR="000929F4">
          <w:rPr>
            <w:rFonts w:asciiTheme="minorHAnsi" w:eastAsiaTheme="minorEastAsia" w:hAnsiTheme="minorHAnsi" w:cstheme="minorBidi"/>
            <w:noProof/>
            <w:sz w:val="22"/>
            <w:szCs w:val="22"/>
          </w:rPr>
          <w:tab/>
        </w:r>
        <w:r w:rsidR="000929F4" w:rsidRPr="00744A45">
          <w:rPr>
            <w:rStyle w:val="Hyperlink"/>
            <w:noProof/>
          </w:rPr>
          <w:t>Stereotype Unit Type</w:t>
        </w:r>
        <w:r w:rsidR="000929F4">
          <w:rPr>
            <w:noProof/>
            <w:webHidden/>
          </w:rPr>
          <w:tab/>
        </w:r>
        <w:r w:rsidR="000929F4">
          <w:rPr>
            <w:noProof/>
            <w:webHidden/>
          </w:rPr>
          <w:fldChar w:fldCharType="begin"/>
        </w:r>
        <w:r w:rsidR="000929F4">
          <w:rPr>
            <w:noProof/>
            <w:webHidden/>
          </w:rPr>
          <w:instrText xml:space="preserve"> PAGEREF _Toc451683822 \h </w:instrText>
        </w:r>
        <w:r w:rsidR="000929F4">
          <w:rPr>
            <w:noProof/>
            <w:webHidden/>
          </w:rPr>
        </w:r>
        <w:r w:rsidR="000929F4">
          <w:rPr>
            <w:noProof/>
            <w:webHidden/>
          </w:rPr>
          <w:fldChar w:fldCharType="separate"/>
        </w:r>
        <w:r w:rsidR="000929F4">
          <w:rPr>
            <w:noProof/>
            <w:webHidden/>
          </w:rPr>
          <w:t>128</w:t>
        </w:r>
        <w:r w:rsidR="000929F4">
          <w:rPr>
            <w:noProof/>
            <w:webHidden/>
          </w:rPr>
          <w:fldChar w:fldCharType="end"/>
        </w:r>
      </w:hyperlink>
    </w:p>
    <w:p w14:paraId="31DA91CF" w14:textId="4488C3FE" w:rsidR="000929F4" w:rsidRDefault="00AD48A1">
      <w:pPr>
        <w:pStyle w:val="TOC3"/>
        <w:rPr>
          <w:rFonts w:asciiTheme="minorHAnsi" w:eastAsiaTheme="minorEastAsia" w:hAnsiTheme="minorHAnsi" w:cstheme="minorBidi"/>
          <w:noProof/>
          <w:sz w:val="22"/>
          <w:szCs w:val="22"/>
        </w:rPr>
      </w:pPr>
      <w:hyperlink w:anchor="_Toc451683823" w:history="1">
        <w:r w:rsidR="000929F4" w:rsidRPr="00744A45">
          <w:rPr>
            <w:rStyle w:val="Hyperlink"/>
            <w:noProof/>
          </w:rPr>
          <w:t>1.1.27</w:t>
        </w:r>
        <w:r w:rsidR="000929F4">
          <w:rPr>
            <w:rFonts w:asciiTheme="minorHAnsi" w:eastAsiaTheme="minorEastAsia" w:hAnsiTheme="minorHAnsi" w:cstheme="minorBidi"/>
            <w:noProof/>
            <w:sz w:val="22"/>
            <w:szCs w:val="22"/>
          </w:rPr>
          <w:tab/>
        </w:r>
        <w:r w:rsidR="000929F4" w:rsidRPr="00744A45">
          <w:rPr>
            <w:rStyle w:val="Hyperlink"/>
            <w:noProof/>
          </w:rPr>
          <w:t>Stereotype Value Type</w:t>
        </w:r>
        <w:r w:rsidR="000929F4">
          <w:rPr>
            <w:noProof/>
            <w:webHidden/>
          </w:rPr>
          <w:tab/>
        </w:r>
        <w:r w:rsidR="000929F4">
          <w:rPr>
            <w:noProof/>
            <w:webHidden/>
          </w:rPr>
          <w:fldChar w:fldCharType="begin"/>
        </w:r>
        <w:r w:rsidR="000929F4">
          <w:rPr>
            <w:noProof/>
            <w:webHidden/>
          </w:rPr>
          <w:instrText xml:space="preserve"> PAGEREF _Toc451683823 \h </w:instrText>
        </w:r>
        <w:r w:rsidR="000929F4">
          <w:rPr>
            <w:noProof/>
            <w:webHidden/>
          </w:rPr>
        </w:r>
        <w:r w:rsidR="000929F4">
          <w:rPr>
            <w:noProof/>
            <w:webHidden/>
          </w:rPr>
          <w:fldChar w:fldCharType="separate"/>
        </w:r>
        <w:r w:rsidR="000929F4">
          <w:rPr>
            <w:noProof/>
            <w:webHidden/>
          </w:rPr>
          <w:t>129</w:t>
        </w:r>
        <w:r w:rsidR="000929F4">
          <w:rPr>
            <w:noProof/>
            <w:webHidden/>
          </w:rPr>
          <w:fldChar w:fldCharType="end"/>
        </w:r>
      </w:hyperlink>
    </w:p>
    <w:p w14:paraId="29188752" w14:textId="07400814" w:rsidR="000929F4" w:rsidRDefault="00AD48A1">
      <w:pPr>
        <w:pStyle w:val="TOC2"/>
        <w:rPr>
          <w:rFonts w:asciiTheme="minorHAnsi" w:eastAsiaTheme="minorEastAsia" w:hAnsiTheme="minorHAnsi" w:cstheme="minorBidi"/>
          <w:noProof/>
          <w:sz w:val="22"/>
          <w:szCs w:val="22"/>
        </w:rPr>
      </w:pPr>
      <w:hyperlink w:anchor="_Toc451683824" w:history="1">
        <w:r w:rsidR="000929F4" w:rsidRPr="00744A45">
          <w:rPr>
            <w:rStyle w:val="Hyperlink"/>
            <w:noProof/>
          </w:rPr>
          <w:t>9.3</w:t>
        </w:r>
        <w:r w:rsidR="000929F4">
          <w:rPr>
            <w:rFonts w:asciiTheme="minorHAnsi" w:eastAsiaTheme="minorEastAsia" w:hAnsiTheme="minorHAnsi" w:cstheme="minorBidi"/>
            <w:noProof/>
            <w:sz w:val="22"/>
            <w:szCs w:val="22"/>
          </w:rPr>
          <w:tab/>
        </w:r>
        <w:r w:rsidR="000929F4" w:rsidRPr="00744A45">
          <w:rPr>
            <w:rStyle w:val="Hyperlink"/>
            <w:noProof/>
          </w:rPr>
          <w:t>UML Profile – SIMF Rules &amp; Model Mapping Semantics</w:t>
        </w:r>
        <w:r w:rsidR="000929F4">
          <w:rPr>
            <w:noProof/>
            <w:webHidden/>
          </w:rPr>
          <w:tab/>
        </w:r>
        <w:r w:rsidR="000929F4">
          <w:rPr>
            <w:noProof/>
            <w:webHidden/>
          </w:rPr>
          <w:fldChar w:fldCharType="begin"/>
        </w:r>
        <w:r w:rsidR="000929F4">
          <w:rPr>
            <w:noProof/>
            <w:webHidden/>
          </w:rPr>
          <w:instrText xml:space="preserve"> PAGEREF _Toc451683824 \h </w:instrText>
        </w:r>
        <w:r w:rsidR="000929F4">
          <w:rPr>
            <w:noProof/>
            <w:webHidden/>
          </w:rPr>
        </w:r>
        <w:r w:rsidR="000929F4">
          <w:rPr>
            <w:noProof/>
            <w:webHidden/>
          </w:rPr>
          <w:fldChar w:fldCharType="separate"/>
        </w:r>
        <w:r w:rsidR="000929F4">
          <w:rPr>
            <w:noProof/>
            <w:webHidden/>
          </w:rPr>
          <w:t>130</w:t>
        </w:r>
        <w:r w:rsidR="000929F4">
          <w:rPr>
            <w:noProof/>
            <w:webHidden/>
          </w:rPr>
          <w:fldChar w:fldCharType="end"/>
        </w:r>
      </w:hyperlink>
    </w:p>
    <w:p w14:paraId="2D0C1574" w14:textId="101201A0" w:rsidR="000929F4" w:rsidRDefault="00AD48A1">
      <w:pPr>
        <w:pStyle w:val="TOC3"/>
        <w:rPr>
          <w:rFonts w:asciiTheme="minorHAnsi" w:eastAsiaTheme="minorEastAsia" w:hAnsiTheme="minorHAnsi" w:cstheme="minorBidi"/>
          <w:noProof/>
          <w:sz w:val="22"/>
          <w:szCs w:val="22"/>
        </w:rPr>
      </w:pPr>
      <w:hyperlink w:anchor="_Toc451683825" w:history="1">
        <w:r w:rsidR="000929F4" w:rsidRPr="00744A45">
          <w:rPr>
            <w:rStyle w:val="Hyperlink"/>
            <w:noProof/>
          </w:rPr>
          <w:t>9.3.1</w:t>
        </w:r>
        <w:r w:rsidR="000929F4">
          <w:rPr>
            <w:rFonts w:asciiTheme="minorHAnsi" w:eastAsiaTheme="minorEastAsia" w:hAnsiTheme="minorHAnsi" w:cstheme="minorBidi"/>
            <w:noProof/>
            <w:sz w:val="22"/>
            <w:szCs w:val="22"/>
          </w:rPr>
          <w:tab/>
        </w:r>
        <w:r w:rsidR="000929F4" w:rsidRPr="00744A45">
          <w:rPr>
            <w:rStyle w:val="Hyperlink"/>
            <w:noProof/>
          </w:rPr>
          <w:t>Structure of Rule Specifications</w:t>
        </w:r>
        <w:r w:rsidR="000929F4">
          <w:rPr>
            <w:noProof/>
            <w:webHidden/>
          </w:rPr>
          <w:tab/>
        </w:r>
        <w:r w:rsidR="000929F4">
          <w:rPr>
            <w:noProof/>
            <w:webHidden/>
          </w:rPr>
          <w:fldChar w:fldCharType="begin"/>
        </w:r>
        <w:r w:rsidR="000929F4">
          <w:rPr>
            <w:noProof/>
            <w:webHidden/>
          </w:rPr>
          <w:instrText xml:space="preserve"> PAGEREF _Toc451683825 \h </w:instrText>
        </w:r>
        <w:r w:rsidR="000929F4">
          <w:rPr>
            <w:noProof/>
            <w:webHidden/>
          </w:rPr>
        </w:r>
        <w:r w:rsidR="000929F4">
          <w:rPr>
            <w:noProof/>
            <w:webHidden/>
          </w:rPr>
          <w:fldChar w:fldCharType="separate"/>
        </w:r>
        <w:r w:rsidR="000929F4">
          <w:rPr>
            <w:noProof/>
            <w:webHidden/>
          </w:rPr>
          <w:t>130</w:t>
        </w:r>
        <w:r w:rsidR="000929F4">
          <w:rPr>
            <w:noProof/>
            <w:webHidden/>
          </w:rPr>
          <w:fldChar w:fldCharType="end"/>
        </w:r>
      </w:hyperlink>
    </w:p>
    <w:p w14:paraId="439FD39D" w14:textId="44891A08" w:rsidR="000929F4" w:rsidRDefault="00AD48A1">
      <w:pPr>
        <w:pStyle w:val="TOC3"/>
        <w:rPr>
          <w:rFonts w:asciiTheme="minorHAnsi" w:eastAsiaTheme="minorEastAsia" w:hAnsiTheme="minorHAnsi" w:cstheme="minorBidi"/>
          <w:noProof/>
          <w:sz w:val="22"/>
          <w:szCs w:val="22"/>
        </w:rPr>
      </w:pPr>
      <w:hyperlink w:anchor="_Toc451683826" w:history="1">
        <w:r w:rsidR="000929F4" w:rsidRPr="00744A45">
          <w:rPr>
            <w:rStyle w:val="Hyperlink"/>
            <w:noProof/>
          </w:rPr>
          <w:t>9.3.2</w:t>
        </w:r>
        <w:r w:rsidR="000929F4">
          <w:rPr>
            <w:rFonts w:asciiTheme="minorHAnsi" w:eastAsiaTheme="minorEastAsia" w:hAnsiTheme="minorHAnsi" w:cstheme="minorBidi"/>
            <w:noProof/>
            <w:sz w:val="22"/>
            <w:szCs w:val="22"/>
          </w:rPr>
          <w:tab/>
        </w:r>
        <w:r w:rsidR="000929F4" w:rsidRPr="00744A45">
          <w:rPr>
            <w:rStyle w:val="Hyperlink"/>
            <w:noProof/>
          </w:rPr>
          <w:t>Rule Model</w:t>
        </w:r>
        <w:r w:rsidR="000929F4">
          <w:rPr>
            <w:noProof/>
            <w:webHidden/>
          </w:rPr>
          <w:tab/>
        </w:r>
        <w:r w:rsidR="000929F4">
          <w:rPr>
            <w:noProof/>
            <w:webHidden/>
          </w:rPr>
          <w:fldChar w:fldCharType="begin"/>
        </w:r>
        <w:r w:rsidR="000929F4">
          <w:rPr>
            <w:noProof/>
            <w:webHidden/>
          </w:rPr>
          <w:instrText xml:space="preserve"> PAGEREF _Toc451683826 \h </w:instrText>
        </w:r>
        <w:r w:rsidR="000929F4">
          <w:rPr>
            <w:noProof/>
            <w:webHidden/>
          </w:rPr>
        </w:r>
        <w:r w:rsidR="000929F4">
          <w:rPr>
            <w:noProof/>
            <w:webHidden/>
          </w:rPr>
          <w:fldChar w:fldCharType="separate"/>
        </w:r>
        <w:r w:rsidR="000929F4">
          <w:rPr>
            <w:noProof/>
            <w:webHidden/>
          </w:rPr>
          <w:t>130</w:t>
        </w:r>
        <w:r w:rsidR="000929F4">
          <w:rPr>
            <w:noProof/>
            <w:webHidden/>
          </w:rPr>
          <w:fldChar w:fldCharType="end"/>
        </w:r>
      </w:hyperlink>
    </w:p>
    <w:p w14:paraId="65860B05" w14:textId="6EBF402A" w:rsidR="000929F4" w:rsidRDefault="00AD48A1">
      <w:pPr>
        <w:pStyle w:val="TOC3"/>
        <w:rPr>
          <w:rFonts w:asciiTheme="minorHAnsi" w:eastAsiaTheme="minorEastAsia" w:hAnsiTheme="minorHAnsi" w:cstheme="minorBidi"/>
          <w:noProof/>
          <w:sz w:val="22"/>
          <w:szCs w:val="22"/>
        </w:rPr>
      </w:pPr>
      <w:hyperlink w:anchor="_Toc451683827" w:history="1">
        <w:r w:rsidR="000929F4" w:rsidRPr="00744A45">
          <w:rPr>
            <w:rStyle w:val="Hyperlink"/>
            <w:noProof/>
          </w:rPr>
          <w:t>9.3.3</w:t>
        </w:r>
        <w:r w:rsidR="000929F4">
          <w:rPr>
            <w:rFonts w:asciiTheme="minorHAnsi" w:eastAsiaTheme="minorEastAsia" w:hAnsiTheme="minorHAnsi" w:cstheme="minorBidi"/>
            <w:noProof/>
            <w:sz w:val="22"/>
            <w:szCs w:val="22"/>
          </w:rPr>
          <w:tab/>
        </w:r>
        <w:r w:rsidR="000929F4" w:rsidRPr="00744A45">
          <w:rPr>
            <w:rStyle w:val="Hyperlink"/>
            <w:noProof/>
          </w:rPr>
          <w:t>Representations</w:t>
        </w:r>
        <w:r w:rsidR="000929F4">
          <w:rPr>
            <w:noProof/>
            <w:webHidden/>
          </w:rPr>
          <w:tab/>
        </w:r>
        <w:r w:rsidR="000929F4">
          <w:rPr>
            <w:noProof/>
            <w:webHidden/>
          </w:rPr>
          <w:fldChar w:fldCharType="begin"/>
        </w:r>
        <w:r w:rsidR="000929F4">
          <w:rPr>
            <w:noProof/>
            <w:webHidden/>
          </w:rPr>
          <w:instrText xml:space="preserve"> PAGEREF _Toc451683827 \h </w:instrText>
        </w:r>
        <w:r w:rsidR="000929F4">
          <w:rPr>
            <w:noProof/>
            <w:webHidden/>
          </w:rPr>
        </w:r>
        <w:r w:rsidR="000929F4">
          <w:rPr>
            <w:noProof/>
            <w:webHidden/>
          </w:rPr>
          <w:fldChar w:fldCharType="separate"/>
        </w:r>
        <w:r w:rsidR="000929F4">
          <w:rPr>
            <w:noProof/>
            <w:webHidden/>
          </w:rPr>
          <w:t>131</w:t>
        </w:r>
        <w:r w:rsidR="000929F4">
          <w:rPr>
            <w:noProof/>
            <w:webHidden/>
          </w:rPr>
          <w:fldChar w:fldCharType="end"/>
        </w:r>
      </w:hyperlink>
    </w:p>
    <w:p w14:paraId="6261A89D" w14:textId="2B17EB46" w:rsidR="000929F4" w:rsidRDefault="00AD48A1">
      <w:pPr>
        <w:pStyle w:val="TOC3"/>
        <w:rPr>
          <w:rFonts w:asciiTheme="minorHAnsi" w:eastAsiaTheme="minorEastAsia" w:hAnsiTheme="minorHAnsi" w:cstheme="minorBidi"/>
          <w:noProof/>
          <w:sz w:val="22"/>
          <w:szCs w:val="22"/>
        </w:rPr>
      </w:pPr>
      <w:hyperlink w:anchor="_Toc451683828" w:history="1">
        <w:r w:rsidR="000929F4" w:rsidRPr="00744A45">
          <w:rPr>
            <w:rStyle w:val="Hyperlink"/>
            <w:noProof/>
          </w:rPr>
          <w:t>9.3.4</w:t>
        </w:r>
        <w:r w:rsidR="000929F4">
          <w:rPr>
            <w:rFonts w:asciiTheme="minorHAnsi" w:eastAsiaTheme="minorEastAsia" w:hAnsiTheme="minorHAnsi" w:cstheme="minorBidi"/>
            <w:noProof/>
            <w:sz w:val="22"/>
            <w:szCs w:val="22"/>
          </w:rPr>
          <w:tab/>
        </w:r>
        <w:r w:rsidR="000929F4" w:rsidRPr="00744A45">
          <w:rPr>
            <w:rStyle w:val="Hyperlink"/>
            <w:noProof/>
          </w:rPr>
          <w:t>Mapping Rules</w:t>
        </w:r>
        <w:r w:rsidR="000929F4">
          <w:rPr>
            <w:noProof/>
            <w:webHidden/>
          </w:rPr>
          <w:tab/>
        </w:r>
        <w:r w:rsidR="000929F4">
          <w:rPr>
            <w:noProof/>
            <w:webHidden/>
          </w:rPr>
          <w:fldChar w:fldCharType="begin"/>
        </w:r>
        <w:r w:rsidR="000929F4">
          <w:rPr>
            <w:noProof/>
            <w:webHidden/>
          </w:rPr>
          <w:instrText xml:space="preserve"> PAGEREF _Toc451683828 \h </w:instrText>
        </w:r>
        <w:r w:rsidR="000929F4">
          <w:rPr>
            <w:noProof/>
            <w:webHidden/>
          </w:rPr>
        </w:r>
        <w:r w:rsidR="000929F4">
          <w:rPr>
            <w:noProof/>
            <w:webHidden/>
          </w:rPr>
          <w:fldChar w:fldCharType="separate"/>
        </w:r>
        <w:r w:rsidR="000929F4">
          <w:rPr>
            <w:noProof/>
            <w:webHidden/>
          </w:rPr>
          <w:t>131</w:t>
        </w:r>
        <w:r w:rsidR="000929F4">
          <w:rPr>
            <w:noProof/>
            <w:webHidden/>
          </w:rPr>
          <w:fldChar w:fldCharType="end"/>
        </w:r>
      </w:hyperlink>
    </w:p>
    <w:p w14:paraId="578E7B28" w14:textId="0CBB755B" w:rsidR="000929F4" w:rsidRDefault="00AD48A1">
      <w:pPr>
        <w:pStyle w:val="TOC3"/>
        <w:rPr>
          <w:rFonts w:asciiTheme="minorHAnsi" w:eastAsiaTheme="minorEastAsia" w:hAnsiTheme="minorHAnsi" w:cstheme="minorBidi"/>
          <w:noProof/>
          <w:sz w:val="22"/>
          <w:szCs w:val="22"/>
        </w:rPr>
      </w:pPr>
      <w:hyperlink w:anchor="_Toc451683829" w:history="1">
        <w:r w:rsidR="000929F4" w:rsidRPr="00744A45">
          <w:rPr>
            <w:rStyle w:val="Hyperlink"/>
            <w:noProof/>
          </w:rPr>
          <w:t>9.3.5</w:t>
        </w:r>
        <w:r w:rsidR="000929F4">
          <w:rPr>
            <w:rFonts w:asciiTheme="minorHAnsi" w:eastAsiaTheme="minorEastAsia" w:hAnsiTheme="minorHAnsi" w:cstheme="minorBidi"/>
            <w:noProof/>
            <w:sz w:val="22"/>
            <w:szCs w:val="22"/>
          </w:rPr>
          <w:tab/>
        </w:r>
        <w:r w:rsidR="000929F4" w:rsidRPr="00744A45">
          <w:rPr>
            <w:rStyle w:val="Hyperlink"/>
            <w:noProof/>
          </w:rPr>
          <w:t>&lt;&lt;Match&gt;&gt; Elements</w:t>
        </w:r>
        <w:r w:rsidR="000929F4">
          <w:rPr>
            <w:noProof/>
            <w:webHidden/>
          </w:rPr>
          <w:tab/>
        </w:r>
        <w:r w:rsidR="000929F4">
          <w:rPr>
            <w:noProof/>
            <w:webHidden/>
          </w:rPr>
          <w:fldChar w:fldCharType="begin"/>
        </w:r>
        <w:r w:rsidR="000929F4">
          <w:rPr>
            <w:noProof/>
            <w:webHidden/>
          </w:rPr>
          <w:instrText xml:space="preserve"> PAGEREF _Toc451683829 \h </w:instrText>
        </w:r>
        <w:r w:rsidR="000929F4">
          <w:rPr>
            <w:noProof/>
            <w:webHidden/>
          </w:rPr>
        </w:r>
        <w:r w:rsidR="000929F4">
          <w:rPr>
            <w:noProof/>
            <w:webHidden/>
          </w:rPr>
          <w:fldChar w:fldCharType="separate"/>
        </w:r>
        <w:r w:rsidR="000929F4">
          <w:rPr>
            <w:noProof/>
            <w:webHidden/>
          </w:rPr>
          <w:t>133</w:t>
        </w:r>
        <w:r w:rsidR="000929F4">
          <w:rPr>
            <w:noProof/>
            <w:webHidden/>
          </w:rPr>
          <w:fldChar w:fldCharType="end"/>
        </w:r>
      </w:hyperlink>
    </w:p>
    <w:p w14:paraId="10178B7F" w14:textId="0AF907D0" w:rsidR="000929F4" w:rsidRDefault="00AD48A1">
      <w:pPr>
        <w:pStyle w:val="TOC3"/>
        <w:rPr>
          <w:rFonts w:asciiTheme="minorHAnsi" w:eastAsiaTheme="minorEastAsia" w:hAnsiTheme="minorHAnsi" w:cstheme="minorBidi"/>
          <w:noProof/>
          <w:sz w:val="22"/>
          <w:szCs w:val="22"/>
        </w:rPr>
      </w:pPr>
      <w:hyperlink w:anchor="_Toc451683830" w:history="1">
        <w:r w:rsidR="000929F4" w:rsidRPr="00744A45">
          <w:rPr>
            <w:rStyle w:val="Hyperlink"/>
            <w:noProof/>
          </w:rPr>
          <w:t>9.3.6</w:t>
        </w:r>
        <w:r w:rsidR="000929F4">
          <w:rPr>
            <w:rFonts w:asciiTheme="minorHAnsi" w:eastAsiaTheme="minorEastAsia" w:hAnsiTheme="minorHAnsi" w:cstheme="minorBidi"/>
            <w:noProof/>
            <w:sz w:val="22"/>
            <w:szCs w:val="22"/>
          </w:rPr>
          <w:tab/>
        </w:r>
        <w:r w:rsidR="000929F4" w:rsidRPr="00744A45">
          <w:rPr>
            <w:rStyle w:val="Hyperlink"/>
            <w:noProof/>
          </w:rPr>
          <w:t>Pattern element traversals and patterns</w:t>
        </w:r>
        <w:r w:rsidR="000929F4">
          <w:rPr>
            <w:noProof/>
            <w:webHidden/>
          </w:rPr>
          <w:tab/>
        </w:r>
        <w:r w:rsidR="000929F4">
          <w:rPr>
            <w:noProof/>
            <w:webHidden/>
          </w:rPr>
          <w:fldChar w:fldCharType="begin"/>
        </w:r>
        <w:r w:rsidR="000929F4">
          <w:rPr>
            <w:noProof/>
            <w:webHidden/>
          </w:rPr>
          <w:instrText xml:space="preserve"> PAGEREF _Toc451683830 \h </w:instrText>
        </w:r>
        <w:r w:rsidR="000929F4">
          <w:rPr>
            <w:noProof/>
            <w:webHidden/>
          </w:rPr>
        </w:r>
        <w:r w:rsidR="000929F4">
          <w:rPr>
            <w:noProof/>
            <w:webHidden/>
          </w:rPr>
          <w:fldChar w:fldCharType="separate"/>
        </w:r>
        <w:r w:rsidR="000929F4">
          <w:rPr>
            <w:noProof/>
            <w:webHidden/>
          </w:rPr>
          <w:t>134</w:t>
        </w:r>
        <w:r w:rsidR="000929F4">
          <w:rPr>
            <w:noProof/>
            <w:webHidden/>
          </w:rPr>
          <w:fldChar w:fldCharType="end"/>
        </w:r>
      </w:hyperlink>
    </w:p>
    <w:p w14:paraId="724F3211" w14:textId="37C7AE86" w:rsidR="000929F4" w:rsidRDefault="00AD48A1">
      <w:pPr>
        <w:pStyle w:val="TOC3"/>
        <w:rPr>
          <w:rFonts w:asciiTheme="minorHAnsi" w:eastAsiaTheme="minorEastAsia" w:hAnsiTheme="minorHAnsi" w:cstheme="minorBidi"/>
          <w:noProof/>
          <w:sz w:val="22"/>
          <w:szCs w:val="22"/>
        </w:rPr>
      </w:pPr>
      <w:hyperlink w:anchor="_Toc451683831" w:history="1">
        <w:r w:rsidR="000929F4" w:rsidRPr="00744A45">
          <w:rPr>
            <w:rStyle w:val="Hyperlink"/>
            <w:noProof/>
          </w:rPr>
          <w:t>9.3.7</w:t>
        </w:r>
        <w:r w:rsidR="000929F4">
          <w:rPr>
            <w:rFonts w:asciiTheme="minorHAnsi" w:eastAsiaTheme="minorEastAsia" w:hAnsiTheme="minorHAnsi" w:cstheme="minorBidi"/>
            <w:noProof/>
            <w:sz w:val="22"/>
            <w:szCs w:val="22"/>
          </w:rPr>
          <w:tab/>
        </w:r>
        <w:r w:rsidR="000929F4" w:rsidRPr="00744A45">
          <w:rPr>
            <w:rStyle w:val="Hyperlink"/>
            <w:noProof/>
          </w:rPr>
          <w:t>Multiplicity constraints in patterns</w:t>
        </w:r>
        <w:r w:rsidR="000929F4">
          <w:rPr>
            <w:noProof/>
            <w:webHidden/>
          </w:rPr>
          <w:tab/>
        </w:r>
        <w:r w:rsidR="000929F4">
          <w:rPr>
            <w:noProof/>
            <w:webHidden/>
          </w:rPr>
          <w:fldChar w:fldCharType="begin"/>
        </w:r>
        <w:r w:rsidR="000929F4">
          <w:rPr>
            <w:noProof/>
            <w:webHidden/>
          </w:rPr>
          <w:instrText xml:space="preserve"> PAGEREF _Toc451683831 \h </w:instrText>
        </w:r>
        <w:r w:rsidR="000929F4">
          <w:rPr>
            <w:noProof/>
            <w:webHidden/>
          </w:rPr>
        </w:r>
        <w:r w:rsidR="000929F4">
          <w:rPr>
            <w:noProof/>
            <w:webHidden/>
          </w:rPr>
          <w:fldChar w:fldCharType="separate"/>
        </w:r>
        <w:r w:rsidR="000929F4">
          <w:rPr>
            <w:noProof/>
            <w:webHidden/>
          </w:rPr>
          <w:t>135</w:t>
        </w:r>
        <w:r w:rsidR="000929F4">
          <w:rPr>
            <w:noProof/>
            <w:webHidden/>
          </w:rPr>
          <w:fldChar w:fldCharType="end"/>
        </w:r>
      </w:hyperlink>
    </w:p>
    <w:p w14:paraId="6340B973" w14:textId="35760DDF" w:rsidR="000929F4" w:rsidRDefault="00AD48A1">
      <w:pPr>
        <w:pStyle w:val="TOC3"/>
        <w:rPr>
          <w:rFonts w:asciiTheme="minorHAnsi" w:eastAsiaTheme="minorEastAsia" w:hAnsiTheme="minorHAnsi" w:cstheme="minorBidi"/>
          <w:noProof/>
          <w:sz w:val="22"/>
          <w:szCs w:val="22"/>
        </w:rPr>
      </w:pPr>
      <w:hyperlink w:anchor="_Toc451683832" w:history="1">
        <w:r w:rsidR="000929F4" w:rsidRPr="00744A45">
          <w:rPr>
            <w:rStyle w:val="Hyperlink"/>
            <w:noProof/>
          </w:rPr>
          <w:t>9.3.8</w:t>
        </w:r>
        <w:r w:rsidR="000929F4">
          <w:rPr>
            <w:rFonts w:asciiTheme="minorHAnsi" w:eastAsiaTheme="minorEastAsia" w:hAnsiTheme="minorHAnsi" w:cstheme="minorBidi"/>
            <w:noProof/>
            <w:sz w:val="22"/>
            <w:szCs w:val="22"/>
          </w:rPr>
          <w:tab/>
        </w:r>
        <w:r w:rsidR="000929F4" w:rsidRPr="00744A45">
          <w:rPr>
            <w:rStyle w:val="Hyperlink"/>
            <w:noProof/>
          </w:rPr>
          <w:t>Subsets of Pattern Elements</w:t>
        </w:r>
        <w:r w:rsidR="000929F4">
          <w:rPr>
            <w:noProof/>
            <w:webHidden/>
          </w:rPr>
          <w:tab/>
        </w:r>
        <w:r w:rsidR="000929F4">
          <w:rPr>
            <w:noProof/>
            <w:webHidden/>
          </w:rPr>
          <w:fldChar w:fldCharType="begin"/>
        </w:r>
        <w:r w:rsidR="000929F4">
          <w:rPr>
            <w:noProof/>
            <w:webHidden/>
          </w:rPr>
          <w:instrText xml:space="preserve"> PAGEREF _Toc451683832 \h </w:instrText>
        </w:r>
        <w:r w:rsidR="000929F4">
          <w:rPr>
            <w:noProof/>
            <w:webHidden/>
          </w:rPr>
        </w:r>
        <w:r w:rsidR="000929F4">
          <w:rPr>
            <w:noProof/>
            <w:webHidden/>
          </w:rPr>
          <w:fldChar w:fldCharType="separate"/>
        </w:r>
        <w:r w:rsidR="000929F4">
          <w:rPr>
            <w:noProof/>
            <w:webHidden/>
          </w:rPr>
          <w:t>136</w:t>
        </w:r>
        <w:r w:rsidR="000929F4">
          <w:rPr>
            <w:noProof/>
            <w:webHidden/>
          </w:rPr>
          <w:fldChar w:fldCharType="end"/>
        </w:r>
      </w:hyperlink>
    </w:p>
    <w:p w14:paraId="4517539C" w14:textId="12E62249" w:rsidR="000929F4" w:rsidRDefault="00AD48A1">
      <w:pPr>
        <w:pStyle w:val="TOC3"/>
        <w:rPr>
          <w:rFonts w:asciiTheme="minorHAnsi" w:eastAsiaTheme="minorEastAsia" w:hAnsiTheme="minorHAnsi" w:cstheme="minorBidi"/>
          <w:noProof/>
          <w:sz w:val="22"/>
          <w:szCs w:val="22"/>
        </w:rPr>
      </w:pPr>
      <w:hyperlink w:anchor="_Toc451683833" w:history="1">
        <w:r w:rsidR="000929F4" w:rsidRPr="00744A45">
          <w:rPr>
            <w:rStyle w:val="Hyperlink"/>
            <w:noProof/>
          </w:rPr>
          <w:t>9.3.9</w:t>
        </w:r>
        <w:r w:rsidR="000929F4">
          <w:rPr>
            <w:rFonts w:asciiTheme="minorHAnsi" w:eastAsiaTheme="minorEastAsia" w:hAnsiTheme="minorHAnsi" w:cstheme="minorBidi"/>
            <w:noProof/>
            <w:sz w:val="22"/>
            <w:szCs w:val="22"/>
          </w:rPr>
          <w:tab/>
        </w:r>
        <w:r w:rsidR="000929F4" w:rsidRPr="00744A45">
          <w:rPr>
            <w:rStyle w:val="Hyperlink"/>
            <w:noProof/>
          </w:rPr>
          <w:t>&lt;&lt;Pattern Element&gt;&gt; computations and constraints</w:t>
        </w:r>
        <w:r w:rsidR="000929F4">
          <w:rPr>
            <w:noProof/>
            <w:webHidden/>
          </w:rPr>
          <w:tab/>
        </w:r>
        <w:r w:rsidR="000929F4">
          <w:rPr>
            <w:noProof/>
            <w:webHidden/>
          </w:rPr>
          <w:fldChar w:fldCharType="begin"/>
        </w:r>
        <w:r w:rsidR="000929F4">
          <w:rPr>
            <w:noProof/>
            <w:webHidden/>
          </w:rPr>
          <w:instrText xml:space="preserve"> PAGEREF _Toc451683833 \h </w:instrText>
        </w:r>
        <w:r w:rsidR="000929F4">
          <w:rPr>
            <w:noProof/>
            <w:webHidden/>
          </w:rPr>
        </w:r>
        <w:r w:rsidR="000929F4">
          <w:rPr>
            <w:noProof/>
            <w:webHidden/>
          </w:rPr>
          <w:fldChar w:fldCharType="separate"/>
        </w:r>
        <w:r w:rsidR="000929F4">
          <w:rPr>
            <w:noProof/>
            <w:webHidden/>
          </w:rPr>
          <w:t>138</w:t>
        </w:r>
        <w:r w:rsidR="000929F4">
          <w:rPr>
            <w:noProof/>
            <w:webHidden/>
          </w:rPr>
          <w:fldChar w:fldCharType="end"/>
        </w:r>
      </w:hyperlink>
    </w:p>
    <w:p w14:paraId="2AEF518E" w14:textId="1B2D34AE" w:rsidR="000929F4" w:rsidRDefault="00AD48A1">
      <w:pPr>
        <w:pStyle w:val="TOC3"/>
        <w:rPr>
          <w:rFonts w:asciiTheme="minorHAnsi" w:eastAsiaTheme="minorEastAsia" w:hAnsiTheme="minorHAnsi" w:cstheme="minorBidi"/>
          <w:noProof/>
          <w:sz w:val="22"/>
          <w:szCs w:val="22"/>
        </w:rPr>
      </w:pPr>
      <w:hyperlink w:anchor="_Toc451683834" w:history="1">
        <w:r w:rsidR="000929F4" w:rsidRPr="00744A45">
          <w:rPr>
            <w:rStyle w:val="Hyperlink"/>
            <w:noProof/>
          </w:rPr>
          <w:t>9.3.10</w:t>
        </w:r>
        <w:r w:rsidR="000929F4">
          <w:rPr>
            <w:rFonts w:asciiTheme="minorHAnsi" w:eastAsiaTheme="minorEastAsia" w:hAnsiTheme="minorHAnsi" w:cstheme="minorBidi"/>
            <w:noProof/>
            <w:sz w:val="22"/>
            <w:szCs w:val="22"/>
          </w:rPr>
          <w:tab/>
        </w:r>
        <w:r w:rsidR="000929F4" w:rsidRPr="00744A45">
          <w:rPr>
            <w:rStyle w:val="Hyperlink"/>
            <w:noProof/>
          </w:rPr>
          <w:t>&lt;&lt;Pattern Element&gt;&gt; strength</w:t>
        </w:r>
        <w:r w:rsidR="000929F4">
          <w:rPr>
            <w:noProof/>
            <w:webHidden/>
          </w:rPr>
          <w:tab/>
        </w:r>
        <w:r w:rsidR="000929F4">
          <w:rPr>
            <w:noProof/>
            <w:webHidden/>
          </w:rPr>
          <w:fldChar w:fldCharType="begin"/>
        </w:r>
        <w:r w:rsidR="000929F4">
          <w:rPr>
            <w:noProof/>
            <w:webHidden/>
          </w:rPr>
          <w:instrText xml:space="preserve"> PAGEREF _Toc451683834 \h </w:instrText>
        </w:r>
        <w:r w:rsidR="000929F4">
          <w:rPr>
            <w:noProof/>
            <w:webHidden/>
          </w:rPr>
        </w:r>
        <w:r w:rsidR="000929F4">
          <w:rPr>
            <w:noProof/>
            <w:webHidden/>
          </w:rPr>
          <w:fldChar w:fldCharType="separate"/>
        </w:r>
        <w:r w:rsidR="000929F4">
          <w:rPr>
            <w:noProof/>
            <w:webHidden/>
          </w:rPr>
          <w:t>139</w:t>
        </w:r>
        <w:r w:rsidR="000929F4">
          <w:rPr>
            <w:noProof/>
            <w:webHidden/>
          </w:rPr>
          <w:fldChar w:fldCharType="end"/>
        </w:r>
      </w:hyperlink>
    </w:p>
    <w:p w14:paraId="3A186BCF" w14:textId="7911245D" w:rsidR="000929F4" w:rsidRDefault="00AD48A1">
      <w:pPr>
        <w:pStyle w:val="TOC3"/>
        <w:rPr>
          <w:rFonts w:asciiTheme="minorHAnsi" w:eastAsiaTheme="minorEastAsia" w:hAnsiTheme="minorHAnsi" w:cstheme="minorBidi"/>
          <w:noProof/>
          <w:sz w:val="22"/>
          <w:szCs w:val="22"/>
        </w:rPr>
      </w:pPr>
      <w:hyperlink w:anchor="_Toc451683835" w:history="1">
        <w:r w:rsidR="000929F4" w:rsidRPr="00744A45">
          <w:rPr>
            <w:rStyle w:val="Hyperlink"/>
            <w:noProof/>
          </w:rPr>
          <w:t>9.3.11</w:t>
        </w:r>
        <w:r w:rsidR="000929F4">
          <w:rPr>
            <w:rFonts w:asciiTheme="minorHAnsi" w:eastAsiaTheme="minorEastAsia" w:hAnsiTheme="minorHAnsi" w:cstheme="minorBidi"/>
            <w:noProof/>
            <w:sz w:val="22"/>
            <w:szCs w:val="22"/>
          </w:rPr>
          <w:tab/>
        </w:r>
        <w:r w:rsidR="000929F4" w:rsidRPr="00744A45">
          <w:rPr>
            <w:rStyle w:val="Hyperlink"/>
            <w:noProof/>
          </w:rPr>
          <w:t>&lt;&lt;Pattern Element&gt;&gt; strength=Assert</w:t>
        </w:r>
        <w:r w:rsidR="000929F4">
          <w:rPr>
            <w:noProof/>
            <w:webHidden/>
          </w:rPr>
          <w:tab/>
        </w:r>
        <w:r w:rsidR="000929F4">
          <w:rPr>
            <w:noProof/>
            <w:webHidden/>
          </w:rPr>
          <w:fldChar w:fldCharType="begin"/>
        </w:r>
        <w:r w:rsidR="000929F4">
          <w:rPr>
            <w:noProof/>
            <w:webHidden/>
          </w:rPr>
          <w:instrText xml:space="preserve"> PAGEREF _Toc451683835 \h </w:instrText>
        </w:r>
        <w:r w:rsidR="000929F4">
          <w:rPr>
            <w:noProof/>
            <w:webHidden/>
          </w:rPr>
        </w:r>
        <w:r w:rsidR="000929F4">
          <w:rPr>
            <w:noProof/>
            <w:webHidden/>
          </w:rPr>
          <w:fldChar w:fldCharType="separate"/>
        </w:r>
        <w:r w:rsidR="000929F4">
          <w:rPr>
            <w:noProof/>
            <w:webHidden/>
          </w:rPr>
          <w:t>139</w:t>
        </w:r>
        <w:r w:rsidR="000929F4">
          <w:rPr>
            <w:noProof/>
            <w:webHidden/>
          </w:rPr>
          <w:fldChar w:fldCharType="end"/>
        </w:r>
      </w:hyperlink>
    </w:p>
    <w:p w14:paraId="55ECB904" w14:textId="38912CC2" w:rsidR="000929F4" w:rsidRDefault="00AD48A1">
      <w:pPr>
        <w:pStyle w:val="TOC3"/>
        <w:rPr>
          <w:rFonts w:asciiTheme="minorHAnsi" w:eastAsiaTheme="minorEastAsia" w:hAnsiTheme="minorHAnsi" w:cstheme="minorBidi"/>
          <w:noProof/>
          <w:sz w:val="22"/>
          <w:szCs w:val="22"/>
        </w:rPr>
      </w:pPr>
      <w:hyperlink w:anchor="_Toc451683836" w:history="1">
        <w:r w:rsidR="000929F4" w:rsidRPr="00744A45">
          <w:rPr>
            <w:rStyle w:val="Hyperlink"/>
            <w:noProof/>
          </w:rPr>
          <w:t>9.3.12</w:t>
        </w:r>
        <w:r w:rsidR="000929F4">
          <w:rPr>
            <w:rFonts w:asciiTheme="minorHAnsi" w:eastAsiaTheme="minorEastAsia" w:hAnsiTheme="minorHAnsi" w:cstheme="minorBidi"/>
            <w:noProof/>
            <w:sz w:val="22"/>
            <w:szCs w:val="22"/>
          </w:rPr>
          <w:tab/>
        </w:r>
        <w:r w:rsidR="000929F4" w:rsidRPr="00744A45">
          <w:rPr>
            <w:rStyle w:val="Hyperlink"/>
            <w:noProof/>
          </w:rPr>
          <w:t>&lt;&lt;Pattern Element&gt;&gt; strength=Exists</w:t>
        </w:r>
        <w:r w:rsidR="000929F4">
          <w:rPr>
            <w:noProof/>
            <w:webHidden/>
          </w:rPr>
          <w:tab/>
        </w:r>
        <w:r w:rsidR="000929F4">
          <w:rPr>
            <w:noProof/>
            <w:webHidden/>
          </w:rPr>
          <w:fldChar w:fldCharType="begin"/>
        </w:r>
        <w:r w:rsidR="000929F4">
          <w:rPr>
            <w:noProof/>
            <w:webHidden/>
          </w:rPr>
          <w:instrText xml:space="preserve"> PAGEREF _Toc451683836 \h </w:instrText>
        </w:r>
        <w:r w:rsidR="000929F4">
          <w:rPr>
            <w:noProof/>
            <w:webHidden/>
          </w:rPr>
        </w:r>
        <w:r w:rsidR="000929F4">
          <w:rPr>
            <w:noProof/>
            <w:webHidden/>
          </w:rPr>
          <w:fldChar w:fldCharType="separate"/>
        </w:r>
        <w:r w:rsidR="000929F4">
          <w:rPr>
            <w:noProof/>
            <w:webHidden/>
          </w:rPr>
          <w:t>139</w:t>
        </w:r>
        <w:r w:rsidR="000929F4">
          <w:rPr>
            <w:noProof/>
            <w:webHidden/>
          </w:rPr>
          <w:fldChar w:fldCharType="end"/>
        </w:r>
      </w:hyperlink>
    </w:p>
    <w:p w14:paraId="7582BFF7" w14:textId="3902C82B" w:rsidR="000929F4" w:rsidRDefault="00AD48A1">
      <w:pPr>
        <w:pStyle w:val="TOC3"/>
        <w:rPr>
          <w:rFonts w:asciiTheme="minorHAnsi" w:eastAsiaTheme="minorEastAsia" w:hAnsiTheme="minorHAnsi" w:cstheme="minorBidi"/>
          <w:noProof/>
          <w:sz w:val="22"/>
          <w:szCs w:val="22"/>
        </w:rPr>
      </w:pPr>
      <w:hyperlink w:anchor="_Toc451683837" w:history="1">
        <w:r w:rsidR="000929F4" w:rsidRPr="00744A45">
          <w:rPr>
            <w:rStyle w:val="Hyperlink"/>
            <w:noProof/>
          </w:rPr>
          <w:t>9.3.13</w:t>
        </w:r>
        <w:r w:rsidR="000929F4">
          <w:rPr>
            <w:rFonts w:asciiTheme="minorHAnsi" w:eastAsiaTheme="minorEastAsia" w:hAnsiTheme="minorHAnsi" w:cstheme="minorBidi"/>
            <w:noProof/>
            <w:sz w:val="22"/>
            <w:szCs w:val="22"/>
          </w:rPr>
          <w:tab/>
        </w:r>
        <w:r w:rsidR="000929F4" w:rsidRPr="00744A45">
          <w:rPr>
            <w:rStyle w:val="Hyperlink"/>
            <w:noProof/>
          </w:rPr>
          <w:t>&lt;&lt;Pattern Element&gt;&gt; strength=Default</w:t>
        </w:r>
        <w:r w:rsidR="000929F4">
          <w:rPr>
            <w:noProof/>
            <w:webHidden/>
          </w:rPr>
          <w:tab/>
        </w:r>
        <w:r w:rsidR="000929F4">
          <w:rPr>
            <w:noProof/>
            <w:webHidden/>
          </w:rPr>
          <w:fldChar w:fldCharType="begin"/>
        </w:r>
        <w:r w:rsidR="000929F4">
          <w:rPr>
            <w:noProof/>
            <w:webHidden/>
          </w:rPr>
          <w:instrText xml:space="preserve"> PAGEREF _Toc451683837 \h </w:instrText>
        </w:r>
        <w:r w:rsidR="000929F4">
          <w:rPr>
            <w:noProof/>
            <w:webHidden/>
          </w:rPr>
        </w:r>
        <w:r w:rsidR="000929F4">
          <w:rPr>
            <w:noProof/>
            <w:webHidden/>
          </w:rPr>
          <w:fldChar w:fldCharType="separate"/>
        </w:r>
        <w:r w:rsidR="000929F4">
          <w:rPr>
            <w:noProof/>
            <w:webHidden/>
          </w:rPr>
          <w:t>140</w:t>
        </w:r>
        <w:r w:rsidR="000929F4">
          <w:rPr>
            <w:noProof/>
            <w:webHidden/>
          </w:rPr>
          <w:fldChar w:fldCharType="end"/>
        </w:r>
      </w:hyperlink>
    </w:p>
    <w:p w14:paraId="340B6E0D" w14:textId="4DDDE10A" w:rsidR="000929F4" w:rsidRDefault="00AD48A1">
      <w:pPr>
        <w:pStyle w:val="TOC3"/>
        <w:rPr>
          <w:rFonts w:asciiTheme="minorHAnsi" w:eastAsiaTheme="minorEastAsia" w:hAnsiTheme="minorHAnsi" w:cstheme="minorBidi"/>
          <w:noProof/>
          <w:sz w:val="22"/>
          <w:szCs w:val="22"/>
        </w:rPr>
      </w:pPr>
      <w:hyperlink w:anchor="_Toc451683838" w:history="1">
        <w:r w:rsidR="000929F4" w:rsidRPr="00744A45">
          <w:rPr>
            <w:rStyle w:val="Hyperlink"/>
            <w:noProof/>
          </w:rPr>
          <w:t>9.3.14</w:t>
        </w:r>
        <w:r w:rsidR="000929F4">
          <w:rPr>
            <w:rFonts w:asciiTheme="minorHAnsi" w:eastAsiaTheme="minorEastAsia" w:hAnsiTheme="minorHAnsi" w:cstheme="minorBidi"/>
            <w:noProof/>
            <w:sz w:val="22"/>
            <w:szCs w:val="22"/>
          </w:rPr>
          <w:tab/>
        </w:r>
        <w:r w:rsidR="000929F4" w:rsidRPr="00744A45">
          <w:rPr>
            <w:rStyle w:val="Hyperlink"/>
            <w:noProof/>
          </w:rPr>
          <w:t>&lt;&lt;Pattern Element&gt;&gt; quantifier</w:t>
        </w:r>
        <w:r w:rsidR="000929F4">
          <w:rPr>
            <w:noProof/>
            <w:webHidden/>
          </w:rPr>
          <w:tab/>
        </w:r>
        <w:r w:rsidR="000929F4">
          <w:rPr>
            <w:noProof/>
            <w:webHidden/>
          </w:rPr>
          <w:fldChar w:fldCharType="begin"/>
        </w:r>
        <w:r w:rsidR="000929F4">
          <w:rPr>
            <w:noProof/>
            <w:webHidden/>
          </w:rPr>
          <w:instrText xml:space="preserve"> PAGEREF _Toc451683838 \h </w:instrText>
        </w:r>
        <w:r w:rsidR="000929F4">
          <w:rPr>
            <w:noProof/>
            <w:webHidden/>
          </w:rPr>
        </w:r>
        <w:r w:rsidR="000929F4">
          <w:rPr>
            <w:noProof/>
            <w:webHidden/>
          </w:rPr>
          <w:fldChar w:fldCharType="separate"/>
        </w:r>
        <w:r w:rsidR="000929F4">
          <w:rPr>
            <w:noProof/>
            <w:webHidden/>
          </w:rPr>
          <w:t>141</w:t>
        </w:r>
        <w:r w:rsidR="000929F4">
          <w:rPr>
            <w:noProof/>
            <w:webHidden/>
          </w:rPr>
          <w:fldChar w:fldCharType="end"/>
        </w:r>
      </w:hyperlink>
    </w:p>
    <w:p w14:paraId="3589C45C" w14:textId="79C72D5B" w:rsidR="000929F4" w:rsidRDefault="00AD48A1">
      <w:pPr>
        <w:pStyle w:val="TOC3"/>
        <w:rPr>
          <w:rFonts w:asciiTheme="minorHAnsi" w:eastAsiaTheme="minorEastAsia" w:hAnsiTheme="minorHAnsi" w:cstheme="minorBidi"/>
          <w:noProof/>
          <w:sz w:val="22"/>
          <w:szCs w:val="22"/>
        </w:rPr>
      </w:pPr>
      <w:hyperlink w:anchor="_Toc451683839" w:history="1">
        <w:r w:rsidR="000929F4" w:rsidRPr="00744A45">
          <w:rPr>
            <w:rStyle w:val="Hyperlink"/>
            <w:noProof/>
          </w:rPr>
          <w:t>9.3.15</w:t>
        </w:r>
        <w:r w:rsidR="000929F4">
          <w:rPr>
            <w:rFonts w:asciiTheme="minorHAnsi" w:eastAsiaTheme="minorEastAsia" w:hAnsiTheme="minorHAnsi" w:cstheme="minorBidi"/>
            <w:noProof/>
            <w:sz w:val="22"/>
            <w:szCs w:val="22"/>
          </w:rPr>
          <w:tab/>
        </w:r>
        <w:r w:rsidR="000929F4" w:rsidRPr="00744A45">
          <w:rPr>
            <w:rStyle w:val="Hyperlink"/>
            <w:noProof/>
          </w:rPr>
          <w:t>&lt;&lt;Pattern Element&gt;&gt; explicit</w:t>
        </w:r>
        <w:r w:rsidR="000929F4">
          <w:rPr>
            <w:noProof/>
            <w:webHidden/>
          </w:rPr>
          <w:tab/>
        </w:r>
        <w:r w:rsidR="000929F4">
          <w:rPr>
            <w:noProof/>
            <w:webHidden/>
          </w:rPr>
          <w:fldChar w:fldCharType="begin"/>
        </w:r>
        <w:r w:rsidR="000929F4">
          <w:rPr>
            <w:noProof/>
            <w:webHidden/>
          </w:rPr>
          <w:instrText xml:space="preserve"> PAGEREF _Toc451683839 \h </w:instrText>
        </w:r>
        <w:r w:rsidR="000929F4">
          <w:rPr>
            <w:noProof/>
            <w:webHidden/>
          </w:rPr>
        </w:r>
        <w:r w:rsidR="000929F4">
          <w:rPr>
            <w:noProof/>
            <w:webHidden/>
          </w:rPr>
          <w:fldChar w:fldCharType="separate"/>
        </w:r>
        <w:r w:rsidR="000929F4">
          <w:rPr>
            <w:noProof/>
            <w:webHidden/>
          </w:rPr>
          <w:t>142</w:t>
        </w:r>
        <w:r w:rsidR="000929F4">
          <w:rPr>
            <w:noProof/>
            <w:webHidden/>
          </w:rPr>
          <w:fldChar w:fldCharType="end"/>
        </w:r>
      </w:hyperlink>
    </w:p>
    <w:p w14:paraId="013EDCE2" w14:textId="72C09E88" w:rsidR="000929F4" w:rsidRDefault="00AD48A1">
      <w:pPr>
        <w:pStyle w:val="TOC3"/>
        <w:rPr>
          <w:rFonts w:asciiTheme="minorHAnsi" w:eastAsiaTheme="minorEastAsia" w:hAnsiTheme="minorHAnsi" w:cstheme="minorBidi"/>
          <w:noProof/>
          <w:sz w:val="22"/>
          <w:szCs w:val="22"/>
        </w:rPr>
      </w:pPr>
      <w:hyperlink w:anchor="_Toc451683840" w:history="1">
        <w:r w:rsidR="000929F4" w:rsidRPr="00744A45">
          <w:rPr>
            <w:rStyle w:val="Hyperlink"/>
            <w:noProof/>
          </w:rPr>
          <w:t>9.3.16</w:t>
        </w:r>
        <w:r w:rsidR="000929F4">
          <w:rPr>
            <w:rFonts w:asciiTheme="minorHAnsi" w:eastAsiaTheme="minorEastAsia" w:hAnsiTheme="minorHAnsi" w:cstheme="minorBidi"/>
            <w:noProof/>
            <w:sz w:val="22"/>
            <w:szCs w:val="22"/>
          </w:rPr>
          <w:tab/>
        </w:r>
        <w:r w:rsidR="000929F4" w:rsidRPr="00744A45">
          <w:rPr>
            <w:rStyle w:val="Hyperlink"/>
            <w:noProof/>
          </w:rPr>
          <w:t>Property Chains</w:t>
        </w:r>
        <w:r w:rsidR="000929F4">
          <w:rPr>
            <w:noProof/>
            <w:webHidden/>
          </w:rPr>
          <w:tab/>
        </w:r>
        <w:r w:rsidR="000929F4">
          <w:rPr>
            <w:noProof/>
            <w:webHidden/>
          </w:rPr>
          <w:fldChar w:fldCharType="begin"/>
        </w:r>
        <w:r w:rsidR="000929F4">
          <w:rPr>
            <w:noProof/>
            <w:webHidden/>
          </w:rPr>
          <w:instrText xml:space="preserve"> PAGEREF _Toc451683840 \h </w:instrText>
        </w:r>
        <w:r w:rsidR="000929F4">
          <w:rPr>
            <w:noProof/>
            <w:webHidden/>
          </w:rPr>
        </w:r>
        <w:r w:rsidR="000929F4">
          <w:rPr>
            <w:noProof/>
            <w:webHidden/>
          </w:rPr>
          <w:fldChar w:fldCharType="separate"/>
        </w:r>
        <w:r w:rsidR="000929F4">
          <w:rPr>
            <w:noProof/>
            <w:webHidden/>
          </w:rPr>
          <w:t>143</w:t>
        </w:r>
        <w:r w:rsidR="000929F4">
          <w:rPr>
            <w:noProof/>
            <w:webHidden/>
          </w:rPr>
          <w:fldChar w:fldCharType="end"/>
        </w:r>
      </w:hyperlink>
    </w:p>
    <w:p w14:paraId="63AC8D4F" w14:textId="7A617144" w:rsidR="000929F4" w:rsidRDefault="00AD48A1">
      <w:pPr>
        <w:pStyle w:val="TOC3"/>
        <w:rPr>
          <w:rFonts w:asciiTheme="minorHAnsi" w:eastAsiaTheme="minorEastAsia" w:hAnsiTheme="minorHAnsi" w:cstheme="minorBidi"/>
          <w:noProof/>
          <w:sz w:val="22"/>
          <w:szCs w:val="22"/>
        </w:rPr>
      </w:pPr>
      <w:hyperlink w:anchor="_Toc451683841" w:history="1">
        <w:r w:rsidR="000929F4" w:rsidRPr="00744A45">
          <w:rPr>
            <w:rStyle w:val="Hyperlink"/>
            <w:noProof/>
          </w:rPr>
          <w:t>9.3.17</w:t>
        </w:r>
        <w:r w:rsidR="000929F4">
          <w:rPr>
            <w:rFonts w:asciiTheme="minorHAnsi" w:eastAsiaTheme="minorEastAsia" w:hAnsiTheme="minorHAnsi" w:cstheme="minorBidi"/>
            <w:noProof/>
            <w:sz w:val="22"/>
            <w:szCs w:val="22"/>
          </w:rPr>
          <w:tab/>
        </w:r>
        <w:r w:rsidR="000929F4" w:rsidRPr="00744A45">
          <w:rPr>
            <w:rStyle w:val="Hyperlink"/>
            <w:noProof/>
          </w:rPr>
          <w:t>Pattern Precedence</w:t>
        </w:r>
        <w:r w:rsidR="000929F4">
          <w:rPr>
            <w:noProof/>
            <w:webHidden/>
          </w:rPr>
          <w:tab/>
        </w:r>
        <w:r w:rsidR="000929F4">
          <w:rPr>
            <w:noProof/>
            <w:webHidden/>
          </w:rPr>
          <w:fldChar w:fldCharType="begin"/>
        </w:r>
        <w:r w:rsidR="000929F4">
          <w:rPr>
            <w:noProof/>
            <w:webHidden/>
          </w:rPr>
          <w:instrText xml:space="preserve"> PAGEREF _Toc451683841 \h </w:instrText>
        </w:r>
        <w:r w:rsidR="000929F4">
          <w:rPr>
            <w:noProof/>
            <w:webHidden/>
          </w:rPr>
        </w:r>
        <w:r w:rsidR="000929F4">
          <w:rPr>
            <w:noProof/>
            <w:webHidden/>
          </w:rPr>
          <w:fldChar w:fldCharType="separate"/>
        </w:r>
        <w:r w:rsidR="000929F4">
          <w:rPr>
            <w:noProof/>
            <w:webHidden/>
          </w:rPr>
          <w:t>144</w:t>
        </w:r>
        <w:r w:rsidR="000929F4">
          <w:rPr>
            <w:noProof/>
            <w:webHidden/>
          </w:rPr>
          <w:fldChar w:fldCharType="end"/>
        </w:r>
      </w:hyperlink>
    </w:p>
    <w:p w14:paraId="6DB60D47" w14:textId="088926C4" w:rsidR="000929F4" w:rsidRDefault="00AD48A1">
      <w:pPr>
        <w:pStyle w:val="TOC3"/>
        <w:rPr>
          <w:rFonts w:asciiTheme="minorHAnsi" w:eastAsiaTheme="minorEastAsia" w:hAnsiTheme="minorHAnsi" w:cstheme="minorBidi"/>
          <w:noProof/>
          <w:sz w:val="22"/>
          <w:szCs w:val="22"/>
        </w:rPr>
      </w:pPr>
      <w:hyperlink w:anchor="_Toc451683842" w:history="1">
        <w:r w:rsidR="000929F4" w:rsidRPr="00744A45">
          <w:rPr>
            <w:rStyle w:val="Hyperlink"/>
            <w:noProof/>
          </w:rPr>
          <w:t>9.3.18</w:t>
        </w:r>
        <w:r w:rsidR="000929F4">
          <w:rPr>
            <w:rFonts w:asciiTheme="minorHAnsi" w:eastAsiaTheme="minorEastAsia" w:hAnsiTheme="minorHAnsi" w:cstheme="minorBidi"/>
            <w:noProof/>
            <w:sz w:val="22"/>
            <w:szCs w:val="22"/>
          </w:rPr>
          <w:tab/>
        </w:r>
        <w:r w:rsidR="000929F4" w:rsidRPr="00744A45">
          <w:rPr>
            <w:rStyle w:val="Hyperlink"/>
            <w:noProof/>
          </w:rPr>
          <w:t>Generic Rules</w:t>
        </w:r>
        <w:r w:rsidR="000929F4">
          <w:rPr>
            <w:noProof/>
            <w:webHidden/>
          </w:rPr>
          <w:tab/>
        </w:r>
        <w:r w:rsidR="000929F4">
          <w:rPr>
            <w:noProof/>
            <w:webHidden/>
          </w:rPr>
          <w:fldChar w:fldCharType="begin"/>
        </w:r>
        <w:r w:rsidR="000929F4">
          <w:rPr>
            <w:noProof/>
            <w:webHidden/>
          </w:rPr>
          <w:instrText xml:space="preserve"> PAGEREF _Toc451683842 \h </w:instrText>
        </w:r>
        <w:r w:rsidR="000929F4">
          <w:rPr>
            <w:noProof/>
            <w:webHidden/>
          </w:rPr>
        </w:r>
        <w:r w:rsidR="000929F4">
          <w:rPr>
            <w:noProof/>
            <w:webHidden/>
          </w:rPr>
          <w:fldChar w:fldCharType="separate"/>
        </w:r>
        <w:r w:rsidR="000929F4">
          <w:rPr>
            <w:noProof/>
            <w:webHidden/>
          </w:rPr>
          <w:t>145</w:t>
        </w:r>
        <w:r w:rsidR="000929F4">
          <w:rPr>
            <w:noProof/>
            <w:webHidden/>
          </w:rPr>
          <w:fldChar w:fldCharType="end"/>
        </w:r>
      </w:hyperlink>
    </w:p>
    <w:p w14:paraId="7C285294" w14:textId="5BFABEB6" w:rsidR="000929F4" w:rsidRDefault="00AD48A1">
      <w:pPr>
        <w:pStyle w:val="TOC3"/>
        <w:rPr>
          <w:rFonts w:asciiTheme="minorHAnsi" w:eastAsiaTheme="minorEastAsia" w:hAnsiTheme="minorHAnsi" w:cstheme="minorBidi"/>
          <w:noProof/>
          <w:sz w:val="22"/>
          <w:szCs w:val="22"/>
        </w:rPr>
      </w:pPr>
      <w:hyperlink w:anchor="_Toc451683843" w:history="1">
        <w:r w:rsidR="000929F4" w:rsidRPr="00744A45">
          <w:rPr>
            <w:rStyle w:val="Hyperlink"/>
            <w:noProof/>
          </w:rPr>
          <w:t>9.3.19</w:t>
        </w:r>
        <w:r w:rsidR="000929F4">
          <w:rPr>
            <w:rFonts w:asciiTheme="minorHAnsi" w:eastAsiaTheme="minorEastAsia" w:hAnsiTheme="minorHAnsi" w:cstheme="minorBidi"/>
            <w:noProof/>
            <w:sz w:val="22"/>
            <w:szCs w:val="22"/>
          </w:rPr>
          <w:tab/>
        </w:r>
        <w:r w:rsidR="000929F4" w:rsidRPr="00744A45">
          <w:rPr>
            <w:rStyle w:val="Hyperlink"/>
            <w:noProof/>
          </w:rPr>
          <w:t>Facades and Representation Computations</w:t>
        </w:r>
        <w:r w:rsidR="000929F4">
          <w:rPr>
            <w:noProof/>
            <w:webHidden/>
          </w:rPr>
          <w:tab/>
        </w:r>
        <w:r w:rsidR="000929F4">
          <w:rPr>
            <w:noProof/>
            <w:webHidden/>
          </w:rPr>
          <w:fldChar w:fldCharType="begin"/>
        </w:r>
        <w:r w:rsidR="000929F4">
          <w:rPr>
            <w:noProof/>
            <w:webHidden/>
          </w:rPr>
          <w:instrText xml:space="preserve"> PAGEREF _Toc451683843 \h </w:instrText>
        </w:r>
        <w:r w:rsidR="000929F4">
          <w:rPr>
            <w:noProof/>
            <w:webHidden/>
          </w:rPr>
        </w:r>
        <w:r w:rsidR="000929F4">
          <w:rPr>
            <w:noProof/>
            <w:webHidden/>
          </w:rPr>
          <w:fldChar w:fldCharType="separate"/>
        </w:r>
        <w:r w:rsidR="000929F4">
          <w:rPr>
            <w:noProof/>
            <w:webHidden/>
          </w:rPr>
          <w:t>145</w:t>
        </w:r>
        <w:r w:rsidR="000929F4">
          <w:rPr>
            <w:noProof/>
            <w:webHidden/>
          </w:rPr>
          <w:fldChar w:fldCharType="end"/>
        </w:r>
      </w:hyperlink>
    </w:p>
    <w:p w14:paraId="31F4E649" w14:textId="0AF19329" w:rsidR="000929F4" w:rsidRDefault="00AD48A1">
      <w:pPr>
        <w:pStyle w:val="TOC2"/>
        <w:rPr>
          <w:rFonts w:asciiTheme="minorHAnsi" w:eastAsiaTheme="minorEastAsia" w:hAnsiTheme="minorHAnsi" w:cstheme="minorBidi"/>
          <w:noProof/>
          <w:sz w:val="22"/>
          <w:szCs w:val="22"/>
        </w:rPr>
      </w:pPr>
      <w:hyperlink w:anchor="_Toc451683844" w:history="1">
        <w:r w:rsidR="000929F4" w:rsidRPr="00744A45">
          <w:rPr>
            <w:rStyle w:val="Hyperlink"/>
            <w:noProof/>
          </w:rPr>
          <w:t>1.2</w:t>
        </w:r>
        <w:r w:rsidR="000929F4">
          <w:rPr>
            <w:rFonts w:asciiTheme="minorHAnsi" w:eastAsiaTheme="minorEastAsia" w:hAnsiTheme="minorHAnsi" w:cstheme="minorBidi"/>
            <w:noProof/>
            <w:sz w:val="22"/>
            <w:szCs w:val="22"/>
          </w:rPr>
          <w:tab/>
        </w:r>
        <w:r w:rsidR="000929F4" w:rsidRPr="00744A45">
          <w:rPr>
            <w:rStyle w:val="Hyperlink"/>
            <w:noProof/>
          </w:rPr>
          <w:t>SIMFProfile::SIMF Rules Profile Reference</w:t>
        </w:r>
        <w:r w:rsidR="000929F4">
          <w:rPr>
            <w:noProof/>
            <w:webHidden/>
          </w:rPr>
          <w:tab/>
        </w:r>
        <w:r w:rsidR="000929F4">
          <w:rPr>
            <w:noProof/>
            <w:webHidden/>
          </w:rPr>
          <w:fldChar w:fldCharType="begin"/>
        </w:r>
        <w:r w:rsidR="000929F4">
          <w:rPr>
            <w:noProof/>
            <w:webHidden/>
          </w:rPr>
          <w:instrText xml:space="preserve"> PAGEREF _Toc451683844 \h </w:instrText>
        </w:r>
        <w:r w:rsidR="000929F4">
          <w:rPr>
            <w:noProof/>
            <w:webHidden/>
          </w:rPr>
        </w:r>
        <w:r w:rsidR="000929F4">
          <w:rPr>
            <w:noProof/>
            <w:webHidden/>
          </w:rPr>
          <w:fldChar w:fldCharType="separate"/>
        </w:r>
        <w:r w:rsidR="000929F4">
          <w:rPr>
            <w:noProof/>
            <w:webHidden/>
          </w:rPr>
          <w:t>148</w:t>
        </w:r>
        <w:r w:rsidR="000929F4">
          <w:rPr>
            <w:noProof/>
            <w:webHidden/>
          </w:rPr>
          <w:fldChar w:fldCharType="end"/>
        </w:r>
      </w:hyperlink>
    </w:p>
    <w:p w14:paraId="1B33555D" w14:textId="2F4FA5EC" w:rsidR="000929F4" w:rsidRDefault="00AD48A1">
      <w:pPr>
        <w:pStyle w:val="TOC3"/>
        <w:rPr>
          <w:rFonts w:asciiTheme="minorHAnsi" w:eastAsiaTheme="minorEastAsia" w:hAnsiTheme="minorHAnsi" w:cstheme="minorBidi"/>
          <w:noProof/>
          <w:sz w:val="22"/>
          <w:szCs w:val="22"/>
        </w:rPr>
      </w:pPr>
      <w:hyperlink w:anchor="_Toc451683845" w:history="1">
        <w:r w:rsidR="000929F4" w:rsidRPr="00744A45">
          <w:rPr>
            <w:rStyle w:val="Hyperlink"/>
            <w:noProof/>
          </w:rPr>
          <w:t>1.2.1</w:t>
        </w:r>
        <w:r w:rsidR="000929F4">
          <w:rPr>
            <w:rFonts w:asciiTheme="minorHAnsi" w:eastAsiaTheme="minorEastAsia" w:hAnsiTheme="minorHAnsi" w:cstheme="minorBidi"/>
            <w:noProof/>
            <w:sz w:val="22"/>
            <w:szCs w:val="22"/>
          </w:rPr>
          <w:tab/>
        </w:r>
        <w:r w:rsidR="000929F4" w:rsidRPr="00744A45">
          <w:rPr>
            <w:rStyle w:val="Hyperlink"/>
            <w:noProof/>
          </w:rPr>
          <w:t>Diagram SIMF Rules Profile</w:t>
        </w:r>
        <w:r w:rsidR="000929F4">
          <w:rPr>
            <w:noProof/>
            <w:webHidden/>
          </w:rPr>
          <w:tab/>
        </w:r>
        <w:r w:rsidR="000929F4">
          <w:rPr>
            <w:noProof/>
            <w:webHidden/>
          </w:rPr>
          <w:fldChar w:fldCharType="begin"/>
        </w:r>
        <w:r w:rsidR="000929F4">
          <w:rPr>
            <w:noProof/>
            <w:webHidden/>
          </w:rPr>
          <w:instrText xml:space="preserve"> PAGEREF _Toc451683845 \h </w:instrText>
        </w:r>
        <w:r w:rsidR="000929F4">
          <w:rPr>
            <w:noProof/>
            <w:webHidden/>
          </w:rPr>
        </w:r>
        <w:r w:rsidR="000929F4">
          <w:rPr>
            <w:noProof/>
            <w:webHidden/>
          </w:rPr>
          <w:fldChar w:fldCharType="separate"/>
        </w:r>
        <w:r w:rsidR="000929F4">
          <w:rPr>
            <w:noProof/>
            <w:webHidden/>
          </w:rPr>
          <w:t>148</w:t>
        </w:r>
        <w:r w:rsidR="000929F4">
          <w:rPr>
            <w:noProof/>
            <w:webHidden/>
          </w:rPr>
          <w:fldChar w:fldCharType="end"/>
        </w:r>
      </w:hyperlink>
    </w:p>
    <w:p w14:paraId="1B5E9845" w14:textId="2F56631A" w:rsidR="000929F4" w:rsidRDefault="00AD48A1">
      <w:pPr>
        <w:pStyle w:val="TOC3"/>
        <w:rPr>
          <w:rFonts w:asciiTheme="minorHAnsi" w:eastAsiaTheme="minorEastAsia" w:hAnsiTheme="minorHAnsi" w:cstheme="minorBidi"/>
          <w:noProof/>
          <w:sz w:val="22"/>
          <w:szCs w:val="22"/>
        </w:rPr>
      </w:pPr>
      <w:hyperlink w:anchor="_Toc451683846" w:history="1">
        <w:r w:rsidR="000929F4" w:rsidRPr="00744A45">
          <w:rPr>
            <w:rStyle w:val="Hyperlink"/>
            <w:noProof/>
          </w:rPr>
          <w:t>1.2.2</w:t>
        </w:r>
        <w:r w:rsidR="000929F4">
          <w:rPr>
            <w:rFonts w:asciiTheme="minorHAnsi" w:eastAsiaTheme="minorEastAsia" w:hAnsiTheme="minorHAnsi" w:cstheme="minorBidi"/>
            <w:noProof/>
            <w:sz w:val="22"/>
            <w:szCs w:val="22"/>
          </w:rPr>
          <w:tab/>
        </w:r>
        <w:r w:rsidR="000929F4" w:rsidRPr="00744A45">
          <w:rPr>
            <w:rStyle w:val="Hyperlink"/>
            <w:noProof/>
          </w:rPr>
          <w:t>Stereotype Facade</w:t>
        </w:r>
        <w:r w:rsidR="000929F4">
          <w:rPr>
            <w:noProof/>
            <w:webHidden/>
          </w:rPr>
          <w:tab/>
        </w:r>
        <w:r w:rsidR="000929F4">
          <w:rPr>
            <w:noProof/>
            <w:webHidden/>
          </w:rPr>
          <w:fldChar w:fldCharType="begin"/>
        </w:r>
        <w:r w:rsidR="000929F4">
          <w:rPr>
            <w:noProof/>
            <w:webHidden/>
          </w:rPr>
          <w:instrText xml:space="preserve"> PAGEREF _Toc451683846 \h </w:instrText>
        </w:r>
        <w:r w:rsidR="000929F4">
          <w:rPr>
            <w:noProof/>
            <w:webHidden/>
          </w:rPr>
        </w:r>
        <w:r w:rsidR="000929F4">
          <w:rPr>
            <w:noProof/>
            <w:webHidden/>
          </w:rPr>
          <w:fldChar w:fldCharType="separate"/>
        </w:r>
        <w:r w:rsidR="000929F4">
          <w:rPr>
            <w:noProof/>
            <w:webHidden/>
          </w:rPr>
          <w:t>148</w:t>
        </w:r>
        <w:r w:rsidR="000929F4">
          <w:rPr>
            <w:noProof/>
            <w:webHidden/>
          </w:rPr>
          <w:fldChar w:fldCharType="end"/>
        </w:r>
      </w:hyperlink>
    </w:p>
    <w:p w14:paraId="17044D7C" w14:textId="51FF92FE" w:rsidR="000929F4" w:rsidRDefault="00AD48A1">
      <w:pPr>
        <w:pStyle w:val="TOC3"/>
        <w:rPr>
          <w:rFonts w:asciiTheme="minorHAnsi" w:eastAsiaTheme="minorEastAsia" w:hAnsiTheme="minorHAnsi" w:cstheme="minorBidi"/>
          <w:noProof/>
          <w:sz w:val="22"/>
          <w:szCs w:val="22"/>
        </w:rPr>
      </w:pPr>
      <w:hyperlink w:anchor="_Toc451683847" w:history="1">
        <w:r w:rsidR="000929F4" w:rsidRPr="00744A45">
          <w:rPr>
            <w:rStyle w:val="Hyperlink"/>
            <w:noProof/>
          </w:rPr>
          <w:t>1.2.3</w:t>
        </w:r>
        <w:r w:rsidR="000929F4">
          <w:rPr>
            <w:rFonts w:asciiTheme="minorHAnsi" w:eastAsiaTheme="minorEastAsia" w:hAnsiTheme="minorHAnsi" w:cstheme="minorBidi"/>
            <w:noProof/>
            <w:sz w:val="22"/>
            <w:szCs w:val="22"/>
          </w:rPr>
          <w:tab/>
        </w:r>
        <w:r w:rsidR="000929F4" w:rsidRPr="00744A45">
          <w:rPr>
            <w:rStyle w:val="Hyperlink"/>
            <w:noProof/>
          </w:rPr>
          <w:t>Stereotype Map</w:t>
        </w:r>
        <w:r w:rsidR="000929F4">
          <w:rPr>
            <w:noProof/>
            <w:webHidden/>
          </w:rPr>
          <w:tab/>
        </w:r>
        <w:r w:rsidR="000929F4">
          <w:rPr>
            <w:noProof/>
            <w:webHidden/>
          </w:rPr>
          <w:fldChar w:fldCharType="begin"/>
        </w:r>
        <w:r w:rsidR="000929F4">
          <w:rPr>
            <w:noProof/>
            <w:webHidden/>
          </w:rPr>
          <w:instrText xml:space="preserve"> PAGEREF _Toc451683847 \h </w:instrText>
        </w:r>
        <w:r w:rsidR="000929F4">
          <w:rPr>
            <w:noProof/>
            <w:webHidden/>
          </w:rPr>
        </w:r>
        <w:r w:rsidR="000929F4">
          <w:rPr>
            <w:noProof/>
            <w:webHidden/>
          </w:rPr>
          <w:fldChar w:fldCharType="separate"/>
        </w:r>
        <w:r w:rsidR="000929F4">
          <w:rPr>
            <w:noProof/>
            <w:webHidden/>
          </w:rPr>
          <w:t>149</w:t>
        </w:r>
        <w:r w:rsidR="000929F4">
          <w:rPr>
            <w:noProof/>
            <w:webHidden/>
          </w:rPr>
          <w:fldChar w:fldCharType="end"/>
        </w:r>
      </w:hyperlink>
    </w:p>
    <w:p w14:paraId="1B1D4D4A" w14:textId="57817B34" w:rsidR="000929F4" w:rsidRDefault="00AD48A1">
      <w:pPr>
        <w:pStyle w:val="TOC3"/>
        <w:rPr>
          <w:rFonts w:asciiTheme="minorHAnsi" w:eastAsiaTheme="minorEastAsia" w:hAnsiTheme="minorHAnsi" w:cstheme="minorBidi"/>
          <w:noProof/>
          <w:sz w:val="22"/>
          <w:szCs w:val="22"/>
        </w:rPr>
      </w:pPr>
      <w:hyperlink w:anchor="_Toc451683848" w:history="1">
        <w:r w:rsidR="000929F4" w:rsidRPr="00744A45">
          <w:rPr>
            <w:rStyle w:val="Hyperlink"/>
            <w:noProof/>
          </w:rPr>
          <w:t>1.2.4</w:t>
        </w:r>
        <w:r w:rsidR="000929F4">
          <w:rPr>
            <w:rFonts w:asciiTheme="minorHAnsi" w:eastAsiaTheme="minorEastAsia" w:hAnsiTheme="minorHAnsi" w:cstheme="minorBidi"/>
            <w:noProof/>
            <w:sz w:val="22"/>
            <w:szCs w:val="22"/>
          </w:rPr>
          <w:tab/>
        </w:r>
        <w:r w:rsidR="000929F4" w:rsidRPr="00744A45">
          <w:rPr>
            <w:rStyle w:val="Hyperlink"/>
            <w:noProof/>
          </w:rPr>
          <w:t>Stereotype Mapping Rule</w:t>
        </w:r>
        <w:r w:rsidR="000929F4">
          <w:rPr>
            <w:noProof/>
            <w:webHidden/>
          </w:rPr>
          <w:tab/>
        </w:r>
        <w:r w:rsidR="000929F4">
          <w:rPr>
            <w:noProof/>
            <w:webHidden/>
          </w:rPr>
          <w:fldChar w:fldCharType="begin"/>
        </w:r>
        <w:r w:rsidR="000929F4">
          <w:rPr>
            <w:noProof/>
            <w:webHidden/>
          </w:rPr>
          <w:instrText xml:space="preserve"> PAGEREF _Toc451683848 \h </w:instrText>
        </w:r>
        <w:r w:rsidR="000929F4">
          <w:rPr>
            <w:noProof/>
            <w:webHidden/>
          </w:rPr>
        </w:r>
        <w:r w:rsidR="000929F4">
          <w:rPr>
            <w:noProof/>
            <w:webHidden/>
          </w:rPr>
          <w:fldChar w:fldCharType="separate"/>
        </w:r>
        <w:r w:rsidR="000929F4">
          <w:rPr>
            <w:noProof/>
            <w:webHidden/>
          </w:rPr>
          <w:t>149</w:t>
        </w:r>
        <w:r w:rsidR="000929F4">
          <w:rPr>
            <w:noProof/>
            <w:webHidden/>
          </w:rPr>
          <w:fldChar w:fldCharType="end"/>
        </w:r>
      </w:hyperlink>
    </w:p>
    <w:p w14:paraId="4E2ACF0C" w14:textId="340C0504" w:rsidR="000929F4" w:rsidRDefault="00AD48A1">
      <w:pPr>
        <w:pStyle w:val="TOC3"/>
        <w:rPr>
          <w:rFonts w:asciiTheme="minorHAnsi" w:eastAsiaTheme="minorEastAsia" w:hAnsiTheme="minorHAnsi" w:cstheme="minorBidi"/>
          <w:noProof/>
          <w:sz w:val="22"/>
          <w:szCs w:val="22"/>
        </w:rPr>
      </w:pPr>
      <w:hyperlink w:anchor="_Toc451683849" w:history="1">
        <w:r w:rsidR="000929F4" w:rsidRPr="00744A45">
          <w:rPr>
            <w:rStyle w:val="Hyperlink"/>
            <w:noProof/>
          </w:rPr>
          <w:t>1.2.5</w:t>
        </w:r>
        <w:r w:rsidR="000929F4">
          <w:rPr>
            <w:rFonts w:asciiTheme="minorHAnsi" w:eastAsiaTheme="minorEastAsia" w:hAnsiTheme="minorHAnsi" w:cstheme="minorBidi"/>
            <w:noProof/>
            <w:sz w:val="22"/>
            <w:szCs w:val="22"/>
          </w:rPr>
          <w:tab/>
        </w:r>
        <w:r w:rsidR="000929F4" w:rsidRPr="00744A45">
          <w:rPr>
            <w:rStyle w:val="Hyperlink"/>
            <w:noProof/>
          </w:rPr>
          <w:t>Stereotype Match</w:t>
        </w:r>
        <w:r w:rsidR="000929F4">
          <w:rPr>
            <w:noProof/>
            <w:webHidden/>
          </w:rPr>
          <w:tab/>
        </w:r>
        <w:r w:rsidR="000929F4">
          <w:rPr>
            <w:noProof/>
            <w:webHidden/>
          </w:rPr>
          <w:fldChar w:fldCharType="begin"/>
        </w:r>
        <w:r w:rsidR="000929F4">
          <w:rPr>
            <w:noProof/>
            <w:webHidden/>
          </w:rPr>
          <w:instrText xml:space="preserve"> PAGEREF _Toc451683849 \h </w:instrText>
        </w:r>
        <w:r w:rsidR="000929F4">
          <w:rPr>
            <w:noProof/>
            <w:webHidden/>
          </w:rPr>
        </w:r>
        <w:r w:rsidR="000929F4">
          <w:rPr>
            <w:noProof/>
            <w:webHidden/>
          </w:rPr>
          <w:fldChar w:fldCharType="separate"/>
        </w:r>
        <w:r w:rsidR="000929F4">
          <w:rPr>
            <w:noProof/>
            <w:webHidden/>
          </w:rPr>
          <w:t>150</w:t>
        </w:r>
        <w:r w:rsidR="000929F4">
          <w:rPr>
            <w:noProof/>
            <w:webHidden/>
          </w:rPr>
          <w:fldChar w:fldCharType="end"/>
        </w:r>
      </w:hyperlink>
    </w:p>
    <w:p w14:paraId="5B55DDEB" w14:textId="64994169" w:rsidR="000929F4" w:rsidRDefault="00AD48A1">
      <w:pPr>
        <w:pStyle w:val="TOC3"/>
        <w:rPr>
          <w:rFonts w:asciiTheme="minorHAnsi" w:eastAsiaTheme="minorEastAsia" w:hAnsiTheme="minorHAnsi" w:cstheme="minorBidi"/>
          <w:noProof/>
          <w:sz w:val="22"/>
          <w:szCs w:val="22"/>
        </w:rPr>
      </w:pPr>
      <w:hyperlink w:anchor="_Toc451683850" w:history="1">
        <w:r w:rsidR="000929F4" w:rsidRPr="00744A45">
          <w:rPr>
            <w:rStyle w:val="Hyperlink"/>
            <w:noProof/>
          </w:rPr>
          <w:t>1.2.6</w:t>
        </w:r>
        <w:r w:rsidR="000929F4">
          <w:rPr>
            <w:rFonts w:asciiTheme="minorHAnsi" w:eastAsiaTheme="minorEastAsia" w:hAnsiTheme="minorHAnsi" w:cstheme="minorBidi"/>
            <w:noProof/>
            <w:sz w:val="22"/>
            <w:szCs w:val="22"/>
          </w:rPr>
          <w:tab/>
        </w:r>
        <w:r w:rsidR="000929F4" w:rsidRPr="00744A45">
          <w:rPr>
            <w:rStyle w:val="Hyperlink"/>
            <w:noProof/>
          </w:rPr>
          <w:t>Stereotype Pattern Element</w:t>
        </w:r>
        <w:r w:rsidR="000929F4">
          <w:rPr>
            <w:noProof/>
            <w:webHidden/>
          </w:rPr>
          <w:tab/>
        </w:r>
        <w:r w:rsidR="000929F4">
          <w:rPr>
            <w:noProof/>
            <w:webHidden/>
          </w:rPr>
          <w:fldChar w:fldCharType="begin"/>
        </w:r>
        <w:r w:rsidR="000929F4">
          <w:rPr>
            <w:noProof/>
            <w:webHidden/>
          </w:rPr>
          <w:instrText xml:space="preserve"> PAGEREF _Toc451683850 \h </w:instrText>
        </w:r>
        <w:r w:rsidR="000929F4">
          <w:rPr>
            <w:noProof/>
            <w:webHidden/>
          </w:rPr>
        </w:r>
        <w:r w:rsidR="000929F4">
          <w:rPr>
            <w:noProof/>
            <w:webHidden/>
          </w:rPr>
          <w:fldChar w:fldCharType="separate"/>
        </w:r>
        <w:r w:rsidR="000929F4">
          <w:rPr>
            <w:noProof/>
            <w:webHidden/>
          </w:rPr>
          <w:t>150</w:t>
        </w:r>
        <w:r w:rsidR="000929F4">
          <w:rPr>
            <w:noProof/>
            <w:webHidden/>
          </w:rPr>
          <w:fldChar w:fldCharType="end"/>
        </w:r>
      </w:hyperlink>
    </w:p>
    <w:p w14:paraId="082F630E" w14:textId="3628AC2B" w:rsidR="000929F4" w:rsidRDefault="00AD48A1">
      <w:pPr>
        <w:pStyle w:val="TOC3"/>
        <w:rPr>
          <w:rFonts w:asciiTheme="minorHAnsi" w:eastAsiaTheme="minorEastAsia" w:hAnsiTheme="minorHAnsi" w:cstheme="minorBidi"/>
          <w:noProof/>
          <w:sz w:val="22"/>
          <w:szCs w:val="22"/>
        </w:rPr>
      </w:pPr>
      <w:hyperlink w:anchor="_Toc451683851" w:history="1">
        <w:r w:rsidR="000929F4" w:rsidRPr="00744A45">
          <w:rPr>
            <w:rStyle w:val="Hyperlink"/>
            <w:noProof/>
          </w:rPr>
          <w:t>1.2.7</w:t>
        </w:r>
        <w:r w:rsidR="000929F4">
          <w:rPr>
            <w:rFonts w:asciiTheme="minorHAnsi" w:eastAsiaTheme="minorEastAsia" w:hAnsiTheme="minorHAnsi" w:cstheme="minorBidi"/>
            <w:noProof/>
            <w:sz w:val="22"/>
            <w:szCs w:val="22"/>
          </w:rPr>
          <w:tab/>
        </w:r>
        <w:r w:rsidR="000929F4" w:rsidRPr="00744A45">
          <w:rPr>
            <w:rStyle w:val="Hyperlink"/>
            <w:noProof/>
          </w:rPr>
          <w:t>Enumeration Pattern Element Strength</w:t>
        </w:r>
        <w:r w:rsidR="000929F4">
          <w:rPr>
            <w:noProof/>
            <w:webHidden/>
          </w:rPr>
          <w:tab/>
        </w:r>
        <w:r w:rsidR="000929F4">
          <w:rPr>
            <w:noProof/>
            <w:webHidden/>
          </w:rPr>
          <w:fldChar w:fldCharType="begin"/>
        </w:r>
        <w:r w:rsidR="000929F4">
          <w:rPr>
            <w:noProof/>
            <w:webHidden/>
          </w:rPr>
          <w:instrText xml:space="preserve"> PAGEREF _Toc451683851 \h </w:instrText>
        </w:r>
        <w:r w:rsidR="000929F4">
          <w:rPr>
            <w:noProof/>
            <w:webHidden/>
          </w:rPr>
        </w:r>
        <w:r w:rsidR="000929F4">
          <w:rPr>
            <w:noProof/>
            <w:webHidden/>
          </w:rPr>
          <w:fldChar w:fldCharType="separate"/>
        </w:r>
        <w:r w:rsidR="000929F4">
          <w:rPr>
            <w:noProof/>
            <w:webHidden/>
          </w:rPr>
          <w:t>151</w:t>
        </w:r>
        <w:r w:rsidR="000929F4">
          <w:rPr>
            <w:noProof/>
            <w:webHidden/>
          </w:rPr>
          <w:fldChar w:fldCharType="end"/>
        </w:r>
      </w:hyperlink>
    </w:p>
    <w:p w14:paraId="1CF7CC08" w14:textId="4E5A8A9C" w:rsidR="000929F4" w:rsidRDefault="00AD48A1">
      <w:pPr>
        <w:pStyle w:val="TOC3"/>
        <w:rPr>
          <w:rFonts w:asciiTheme="minorHAnsi" w:eastAsiaTheme="minorEastAsia" w:hAnsiTheme="minorHAnsi" w:cstheme="minorBidi"/>
          <w:noProof/>
          <w:sz w:val="22"/>
          <w:szCs w:val="22"/>
        </w:rPr>
      </w:pPr>
      <w:hyperlink w:anchor="_Toc451683852" w:history="1">
        <w:r w:rsidR="000929F4" w:rsidRPr="00744A45">
          <w:rPr>
            <w:rStyle w:val="Hyperlink"/>
            <w:noProof/>
          </w:rPr>
          <w:t>1.2.8</w:t>
        </w:r>
        <w:r w:rsidR="000929F4">
          <w:rPr>
            <w:rFonts w:asciiTheme="minorHAnsi" w:eastAsiaTheme="minorEastAsia" w:hAnsiTheme="minorHAnsi" w:cstheme="minorBidi"/>
            <w:noProof/>
            <w:sz w:val="22"/>
            <w:szCs w:val="22"/>
          </w:rPr>
          <w:tab/>
        </w:r>
        <w:r w:rsidR="000929F4" w:rsidRPr="00744A45">
          <w:rPr>
            <w:rStyle w:val="Hyperlink"/>
            <w:noProof/>
          </w:rPr>
          <w:t>Enumeration Quantifier</w:t>
        </w:r>
        <w:r w:rsidR="000929F4">
          <w:rPr>
            <w:noProof/>
            <w:webHidden/>
          </w:rPr>
          <w:tab/>
        </w:r>
        <w:r w:rsidR="000929F4">
          <w:rPr>
            <w:noProof/>
            <w:webHidden/>
          </w:rPr>
          <w:fldChar w:fldCharType="begin"/>
        </w:r>
        <w:r w:rsidR="000929F4">
          <w:rPr>
            <w:noProof/>
            <w:webHidden/>
          </w:rPr>
          <w:instrText xml:space="preserve"> PAGEREF _Toc451683852 \h </w:instrText>
        </w:r>
        <w:r w:rsidR="000929F4">
          <w:rPr>
            <w:noProof/>
            <w:webHidden/>
          </w:rPr>
        </w:r>
        <w:r w:rsidR="000929F4">
          <w:rPr>
            <w:noProof/>
            <w:webHidden/>
          </w:rPr>
          <w:fldChar w:fldCharType="separate"/>
        </w:r>
        <w:r w:rsidR="000929F4">
          <w:rPr>
            <w:noProof/>
            <w:webHidden/>
          </w:rPr>
          <w:t>151</w:t>
        </w:r>
        <w:r w:rsidR="000929F4">
          <w:rPr>
            <w:noProof/>
            <w:webHidden/>
          </w:rPr>
          <w:fldChar w:fldCharType="end"/>
        </w:r>
      </w:hyperlink>
    </w:p>
    <w:p w14:paraId="695B0E5E" w14:textId="4954370C" w:rsidR="000929F4" w:rsidRDefault="00AD48A1">
      <w:pPr>
        <w:pStyle w:val="TOC3"/>
        <w:rPr>
          <w:rFonts w:asciiTheme="minorHAnsi" w:eastAsiaTheme="minorEastAsia" w:hAnsiTheme="minorHAnsi" w:cstheme="minorBidi"/>
          <w:noProof/>
          <w:sz w:val="22"/>
          <w:szCs w:val="22"/>
        </w:rPr>
      </w:pPr>
      <w:hyperlink w:anchor="_Toc451683853" w:history="1">
        <w:r w:rsidR="000929F4" w:rsidRPr="00744A45">
          <w:rPr>
            <w:rStyle w:val="Hyperlink"/>
            <w:noProof/>
          </w:rPr>
          <w:t>1.2.9</w:t>
        </w:r>
        <w:r w:rsidR="000929F4">
          <w:rPr>
            <w:rFonts w:asciiTheme="minorHAnsi" w:eastAsiaTheme="minorEastAsia" w:hAnsiTheme="minorHAnsi" w:cstheme="minorBidi"/>
            <w:noProof/>
            <w:sz w:val="22"/>
            <w:szCs w:val="22"/>
          </w:rPr>
          <w:tab/>
        </w:r>
        <w:r w:rsidR="000929F4" w:rsidRPr="00744A45">
          <w:rPr>
            <w:rStyle w:val="Hyperlink"/>
            <w:noProof/>
          </w:rPr>
          <w:t>Stereotype Represents</w:t>
        </w:r>
        <w:r w:rsidR="000929F4">
          <w:rPr>
            <w:noProof/>
            <w:webHidden/>
          </w:rPr>
          <w:tab/>
        </w:r>
        <w:r w:rsidR="000929F4">
          <w:rPr>
            <w:noProof/>
            <w:webHidden/>
          </w:rPr>
          <w:fldChar w:fldCharType="begin"/>
        </w:r>
        <w:r w:rsidR="000929F4">
          <w:rPr>
            <w:noProof/>
            <w:webHidden/>
          </w:rPr>
          <w:instrText xml:space="preserve"> PAGEREF _Toc451683853 \h </w:instrText>
        </w:r>
        <w:r w:rsidR="000929F4">
          <w:rPr>
            <w:noProof/>
            <w:webHidden/>
          </w:rPr>
        </w:r>
        <w:r w:rsidR="000929F4">
          <w:rPr>
            <w:noProof/>
            <w:webHidden/>
          </w:rPr>
          <w:fldChar w:fldCharType="separate"/>
        </w:r>
        <w:r w:rsidR="000929F4">
          <w:rPr>
            <w:noProof/>
            <w:webHidden/>
          </w:rPr>
          <w:t>152</w:t>
        </w:r>
        <w:r w:rsidR="000929F4">
          <w:rPr>
            <w:noProof/>
            <w:webHidden/>
          </w:rPr>
          <w:fldChar w:fldCharType="end"/>
        </w:r>
      </w:hyperlink>
    </w:p>
    <w:p w14:paraId="65432694" w14:textId="5A75C095" w:rsidR="000929F4" w:rsidRDefault="00AD48A1">
      <w:pPr>
        <w:pStyle w:val="TOC3"/>
        <w:rPr>
          <w:rFonts w:asciiTheme="minorHAnsi" w:eastAsiaTheme="minorEastAsia" w:hAnsiTheme="minorHAnsi" w:cstheme="minorBidi"/>
          <w:noProof/>
          <w:sz w:val="22"/>
          <w:szCs w:val="22"/>
        </w:rPr>
      </w:pPr>
      <w:hyperlink w:anchor="_Toc451683854" w:history="1">
        <w:r w:rsidR="000929F4" w:rsidRPr="00744A45">
          <w:rPr>
            <w:rStyle w:val="Hyperlink"/>
            <w:noProof/>
          </w:rPr>
          <w:t>1.2.10</w:t>
        </w:r>
        <w:r w:rsidR="000929F4">
          <w:rPr>
            <w:rFonts w:asciiTheme="minorHAnsi" w:eastAsiaTheme="minorEastAsia" w:hAnsiTheme="minorHAnsi" w:cstheme="minorBidi"/>
            <w:noProof/>
            <w:sz w:val="22"/>
            <w:szCs w:val="22"/>
          </w:rPr>
          <w:tab/>
        </w:r>
        <w:r w:rsidR="000929F4" w:rsidRPr="00744A45">
          <w:rPr>
            <w:rStyle w:val="Hyperlink"/>
            <w:noProof/>
          </w:rPr>
          <w:t>Stereotype Rule</w:t>
        </w:r>
        <w:r w:rsidR="000929F4">
          <w:rPr>
            <w:noProof/>
            <w:webHidden/>
          </w:rPr>
          <w:tab/>
        </w:r>
        <w:r w:rsidR="000929F4">
          <w:rPr>
            <w:noProof/>
            <w:webHidden/>
          </w:rPr>
          <w:fldChar w:fldCharType="begin"/>
        </w:r>
        <w:r w:rsidR="000929F4">
          <w:rPr>
            <w:noProof/>
            <w:webHidden/>
          </w:rPr>
          <w:instrText xml:space="preserve"> PAGEREF _Toc451683854 \h </w:instrText>
        </w:r>
        <w:r w:rsidR="000929F4">
          <w:rPr>
            <w:noProof/>
            <w:webHidden/>
          </w:rPr>
        </w:r>
        <w:r w:rsidR="000929F4">
          <w:rPr>
            <w:noProof/>
            <w:webHidden/>
          </w:rPr>
          <w:fldChar w:fldCharType="separate"/>
        </w:r>
        <w:r w:rsidR="000929F4">
          <w:rPr>
            <w:noProof/>
            <w:webHidden/>
          </w:rPr>
          <w:t>152</w:t>
        </w:r>
        <w:r w:rsidR="000929F4">
          <w:rPr>
            <w:noProof/>
            <w:webHidden/>
          </w:rPr>
          <w:fldChar w:fldCharType="end"/>
        </w:r>
      </w:hyperlink>
    </w:p>
    <w:p w14:paraId="5C2BF453" w14:textId="5B106B78" w:rsidR="000929F4" w:rsidRDefault="00AD48A1">
      <w:pPr>
        <w:pStyle w:val="TOC3"/>
        <w:rPr>
          <w:rFonts w:asciiTheme="minorHAnsi" w:eastAsiaTheme="minorEastAsia" w:hAnsiTheme="minorHAnsi" w:cstheme="minorBidi"/>
          <w:noProof/>
          <w:sz w:val="22"/>
          <w:szCs w:val="22"/>
        </w:rPr>
      </w:pPr>
      <w:hyperlink w:anchor="_Toc451683855" w:history="1">
        <w:r w:rsidR="000929F4" w:rsidRPr="00744A45">
          <w:rPr>
            <w:rStyle w:val="Hyperlink"/>
            <w:noProof/>
          </w:rPr>
          <w:t>1.2.11</w:t>
        </w:r>
        <w:r w:rsidR="000929F4">
          <w:rPr>
            <w:rFonts w:asciiTheme="minorHAnsi" w:eastAsiaTheme="minorEastAsia" w:hAnsiTheme="minorHAnsi" w:cstheme="minorBidi"/>
            <w:noProof/>
            <w:sz w:val="22"/>
            <w:szCs w:val="22"/>
          </w:rPr>
          <w:tab/>
        </w:r>
        <w:r w:rsidR="000929F4" w:rsidRPr="00744A45">
          <w:rPr>
            <w:rStyle w:val="Hyperlink"/>
            <w:noProof/>
          </w:rPr>
          <w:t>Stereotype Rule Model</w:t>
        </w:r>
        <w:r w:rsidR="000929F4">
          <w:rPr>
            <w:noProof/>
            <w:webHidden/>
          </w:rPr>
          <w:tab/>
        </w:r>
        <w:r w:rsidR="000929F4">
          <w:rPr>
            <w:noProof/>
            <w:webHidden/>
          </w:rPr>
          <w:fldChar w:fldCharType="begin"/>
        </w:r>
        <w:r w:rsidR="000929F4">
          <w:rPr>
            <w:noProof/>
            <w:webHidden/>
          </w:rPr>
          <w:instrText xml:space="preserve"> PAGEREF _Toc451683855 \h </w:instrText>
        </w:r>
        <w:r w:rsidR="000929F4">
          <w:rPr>
            <w:noProof/>
            <w:webHidden/>
          </w:rPr>
        </w:r>
        <w:r w:rsidR="000929F4">
          <w:rPr>
            <w:noProof/>
            <w:webHidden/>
          </w:rPr>
          <w:fldChar w:fldCharType="separate"/>
        </w:r>
        <w:r w:rsidR="000929F4">
          <w:rPr>
            <w:noProof/>
            <w:webHidden/>
          </w:rPr>
          <w:t>153</w:t>
        </w:r>
        <w:r w:rsidR="000929F4">
          <w:rPr>
            <w:noProof/>
            <w:webHidden/>
          </w:rPr>
          <w:fldChar w:fldCharType="end"/>
        </w:r>
      </w:hyperlink>
    </w:p>
    <w:p w14:paraId="1D48F7F6" w14:textId="291EA054" w:rsidR="000929F4" w:rsidRDefault="00AD48A1">
      <w:pPr>
        <w:pStyle w:val="TOC3"/>
        <w:rPr>
          <w:rFonts w:asciiTheme="minorHAnsi" w:eastAsiaTheme="minorEastAsia" w:hAnsiTheme="minorHAnsi" w:cstheme="minorBidi"/>
          <w:noProof/>
          <w:sz w:val="22"/>
          <w:szCs w:val="22"/>
        </w:rPr>
      </w:pPr>
      <w:hyperlink w:anchor="_Toc451683856" w:history="1">
        <w:r w:rsidR="000929F4" w:rsidRPr="00744A45">
          <w:rPr>
            <w:rStyle w:val="Hyperlink"/>
            <w:noProof/>
          </w:rPr>
          <w:t>1.2.12</w:t>
        </w:r>
        <w:r w:rsidR="000929F4">
          <w:rPr>
            <w:rFonts w:asciiTheme="minorHAnsi" w:eastAsiaTheme="minorEastAsia" w:hAnsiTheme="minorHAnsi" w:cstheme="minorBidi"/>
            <w:noProof/>
            <w:sz w:val="22"/>
            <w:szCs w:val="22"/>
          </w:rPr>
          <w:tab/>
        </w:r>
        <w:r w:rsidR="000929F4" w:rsidRPr="00744A45">
          <w:rPr>
            <w:rStyle w:val="Hyperlink"/>
            <w:noProof/>
          </w:rPr>
          <w:t>Stereotype Subset of</w:t>
        </w:r>
        <w:r w:rsidR="000929F4">
          <w:rPr>
            <w:noProof/>
            <w:webHidden/>
          </w:rPr>
          <w:tab/>
        </w:r>
        <w:r w:rsidR="000929F4">
          <w:rPr>
            <w:noProof/>
            <w:webHidden/>
          </w:rPr>
          <w:fldChar w:fldCharType="begin"/>
        </w:r>
        <w:r w:rsidR="000929F4">
          <w:rPr>
            <w:noProof/>
            <w:webHidden/>
          </w:rPr>
          <w:instrText xml:space="preserve"> PAGEREF _Toc451683856 \h </w:instrText>
        </w:r>
        <w:r w:rsidR="000929F4">
          <w:rPr>
            <w:noProof/>
            <w:webHidden/>
          </w:rPr>
        </w:r>
        <w:r w:rsidR="000929F4">
          <w:rPr>
            <w:noProof/>
            <w:webHidden/>
          </w:rPr>
          <w:fldChar w:fldCharType="separate"/>
        </w:r>
        <w:r w:rsidR="000929F4">
          <w:rPr>
            <w:noProof/>
            <w:webHidden/>
          </w:rPr>
          <w:t>153</w:t>
        </w:r>
        <w:r w:rsidR="000929F4">
          <w:rPr>
            <w:noProof/>
            <w:webHidden/>
          </w:rPr>
          <w:fldChar w:fldCharType="end"/>
        </w:r>
      </w:hyperlink>
    </w:p>
    <w:p w14:paraId="135D49BF" w14:textId="129812DD" w:rsidR="000929F4" w:rsidRDefault="00AD48A1">
      <w:pPr>
        <w:pStyle w:val="TOC3"/>
        <w:rPr>
          <w:rFonts w:asciiTheme="minorHAnsi" w:eastAsiaTheme="minorEastAsia" w:hAnsiTheme="minorHAnsi" w:cstheme="minorBidi"/>
          <w:noProof/>
          <w:sz w:val="22"/>
          <w:szCs w:val="22"/>
        </w:rPr>
      </w:pPr>
      <w:hyperlink w:anchor="_Toc451683857" w:history="1">
        <w:r w:rsidR="000929F4" w:rsidRPr="00744A45">
          <w:rPr>
            <w:rStyle w:val="Hyperlink"/>
            <w:noProof/>
          </w:rPr>
          <w:t>1.2.13</w:t>
        </w:r>
        <w:r w:rsidR="000929F4">
          <w:rPr>
            <w:rFonts w:asciiTheme="minorHAnsi" w:eastAsiaTheme="minorEastAsia" w:hAnsiTheme="minorHAnsi" w:cstheme="minorBidi"/>
            <w:noProof/>
            <w:sz w:val="22"/>
            <w:szCs w:val="22"/>
          </w:rPr>
          <w:tab/>
        </w:r>
        <w:r w:rsidR="000929F4" w:rsidRPr="00744A45">
          <w:rPr>
            <w:rStyle w:val="Hyperlink"/>
            <w:noProof/>
          </w:rPr>
          <w:t>Stereotype Subsumes</w:t>
        </w:r>
        <w:r w:rsidR="000929F4">
          <w:rPr>
            <w:noProof/>
            <w:webHidden/>
          </w:rPr>
          <w:tab/>
        </w:r>
        <w:r w:rsidR="000929F4">
          <w:rPr>
            <w:noProof/>
            <w:webHidden/>
          </w:rPr>
          <w:fldChar w:fldCharType="begin"/>
        </w:r>
        <w:r w:rsidR="000929F4">
          <w:rPr>
            <w:noProof/>
            <w:webHidden/>
          </w:rPr>
          <w:instrText xml:space="preserve"> PAGEREF _Toc451683857 \h </w:instrText>
        </w:r>
        <w:r w:rsidR="000929F4">
          <w:rPr>
            <w:noProof/>
            <w:webHidden/>
          </w:rPr>
        </w:r>
        <w:r w:rsidR="000929F4">
          <w:rPr>
            <w:noProof/>
            <w:webHidden/>
          </w:rPr>
          <w:fldChar w:fldCharType="separate"/>
        </w:r>
        <w:r w:rsidR="000929F4">
          <w:rPr>
            <w:noProof/>
            <w:webHidden/>
          </w:rPr>
          <w:t>153</w:t>
        </w:r>
        <w:r w:rsidR="000929F4">
          <w:rPr>
            <w:noProof/>
            <w:webHidden/>
          </w:rPr>
          <w:fldChar w:fldCharType="end"/>
        </w:r>
      </w:hyperlink>
    </w:p>
    <w:p w14:paraId="7CE2F2C2" w14:textId="02C4CB03" w:rsidR="000929F4" w:rsidRDefault="00AD48A1">
      <w:pPr>
        <w:pStyle w:val="TOC2"/>
        <w:rPr>
          <w:rFonts w:asciiTheme="minorHAnsi" w:eastAsiaTheme="minorEastAsia" w:hAnsiTheme="minorHAnsi" w:cstheme="minorBidi"/>
          <w:noProof/>
          <w:sz w:val="22"/>
          <w:szCs w:val="22"/>
        </w:rPr>
      </w:pPr>
      <w:hyperlink w:anchor="_Toc451683858" w:history="1">
        <w:r w:rsidR="000929F4" w:rsidRPr="00744A45">
          <w:rPr>
            <w:rStyle w:val="Hyperlink"/>
            <w:noProof/>
          </w:rPr>
          <w:t>1.3</w:t>
        </w:r>
        <w:r w:rsidR="000929F4">
          <w:rPr>
            <w:rFonts w:asciiTheme="minorHAnsi" w:eastAsiaTheme="minorEastAsia" w:hAnsiTheme="minorHAnsi" w:cstheme="minorBidi"/>
            <w:noProof/>
            <w:sz w:val="22"/>
            <w:szCs w:val="22"/>
          </w:rPr>
          <w:tab/>
        </w:r>
        <w:r w:rsidR="000929F4" w:rsidRPr="00744A45">
          <w:rPr>
            <w:rStyle w:val="Hyperlink"/>
            <w:noProof/>
          </w:rPr>
          <w:t>SIMFProfile::SIMF Computation Rules</w:t>
        </w:r>
        <w:r w:rsidR="000929F4">
          <w:rPr>
            <w:noProof/>
            <w:webHidden/>
          </w:rPr>
          <w:tab/>
        </w:r>
        <w:r w:rsidR="000929F4">
          <w:rPr>
            <w:noProof/>
            <w:webHidden/>
          </w:rPr>
          <w:fldChar w:fldCharType="begin"/>
        </w:r>
        <w:r w:rsidR="000929F4">
          <w:rPr>
            <w:noProof/>
            <w:webHidden/>
          </w:rPr>
          <w:instrText xml:space="preserve"> PAGEREF _Toc451683858 \h </w:instrText>
        </w:r>
        <w:r w:rsidR="000929F4">
          <w:rPr>
            <w:noProof/>
            <w:webHidden/>
          </w:rPr>
        </w:r>
        <w:r w:rsidR="000929F4">
          <w:rPr>
            <w:noProof/>
            <w:webHidden/>
          </w:rPr>
          <w:fldChar w:fldCharType="separate"/>
        </w:r>
        <w:r w:rsidR="000929F4">
          <w:rPr>
            <w:noProof/>
            <w:webHidden/>
          </w:rPr>
          <w:t>153</w:t>
        </w:r>
        <w:r w:rsidR="000929F4">
          <w:rPr>
            <w:noProof/>
            <w:webHidden/>
          </w:rPr>
          <w:fldChar w:fldCharType="end"/>
        </w:r>
      </w:hyperlink>
    </w:p>
    <w:p w14:paraId="2987FC88" w14:textId="6036A411" w:rsidR="000929F4" w:rsidRDefault="00AD48A1">
      <w:pPr>
        <w:pStyle w:val="TOC3"/>
        <w:rPr>
          <w:rFonts w:asciiTheme="minorHAnsi" w:eastAsiaTheme="minorEastAsia" w:hAnsiTheme="minorHAnsi" w:cstheme="minorBidi"/>
          <w:noProof/>
          <w:sz w:val="22"/>
          <w:szCs w:val="22"/>
        </w:rPr>
      </w:pPr>
      <w:hyperlink w:anchor="_Toc451683859" w:history="1">
        <w:r w:rsidR="000929F4" w:rsidRPr="00744A45">
          <w:rPr>
            <w:rStyle w:val="Hyperlink"/>
            <w:noProof/>
          </w:rPr>
          <w:t>1.3.1</w:t>
        </w:r>
        <w:r w:rsidR="000929F4">
          <w:rPr>
            <w:rFonts w:asciiTheme="minorHAnsi" w:eastAsiaTheme="minorEastAsia" w:hAnsiTheme="minorHAnsi" w:cstheme="minorBidi"/>
            <w:noProof/>
            <w:sz w:val="22"/>
            <w:szCs w:val="22"/>
          </w:rPr>
          <w:tab/>
        </w:r>
        <w:r w:rsidR="000929F4" w:rsidRPr="00744A45">
          <w:rPr>
            <w:rStyle w:val="Hyperlink"/>
            <w:noProof/>
          </w:rPr>
          <w:t>Diagram SIMF Computation Rules</w:t>
        </w:r>
        <w:r w:rsidR="000929F4">
          <w:rPr>
            <w:noProof/>
            <w:webHidden/>
          </w:rPr>
          <w:tab/>
        </w:r>
        <w:r w:rsidR="000929F4">
          <w:rPr>
            <w:noProof/>
            <w:webHidden/>
          </w:rPr>
          <w:fldChar w:fldCharType="begin"/>
        </w:r>
        <w:r w:rsidR="000929F4">
          <w:rPr>
            <w:noProof/>
            <w:webHidden/>
          </w:rPr>
          <w:instrText xml:space="preserve"> PAGEREF _Toc451683859 \h </w:instrText>
        </w:r>
        <w:r w:rsidR="000929F4">
          <w:rPr>
            <w:noProof/>
            <w:webHidden/>
          </w:rPr>
        </w:r>
        <w:r w:rsidR="000929F4">
          <w:rPr>
            <w:noProof/>
            <w:webHidden/>
          </w:rPr>
          <w:fldChar w:fldCharType="separate"/>
        </w:r>
        <w:r w:rsidR="000929F4">
          <w:rPr>
            <w:noProof/>
            <w:webHidden/>
          </w:rPr>
          <w:t>154</w:t>
        </w:r>
        <w:r w:rsidR="000929F4">
          <w:rPr>
            <w:noProof/>
            <w:webHidden/>
          </w:rPr>
          <w:fldChar w:fldCharType="end"/>
        </w:r>
      </w:hyperlink>
    </w:p>
    <w:p w14:paraId="60EFB137" w14:textId="78213910" w:rsidR="000929F4" w:rsidRDefault="00AD48A1">
      <w:pPr>
        <w:pStyle w:val="TOC3"/>
        <w:rPr>
          <w:rFonts w:asciiTheme="minorHAnsi" w:eastAsiaTheme="minorEastAsia" w:hAnsiTheme="minorHAnsi" w:cstheme="minorBidi"/>
          <w:noProof/>
          <w:sz w:val="22"/>
          <w:szCs w:val="22"/>
        </w:rPr>
      </w:pPr>
      <w:hyperlink w:anchor="_Toc451683860" w:history="1">
        <w:r w:rsidR="000929F4" w:rsidRPr="00744A45">
          <w:rPr>
            <w:rStyle w:val="Hyperlink"/>
            <w:noProof/>
          </w:rPr>
          <w:t>1.3.2</w:t>
        </w:r>
        <w:r w:rsidR="000929F4">
          <w:rPr>
            <w:rFonts w:asciiTheme="minorHAnsi" w:eastAsiaTheme="minorEastAsia" w:hAnsiTheme="minorHAnsi" w:cstheme="minorBidi"/>
            <w:noProof/>
            <w:sz w:val="22"/>
            <w:szCs w:val="22"/>
          </w:rPr>
          <w:tab/>
        </w:r>
        <w:r w:rsidR="000929F4" w:rsidRPr="00744A45">
          <w:rPr>
            <w:rStyle w:val="Hyperlink"/>
            <w:noProof/>
          </w:rPr>
          <w:t>Class ExistsRule</w:t>
        </w:r>
        <w:r w:rsidR="000929F4">
          <w:rPr>
            <w:noProof/>
            <w:webHidden/>
          </w:rPr>
          <w:tab/>
        </w:r>
        <w:r w:rsidR="000929F4">
          <w:rPr>
            <w:noProof/>
            <w:webHidden/>
          </w:rPr>
          <w:fldChar w:fldCharType="begin"/>
        </w:r>
        <w:r w:rsidR="000929F4">
          <w:rPr>
            <w:noProof/>
            <w:webHidden/>
          </w:rPr>
          <w:instrText xml:space="preserve"> PAGEREF _Toc451683860 \h </w:instrText>
        </w:r>
        <w:r w:rsidR="000929F4">
          <w:rPr>
            <w:noProof/>
            <w:webHidden/>
          </w:rPr>
        </w:r>
        <w:r w:rsidR="000929F4">
          <w:rPr>
            <w:noProof/>
            <w:webHidden/>
          </w:rPr>
          <w:fldChar w:fldCharType="separate"/>
        </w:r>
        <w:r w:rsidR="000929F4">
          <w:rPr>
            <w:noProof/>
            <w:webHidden/>
          </w:rPr>
          <w:t>154</w:t>
        </w:r>
        <w:r w:rsidR="000929F4">
          <w:rPr>
            <w:noProof/>
            <w:webHidden/>
          </w:rPr>
          <w:fldChar w:fldCharType="end"/>
        </w:r>
      </w:hyperlink>
    </w:p>
    <w:p w14:paraId="666E7394" w14:textId="39759631" w:rsidR="000929F4" w:rsidRDefault="00AD48A1">
      <w:pPr>
        <w:pStyle w:val="TOC3"/>
        <w:rPr>
          <w:rFonts w:asciiTheme="minorHAnsi" w:eastAsiaTheme="minorEastAsia" w:hAnsiTheme="minorHAnsi" w:cstheme="minorBidi"/>
          <w:noProof/>
          <w:sz w:val="22"/>
          <w:szCs w:val="22"/>
        </w:rPr>
      </w:pPr>
      <w:hyperlink w:anchor="_Toc451683861" w:history="1">
        <w:r w:rsidR="000929F4" w:rsidRPr="00744A45">
          <w:rPr>
            <w:rStyle w:val="Hyperlink"/>
            <w:noProof/>
          </w:rPr>
          <w:t>1.3.3</w:t>
        </w:r>
        <w:r w:rsidR="000929F4">
          <w:rPr>
            <w:rFonts w:asciiTheme="minorHAnsi" w:eastAsiaTheme="minorEastAsia" w:hAnsiTheme="minorHAnsi" w:cstheme="minorBidi"/>
            <w:noProof/>
            <w:sz w:val="22"/>
            <w:szCs w:val="22"/>
          </w:rPr>
          <w:tab/>
        </w:r>
        <w:r w:rsidR="000929F4" w:rsidRPr="00744A45">
          <w:rPr>
            <w:rStyle w:val="Hyperlink"/>
            <w:noProof/>
          </w:rPr>
          <w:t>Class List First</w:t>
        </w:r>
        <w:r w:rsidR="000929F4">
          <w:rPr>
            <w:noProof/>
            <w:webHidden/>
          </w:rPr>
          <w:tab/>
        </w:r>
        <w:r w:rsidR="000929F4">
          <w:rPr>
            <w:noProof/>
            <w:webHidden/>
          </w:rPr>
          <w:fldChar w:fldCharType="begin"/>
        </w:r>
        <w:r w:rsidR="000929F4">
          <w:rPr>
            <w:noProof/>
            <w:webHidden/>
          </w:rPr>
          <w:instrText xml:space="preserve"> PAGEREF _Toc451683861 \h </w:instrText>
        </w:r>
        <w:r w:rsidR="000929F4">
          <w:rPr>
            <w:noProof/>
            <w:webHidden/>
          </w:rPr>
        </w:r>
        <w:r w:rsidR="000929F4">
          <w:rPr>
            <w:noProof/>
            <w:webHidden/>
          </w:rPr>
          <w:fldChar w:fldCharType="separate"/>
        </w:r>
        <w:r w:rsidR="000929F4">
          <w:rPr>
            <w:noProof/>
            <w:webHidden/>
          </w:rPr>
          <w:t>154</w:t>
        </w:r>
        <w:r w:rsidR="000929F4">
          <w:rPr>
            <w:noProof/>
            <w:webHidden/>
          </w:rPr>
          <w:fldChar w:fldCharType="end"/>
        </w:r>
      </w:hyperlink>
    </w:p>
    <w:p w14:paraId="3654E47C" w14:textId="1FFB0D8F" w:rsidR="000929F4" w:rsidRDefault="00AD48A1">
      <w:pPr>
        <w:pStyle w:val="TOC3"/>
        <w:rPr>
          <w:rFonts w:asciiTheme="minorHAnsi" w:eastAsiaTheme="minorEastAsia" w:hAnsiTheme="minorHAnsi" w:cstheme="minorBidi"/>
          <w:noProof/>
          <w:sz w:val="22"/>
          <w:szCs w:val="22"/>
        </w:rPr>
      </w:pPr>
      <w:hyperlink w:anchor="_Toc451683862" w:history="1">
        <w:r w:rsidR="000929F4" w:rsidRPr="00744A45">
          <w:rPr>
            <w:rStyle w:val="Hyperlink"/>
            <w:noProof/>
          </w:rPr>
          <w:t>1.3.4</w:t>
        </w:r>
        <w:r w:rsidR="000929F4">
          <w:rPr>
            <w:rFonts w:asciiTheme="minorHAnsi" w:eastAsiaTheme="minorEastAsia" w:hAnsiTheme="minorHAnsi" w:cstheme="minorBidi"/>
            <w:noProof/>
            <w:sz w:val="22"/>
            <w:szCs w:val="22"/>
          </w:rPr>
          <w:tab/>
        </w:r>
        <w:r w:rsidR="000929F4" w:rsidRPr="00744A45">
          <w:rPr>
            <w:rStyle w:val="Hyperlink"/>
            <w:noProof/>
          </w:rPr>
          <w:t>Class MapID</w:t>
        </w:r>
        <w:r w:rsidR="000929F4">
          <w:rPr>
            <w:noProof/>
            <w:webHidden/>
          </w:rPr>
          <w:tab/>
        </w:r>
        <w:r w:rsidR="000929F4">
          <w:rPr>
            <w:noProof/>
            <w:webHidden/>
          </w:rPr>
          <w:fldChar w:fldCharType="begin"/>
        </w:r>
        <w:r w:rsidR="000929F4">
          <w:rPr>
            <w:noProof/>
            <w:webHidden/>
          </w:rPr>
          <w:instrText xml:space="preserve"> PAGEREF _Toc451683862 \h </w:instrText>
        </w:r>
        <w:r w:rsidR="000929F4">
          <w:rPr>
            <w:noProof/>
            <w:webHidden/>
          </w:rPr>
        </w:r>
        <w:r w:rsidR="000929F4">
          <w:rPr>
            <w:noProof/>
            <w:webHidden/>
          </w:rPr>
          <w:fldChar w:fldCharType="separate"/>
        </w:r>
        <w:r w:rsidR="000929F4">
          <w:rPr>
            <w:noProof/>
            <w:webHidden/>
          </w:rPr>
          <w:t>155</w:t>
        </w:r>
        <w:r w:rsidR="000929F4">
          <w:rPr>
            <w:noProof/>
            <w:webHidden/>
          </w:rPr>
          <w:fldChar w:fldCharType="end"/>
        </w:r>
      </w:hyperlink>
    </w:p>
    <w:p w14:paraId="71CE3C37" w14:textId="2800B773" w:rsidR="000929F4" w:rsidRDefault="00AD48A1">
      <w:pPr>
        <w:pStyle w:val="TOC3"/>
        <w:rPr>
          <w:rFonts w:asciiTheme="minorHAnsi" w:eastAsiaTheme="minorEastAsia" w:hAnsiTheme="minorHAnsi" w:cstheme="minorBidi"/>
          <w:noProof/>
          <w:sz w:val="22"/>
          <w:szCs w:val="22"/>
        </w:rPr>
      </w:pPr>
      <w:hyperlink w:anchor="_Toc451683863" w:history="1">
        <w:r w:rsidR="000929F4" w:rsidRPr="00744A45">
          <w:rPr>
            <w:rStyle w:val="Hyperlink"/>
            <w:noProof/>
          </w:rPr>
          <w:t>1.3.5</w:t>
        </w:r>
        <w:r w:rsidR="000929F4">
          <w:rPr>
            <w:rFonts w:asciiTheme="minorHAnsi" w:eastAsiaTheme="minorEastAsia" w:hAnsiTheme="minorHAnsi" w:cstheme="minorBidi"/>
            <w:noProof/>
            <w:sz w:val="22"/>
            <w:szCs w:val="22"/>
          </w:rPr>
          <w:tab/>
        </w:r>
        <w:r w:rsidR="000929F4" w:rsidRPr="00744A45">
          <w:rPr>
            <w:rStyle w:val="Hyperlink"/>
            <w:noProof/>
          </w:rPr>
          <w:t>Class Rule Computation</w:t>
        </w:r>
        <w:r w:rsidR="000929F4">
          <w:rPr>
            <w:noProof/>
            <w:webHidden/>
          </w:rPr>
          <w:tab/>
        </w:r>
        <w:r w:rsidR="000929F4">
          <w:rPr>
            <w:noProof/>
            <w:webHidden/>
          </w:rPr>
          <w:fldChar w:fldCharType="begin"/>
        </w:r>
        <w:r w:rsidR="000929F4">
          <w:rPr>
            <w:noProof/>
            <w:webHidden/>
          </w:rPr>
          <w:instrText xml:space="preserve"> PAGEREF _Toc451683863 \h </w:instrText>
        </w:r>
        <w:r w:rsidR="000929F4">
          <w:rPr>
            <w:noProof/>
            <w:webHidden/>
          </w:rPr>
        </w:r>
        <w:r w:rsidR="000929F4">
          <w:rPr>
            <w:noProof/>
            <w:webHidden/>
          </w:rPr>
          <w:fldChar w:fldCharType="separate"/>
        </w:r>
        <w:r w:rsidR="000929F4">
          <w:rPr>
            <w:noProof/>
            <w:webHidden/>
          </w:rPr>
          <w:t>155</w:t>
        </w:r>
        <w:r w:rsidR="000929F4">
          <w:rPr>
            <w:noProof/>
            <w:webHidden/>
          </w:rPr>
          <w:fldChar w:fldCharType="end"/>
        </w:r>
      </w:hyperlink>
    </w:p>
    <w:p w14:paraId="0FE8FBA6" w14:textId="45982A86" w:rsidR="000929F4" w:rsidRDefault="00AD48A1">
      <w:pPr>
        <w:pStyle w:val="TOC3"/>
        <w:rPr>
          <w:rFonts w:asciiTheme="minorHAnsi" w:eastAsiaTheme="minorEastAsia" w:hAnsiTheme="minorHAnsi" w:cstheme="minorBidi"/>
          <w:noProof/>
          <w:sz w:val="22"/>
          <w:szCs w:val="22"/>
        </w:rPr>
      </w:pPr>
      <w:hyperlink w:anchor="_Toc451683864" w:history="1">
        <w:r w:rsidR="000929F4" w:rsidRPr="00744A45">
          <w:rPr>
            <w:rStyle w:val="Hyperlink"/>
            <w:noProof/>
          </w:rPr>
          <w:t>1.3.6</w:t>
        </w:r>
        <w:r w:rsidR="000929F4">
          <w:rPr>
            <w:rFonts w:asciiTheme="minorHAnsi" w:eastAsiaTheme="minorEastAsia" w:hAnsiTheme="minorHAnsi" w:cstheme="minorBidi"/>
            <w:noProof/>
            <w:sz w:val="22"/>
            <w:szCs w:val="22"/>
          </w:rPr>
          <w:tab/>
        </w:r>
        <w:r w:rsidR="000929F4" w:rsidRPr="00744A45">
          <w:rPr>
            <w:rStyle w:val="Hyperlink"/>
            <w:noProof/>
          </w:rPr>
          <w:t>Class Summarize</w:t>
        </w:r>
        <w:r w:rsidR="000929F4">
          <w:rPr>
            <w:noProof/>
            <w:webHidden/>
          </w:rPr>
          <w:tab/>
        </w:r>
        <w:r w:rsidR="000929F4">
          <w:rPr>
            <w:noProof/>
            <w:webHidden/>
          </w:rPr>
          <w:fldChar w:fldCharType="begin"/>
        </w:r>
        <w:r w:rsidR="000929F4">
          <w:rPr>
            <w:noProof/>
            <w:webHidden/>
          </w:rPr>
          <w:instrText xml:space="preserve"> PAGEREF _Toc451683864 \h </w:instrText>
        </w:r>
        <w:r w:rsidR="000929F4">
          <w:rPr>
            <w:noProof/>
            <w:webHidden/>
          </w:rPr>
        </w:r>
        <w:r w:rsidR="000929F4">
          <w:rPr>
            <w:noProof/>
            <w:webHidden/>
          </w:rPr>
          <w:fldChar w:fldCharType="separate"/>
        </w:r>
        <w:r w:rsidR="000929F4">
          <w:rPr>
            <w:noProof/>
            <w:webHidden/>
          </w:rPr>
          <w:t>155</w:t>
        </w:r>
        <w:r w:rsidR="000929F4">
          <w:rPr>
            <w:noProof/>
            <w:webHidden/>
          </w:rPr>
          <w:fldChar w:fldCharType="end"/>
        </w:r>
      </w:hyperlink>
    </w:p>
    <w:p w14:paraId="780AD7E8" w14:textId="512FFD0F" w:rsidR="000929F4" w:rsidRDefault="00AD48A1">
      <w:pPr>
        <w:pStyle w:val="TOC1"/>
        <w:tabs>
          <w:tab w:val="left" w:pos="1512"/>
        </w:tabs>
        <w:rPr>
          <w:rFonts w:asciiTheme="minorHAnsi" w:eastAsiaTheme="minorEastAsia" w:hAnsiTheme="minorHAnsi" w:cstheme="minorBidi"/>
          <w:noProof/>
          <w:sz w:val="22"/>
          <w:szCs w:val="22"/>
        </w:rPr>
      </w:pPr>
      <w:hyperlink w:anchor="_Toc451683865" w:history="1">
        <w:r w:rsidR="000929F4" w:rsidRPr="00744A45">
          <w:rPr>
            <w:rStyle w:val="Hyperlink"/>
            <w:noProof/>
          </w:rPr>
          <w:t>10</w:t>
        </w:r>
        <w:r w:rsidR="000929F4">
          <w:rPr>
            <w:rFonts w:asciiTheme="minorHAnsi" w:eastAsiaTheme="minorEastAsia" w:hAnsiTheme="minorHAnsi" w:cstheme="minorBidi"/>
            <w:noProof/>
            <w:sz w:val="22"/>
            <w:szCs w:val="22"/>
          </w:rPr>
          <w:tab/>
        </w:r>
        <w:r w:rsidR="000929F4" w:rsidRPr="00744A45">
          <w:rPr>
            <w:rStyle w:val="Hyperlink"/>
            <w:noProof/>
          </w:rPr>
          <w:t>Profile mapping to SIMF Model (Normative)</w:t>
        </w:r>
        <w:r w:rsidR="000929F4">
          <w:rPr>
            <w:noProof/>
            <w:webHidden/>
          </w:rPr>
          <w:tab/>
        </w:r>
        <w:r w:rsidR="000929F4">
          <w:rPr>
            <w:noProof/>
            <w:webHidden/>
          </w:rPr>
          <w:fldChar w:fldCharType="begin"/>
        </w:r>
        <w:r w:rsidR="000929F4">
          <w:rPr>
            <w:noProof/>
            <w:webHidden/>
          </w:rPr>
          <w:instrText xml:space="preserve"> PAGEREF _Toc451683865 \h </w:instrText>
        </w:r>
        <w:r w:rsidR="000929F4">
          <w:rPr>
            <w:noProof/>
            <w:webHidden/>
          </w:rPr>
        </w:r>
        <w:r w:rsidR="000929F4">
          <w:rPr>
            <w:noProof/>
            <w:webHidden/>
          </w:rPr>
          <w:fldChar w:fldCharType="separate"/>
        </w:r>
        <w:r w:rsidR="000929F4">
          <w:rPr>
            <w:noProof/>
            <w:webHidden/>
          </w:rPr>
          <w:t>156</w:t>
        </w:r>
        <w:r w:rsidR="000929F4">
          <w:rPr>
            <w:noProof/>
            <w:webHidden/>
          </w:rPr>
          <w:fldChar w:fldCharType="end"/>
        </w:r>
      </w:hyperlink>
    </w:p>
    <w:p w14:paraId="5309DFDB" w14:textId="4A2B5D0C" w:rsidR="000929F4" w:rsidRDefault="00AD48A1">
      <w:pPr>
        <w:pStyle w:val="TOC2"/>
        <w:rPr>
          <w:rFonts w:asciiTheme="minorHAnsi" w:eastAsiaTheme="minorEastAsia" w:hAnsiTheme="minorHAnsi" w:cstheme="minorBidi"/>
          <w:noProof/>
          <w:sz w:val="22"/>
          <w:szCs w:val="22"/>
        </w:rPr>
      </w:pPr>
      <w:hyperlink w:anchor="_Toc451683866" w:history="1">
        <w:r w:rsidR="000929F4" w:rsidRPr="00744A45">
          <w:rPr>
            <w:rStyle w:val="Hyperlink"/>
            <w:noProof/>
          </w:rPr>
          <w:t>10.1</w:t>
        </w:r>
        <w:r w:rsidR="000929F4">
          <w:rPr>
            <w:rFonts w:asciiTheme="minorHAnsi" w:eastAsiaTheme="minorEastAsia" w:hAnsiTheme="minorHAnsi" w:cstheme="minorBidi"/>
            <w:noProof/>
            <w:sz w:val="22"/>
            <w:szCs w:val="22"/>
          </w:rPr>
          <w:tab/>
        </w:r>
        <w:r w:rsidR="000929F4" w:rsidRPr="00744A45">
          <w:rPr>
            <w:rStyle w:val="Hyperlink"/>
            <w:noProof/>
          </w:rPr>
          <w:t>SIMFProfileToModelMapping::High level representation</w:t>
        </w:r>
        <w:r w:rsidR="000929F4">
          <w:rPr>
            <w:noProof/>
            <w:webHidden/>
          </w:rPr>
          <w:tab/>
        </w:r>
        <w:r w:rsidR="000929F4">
          <w:rPr>
            <w:noProof/>
            <w:webHidden/>
          </w:rPr>
          <w:fldChar w:fldCharType="begin"/>
        </w:r>
        <w:r w:rsidR="000929F4">
          <w:rPr>
            <w:noProof/>
            <w:webHidden/>
          </w:rPr>
          <w:instrText xml:space="preserve"> PAGEREF _Toc451683866 \h </w:instrText>
        </w:r>
        <w:r w:rsidR="000929F4">
          <w:rPr>
            <w:noProof/>
            <w:webHidden/>
          </w:rPr>
        </w:r>
        <w:r w:rsidR="000929F4">
          <w:rPr>
            <w:noProof/>
            <w:webHidden/>
          </w:rPr>
          <w:fldChar w:fldCharType="separate"/>
        </w:r>
        <w:r w:rsidR="000929F4">
          <w:rPr>
            <w:noProof/>
            <w:webHidden/>
          </w:rPr>
          <w:t>156</w:t>
        </w:r>
        <w:r w:rsidR="000929F4">
          <w:rPr>
            <w:noProof/>
            <w:webHidden/>
          </w:rPr>
          <w:fldChar w:fldCharType="end"/>
        </w:r>
      </w:hyperlink>
    </w:p>
    <w:p w14:paraId="3CDDC913" w14:textId="0B3F854C" w:rsidR="000929F4" w:rsidRDefault="00AD48A1">
      <w:pPr>
        <w:pStyle w:val="TOC3"/>
        <w:rPr>
          <w:rFonts w:asciiTheme="minorHAnsi" w:eastAsiaTheme="minorEastAsia" w:hAnsiTheme="minorHAnsi" w:cstheme="minorBidi"/>
          <w:noProof/>
          <w:sz w:val="22"/>
          <w:szCs w:val="22"/>
        </w:rPr>
      </w:pPr>
      <w:hyperlink w:anchor="_Toc451683867" w:history="1">
        <w:r w:rsidR="000929F4" w:rsidRPr="00744A45">
          <w:rPr>
            <w:rStyle w:val="Hyperlink"/>
            <w:noProof/>
          </w:rPr>
          <w:t>10.1.1</w:t>
        </w:r>
        <w:r w:rsidR="000929F4">
          <w:rPr>
            <w:rFonts w:asciiTheme="minorHAnsi" w:eastAsiaTheme="minorEastAsia" w:hAnsiTheme="minorHAnsi" w:cstheme="minorBidi"/>
            <w:noProof/>
            <w:sz w:val="22"/>
            <w:szCs w:val="22"/>
          </w:rPr>
          <w:tab/>
        </w:r>
        <w:r w:rsidR="000929F4" w:rsidRPr="00744A45">
          <w:rPr>
            <w:rStyle w:val="Hyperlink"/>
            <w:noProof/>
          </w:rPr>
          <w:t>Diagram: Anything</w:t>
        </w:r>
        <w:r w:rsidR="000929F4">
          <w:rPr>
            <w:noProof/>
            <w:webHidden/>
          </w:rPr>
          <w:tab/>
        </w:r>
        <w:r w:rsidR="000929F4">
          <w:rPr>
            <w:noProof/>
            <w:webHidden/>
          </w:rPr>
          <w:fldChar w:fldCharType="begin"/>
        </w:r>
        <w:r w:rsidR="000929F4">
          <w:rPr>
            <w:noProof/>
            <w:webHidden/>
          </w:rPr>
          <w:instrText xml:space="preserve"> PAGEREF _Toc451683867 \h </w:instrText>
        </w:r>
        <w:r w:rsidR="000929F4">
          <w:rPr>
            <w:noProof/>
            <w:webHidden/>
          </w:rPr>
        </w:r>
        <w:r w:rsidR="000929F4">
          <w:rPr>
            <w:noProof/>
            <w:webHidden/>
          </w:rPr>
          <w:fldChar w:fldCharType="separate"/>
        </w:r>
        <w:r w:rsidR="000929F4">
          <w:rPr>
            <w:noProof/>
            <w:webHidden/>
          </w:rPr>
          <w:t>156</w:t>
        </w:r>
        <w:r w:rsidR="000929F4">
          <w:rPr>
            <w:noProof/>
            <w:webHidden/>
          </w:rPr>
          <w:fldChar w:fldCharType="end"/>
        </w:r>
      </w:hyperlink>
    </w:p>
    <w:p w14:paraId="2377A2B0" w14:textId="707DBAD4" w:rsidR="000929F4" w:rsidRDefault="00AD48A1">
      <w:pPr>
        <w:pStyle w:val="TOC3"/>
        <w:rPr>
          <w:rFonts w:asciiTheme="minorHAnsi" w:eastAsiaTheme="minorEastAsia" w:hAnsiTheme="minorHAnsi" w:cstheme="minorBidi"/>
          <w:noProof/>
          <w:sz w:val="22"/>
          <w:szCs w:val="22"/>
        </w:rPr>
      </w:pPr>
      <w:hyperlink w:anchor="_Toc451683868" w:history="1">
        <w:r w:rsidR="000929F4" w:rsidRPr="00744A45">
          <w:rPr>
            <w:rStyle w:val="Hyperlink"/>
            <w:noProof/>
          </w:rPr>
          <w:t>10.1.2</w:t>
        </w:r>
        <w:r w:rsidR="000929F4">
          <w:rPr>
            <w:rFonts w:asciiTheme="minorHAnsi" w:eastAsiaTheme="minorEastAsia" w:hAnsiTheme="minorHAnsi" w:cstheme="minorBidi"/>
            <w:noProof/>
            <w:sz w:val="22"/>
            <w:szCs w:val="22"/>
          </w:rPr>
          <w:tab/>
        </w:r>
        <w:r w:rsidR="000929F4" w:rsidRPr="00744A45">
          <w:rPr>
            <w:rStyle w:val="Hyperlink"/>
            <w:noProof/>
          </w:rPr>
          <w:t>Diagram: Classes</w:t>
        </w:r>
        <w:r w:rsidR="000929F4">
          <w:rPr>
            <w:noProof/>
            <w:webHidden/>
          </w:rPr>
          <w:tab/>
        </w:r>
        <w:r w:rsidR="000929F4">
          <w:rPr>
            <w:noProof/>
            <w:webHidden/>
          </w:rPr>
          <w:fldChar w:fldCharType="begin"/>
        </w:r>
        <w:r w:rsidR="000929F4">
          <w:rPr>
            <w:noProof/>
            <w:webHidden/>
          </w:rPr>
          <w:instrText xml:space="preserve"> PAGEREF _Toc451683868 \h </w:instrText>
        </w:r>
        <w:r w:rsidR="000929F4">
          <w:rPr>
            <w:noProof/>
            <w:webHidden/>
          </w:rPr>
        </w:r>
        <w:r w:rsidR="000929F4">
          <w:rPr>
            <w:noProof/>
            <w:webHidden/>
          </w:rPr>
          <w:fldChar w:fldCharType="separate"/>
        </w:r>
        <w:r w:rsidR="000929F4">
          <w:rPr>
            <w:noProof/>
            <w:webHidden/>
          </w:rPr>
          <w:t>156</w:t>
        </w:r>
        <w:r w:rsidR="000929F4">
          <w:rPr>
            <w:noProof/>
            <w:webHidden/>
          </w:rPr>
          <w:fldChar w:fldCharType="end"/>
        </w:r>
      </w:hyperlink>
    </w:p>
    <w:p w14:paraId="3FA90A09" w14:textId="00B6AF52" w:rsidR="000929F4" w:rsidRDefault="00AD48A1">
      <w:pPr>
        <w:pStyle w:val="TOC3"/>
        <w:rPr>
          <w:rFonts w:asciiTheme="minorHAnsi" w:eastAsiaTheme="minorEastAsia" w:hAnsiTheme="minorHAnsi" w:cstheme="minorBidi"/>
          <w:noProof/>
          <w:sz w:val="22"/>
          <w:szCs w:val="22"/>
        </w:rPr>
      </w:pPr>
      <w:hyperlink w:anchor="_Toc451683869" w:history="1">
        <w:r w:rsidR="000929F4" w:rsidRPr="00744A45">
          <w:rPr>
            <w:rStyle w:val="Hyperlink"/>
            <w:noProof/>
          </w:rPr>
          <w:t>10.1.3</w:t>
        </w:r>
        <w:r w:rsidR="000929F4">
          <w:rPr>
            <w:rFonts w:asciiTheme="minorHAnsi" w:eastAsiaTheme="minorEastAsia" w:hAnsiTheme="minorHAnsi" w:cstheme="minorBidi"/>
            <w:noProof/>
            <w:sz w:val="22"/>
            <w:szCs w:val="22"/>
          </w:rPr>
          <w:tab/>
        </w:r>
        <w:r w:rsidR="000929F4" w:rsidRPr="00744A45">
          <w:rPr>
            <w:rStyle w:val="Hyperlink"/>
            <w:noProof/>
          </w:rPr>
          <w:t>Diagram: Lexical Structure</w:t>
        </w:r>
        <w:r w:rsidR="000929F4">
          <w:rPr>
            <w:noProof/>
            <w:webHidden/>
          </w:rPr>
          <w:tab/>
        </w:r>
        <w:r w:rsidR="000929F4">
          <w:rPr>
            <w:noProof/>
            <w:webHidden/>
          </w:rPr>
          <w:fldChar w:fldCharType="begin"/>
        </w:r>
        <w:r w:rsidR="000929F4">
          <w:rPr>
            <w:noProof/>
            <w:webHidden/>
          </w:rPr>
          <w:instrText xml:space="preserve"> PAGEREF _Toc451683869 \h </w:instrText>
        </w:r>
        <w:r w:rsidR="000929F4">
          <w:rPr>
            <w:noProof/>
            <w:webHidden/>
          </w:rPr>
        </w:r>
        <w:r w:rsidR="000929F4">
          <w:rPr>
            <w:noProof/>
            <w:webHidden/>
          </w:rPr>
          <w:fldChar w:fldCharType="separate"/>
        </w:r>
        <w:r w:rsidR="000929F4">
          <w:rPr>
            <w:noProof/>
            <w:webHidden/>
          </w:rPr>
          <w:t>157</w:t>
        </w:r>
        <w:r w:rsidR="000929F4">
          <w:rPr>
            <w:noProof/>
            <w:webHidden/>
          </w:rPr>
          <w:fldChar w:fldCharType="end"/>
        </w:r>
      </w:hyperlink>
    </w:p>
    <w:p w14:paraId="52F2DBC7" w14:textId="0631D8D9" w:rsidR="000929F4" w:rsidRDefault="00AD48A1">
      <w:pPr>
        <w:pStyle w:val="TOC3"/>
        <w:rPr>
          <w:rFonts w:asciiTheme="minorHAnsi" w:eastAsiaTheme="minorEastAsia" w:hAnsiTheme="minorHAnsi" w:cstheme="minorBidi"/>
          <w:noProof/>
          <w:sz w:val="22"/>
          <w:szCs w:val="22"/>
        </w:rPr>
      </w:pPr>
      <w:hyperlink w:anchor="_Toc451683870" w:history="1">
        <w:r w:rsidR="000929F4" w:rsidRPr="00744A45">
          <w:rPr>
            <w:rStyle w:val="Hyperlink"/>
            <w:noProof/>
          </w:rPr>
          <w:t>10.1.4</w:t>
        </w:r>
        <w:r w:rsidR="000929F4">
          <w:rPr>
            <w:rFonts w:asciiTheme="minorHAnsi" w:eastAsiaTheme="minorEastAsia" w:hAnsiTheme="minorHAnsi" w:cstheme="minorBidi"/>
            <w:noProof/>
            <w:sz w:val="22"/>
            <w:szCs w:val="22"/>
          </w:rPr>
          <w:tab/>
        </w:r>
        <w:r w:rsidR="000929F4" w:rsidRPr="00744A45">
          <w:rPr>
            <w:rStyle w:val="Hyperlink"/>
            <w:noProof/>
          </w:rPr>
          <w:t>Diagram: Patterns</w:t>
        </w:r>
        <w:r w:rsidR="000929F4">
          <w:rPr>
            <w:noProof/>
            <w:webHidden/>
          </w:rPr>
          <w:tab/>
        </w:r>
        <w:r w:rsidR="000929F4">
          <w:rPr>
            <w:noProof/>
            <w:webHidden/>
          </w:rPr>
          <w:fldChar w:fldCharType="begin"/>
        </w:r>
        <w:r w:rsidR="000929F4">
          <w:rPr>
            <w:noProof/>
            <w:webHidden/>
          </w:rPr>
          <w:instrText xml:space="preserve"> PAGEREF _Toc451683870 \h </w:instrText>
        </w:r>
        <w:r w:rsidR="000929F4">
          <w:rPr>
            <w:noProof/>
            <w:webHidden/>
          </w:rPr>
        </w:r>
        <w:r w:rsidR="000929F4">
          <w:rPr>
            <w:noProof/>
            <w:webHidden/>
          </w:rPr>
          <w:fldChar w:fldCharType="separate"/>
        </w:r>
        <w:r w:rsidR="000929F4">
          <w:rPr>
            <w:noProof/>
            <w:webHidden/>
          </w:rPr>
          <w:t>158</w:t>
        </w:r>
        <w:r w:rsidR="000929F4">
          <w:rPr>
            <w:noProof/>
            <w:webHidden/>
          </w:rPr>
          <w:fldChar w:fldCharType="end"/>
        </w:r>
      </w:hyperlink>
    </w:p>
    <w:p w14:paraId="49E63955" w14:textId="0747EC7A" w:rsidR="000929F4" w:rsidRDefault="00AD48A1">
      <w:pPr>
        <w:pStyle w:val="TOC3"/>
        <w:rPr>
          <w:rFonts w:asciiTheme="minorHAnsi" w:eastAsiaTheme="minorEastAsia" w:hAnsiTheme="minorHAnsi" w:cstheme="minorBidi"/>
          <w:noProof/>
          <w:sz w:val="22"/>
          <w:szCs w:val="22"/>
        </w:rPr>
      </w:pPr>
      <w:hyperlink w:anchor="_Toc451683871" w:history="1">
        <w:r w:rsidR="000929F4" w:rsidRPr="00744A45">
          <w:rPr>
            <w:rStyle w:val="Hyperlink"/>
            <w:noProof/>
          </w:rPr>
          <w:t>10.1.5</w:t>
        </w:r>
        <w:r w:rsidR="000929F4">
          <w:rPr>
            <w:rFonts w:asciiTheme="minorHAnsi" w:eastAsiaTheme="minorEastAsia" w:hAnsiTheme="minorHAnsi" w:cstheme="minorBidi"/>
            <w:noProof/>
            <w:sz w:val="22"/>
            <w:szCs w:val="22"/>
          </w:rPr>
          <w:tab/>
        </w:r>
        <w:r w:rsidR="000929F4" w:rsidRPr="00744A45">
          <w:rPr>
            <w:rStyle w:val="Hyperlink"/>
            <w:noProof/>
          </w:rPr>
          <w:t>Diagram: Relationships</w:t>
        </w:r>
        <w:r w:rsidR="000929F4">
          <w:rPr>
            <w:noProof/>
            <w:webHidden/>
          </w:rPr>
          <w:tab/>
        </w:r>
        <w:r w:rsidR="000929F4">
          <w:rPr>
            <w:noProof/>
            <w:webHidden/>
          </w:rPr>
          <w:fldChar w:fldCharType="begin"/>
        </w:r>
        <w:r w:rsidR="000929F4">
          <w:rPr>
            <w:noProof/>
            <w:webHidden/>
          </w:rPr>
          <w:instrText xml:space="preserve"> PAGEREF _Toc451683871 \h </w:instrText>
        </w:r>
        <w:r w:rsidR="000929F4">
          <w:rPr>
            <w:noProof/>
            <w:webHidden/>
          </w:rPr>
        </w:r>
        <w:r w:rsidR="000929F4">
          <w:rPr>
            <w:noProof/>
            <w:webHidden/>
          </w:rPr>
          <w:fldChar w:fldCharType="separate"/>
        </w:r>
        <w:r w:rsidR="000929F4">
          <w:rPr>
            <w:noProof/>
            <w:webHidden/>
          </w:rPr>
          <w:t>159</w:t>
        </w:r>
        <w:r w:rsidR="000929F4">
          <w:rPr>
            <w:noProof/>
            <w:webHidden/>
          </w:rPr>
          <w:fldChar w:fldCharType="end"/>
        </w:r>
      </w:hyperlink>
    </w:p>
    <w:p w14:paraId="20325C21" w14:textId="0C167E21" w:rsidR="000929F4" w:rsidRDefault="00AD48A1">
      <w:pPr>
        <w:pStyle w:val="TOC3"/>
        <w:rPr>
          <w:rFonts w:asciiTheme="minorHAnsi" w:eastAsiaTheme="minorEastAsia" w:hAnsiTheme="minorHAnsi" w:cstheme="minorBidi"/>
          <w:noProof/>
          <w:sz w:val="22"/>
          <w:szCs w:val="22"/>
        </w:rPr>
      </w:pPr>
      <w:hyperlink w:anchor="_Toc451683872" w:history="1">
        <w:r w:rsidR="000929F4" w:rsidRPr="00744A45">
          <w:rPr>
            <w:rStyle w:val="Hyperlink"/>
            <w:noProof/>
          </w:rPr>
          <w:t>10.1.6</w:t>
        </w:r>
        <w:r w:rsidR="000929F4">
          <w:rPr>
            <w:rFonts w:asciiTheme="minorHAnsi" w:eastAsiaTheme="minorEastAsia" w:hAnsiTheme="minorHAnsi" w:cstheme="minorBidi"/>
            <w:noProof/>
            <w:sz w:val="22"/>
            <w:szCs w:val="22"/>
          </w:rPr>
          <w:tab/>
        </w:r>
        <w:r w:rsidR="000929F4" w:rsidRPr="00744A45">
          <w:rPr>
            <w:rStyle w:val="Hyperlink"/>
            <w:noProof/>
          </w:rPr>
          <w:t>Diagram: Rules</w:t>
        </w:r>
        <w:r w:rsidR="000929F4">
          <w:rPr>
            <w:noProof/>
            <w:webHidden/>
          </w:rPr>
          <w:tab/>
        </w:r>
        <w:r w:rsidR="000929F4">
          <w:rPr>
            <w:noProof/>
            <w:webHidden/>
          </w:rPr>
          <w:fldChar w:fldCharType="begin"/>
        </w:r>
        <w:r w:rsidR="000929F4">
          <w:rPr>
            <w:noProof/>
            <w:webHidden/>
          </w:rPr>
          <w:instrText xml:space="preserve"> PAGEREF _Toc451683872 \h </w:instrText>
        </w:r>
        <w:r w:rsidR="000929F4">
          <w:rPr>
            <w:noProof/>
            <w:webHidden/>
          </w:rPr>
        </w:r>
        <w:r w:rsidR="000929F4">
          <w:rPr>
            <w:noProof/>
            <w:webHidden/>
          </w:rPr>
          <w:fldChar w:fldCharType="separate"/>
        </w:r>
        <w:r w:rsidR="000929F4">
          <w:rPr>
            <w:noProof/>
            <w:webHidden/>
          </w:rPr>
          <w:t>160</w:t>
        </w:r>
        <w:r w:rsidR="000929F4">
          <w:rPr>
            <w:noProof/>
            <w:webHidden/>
          </w:rPr>
          <w:fldChar w:fldCharType="end"/>
        </w:r>
      </w:hyperlink>
    </w:p>
    <w:p w14:paraId="47052731" w14:textId="0D41A214" w:rsidR="000929F4" w:rsidRDefault="00AD48A1">
      <w:pPr>
        <w:pStyle w:val="TOC3"/>
        <w:rPr>
          <w:rFonts w:asciiTheme="minorHAnsi" w:eastAsiaTheme="minorEastAsia" w:hAnsiTheme="minorHAnsi" w:cstheme="minorBidi"/>
          <w:noProof/>
          <w:sz w:val="22"/>
          <w:szCs w:val="22"/>
        </w:rPr>
      </w:pPr>
      <w:hyperlink w:anchor="_Toc451683873" w:history="1">
        <w:r w:rsidR="000929F4" w:rsidRPr="00744A45">
          <w:rPr>
            <w:rStyle w:val="Hyperlink"/>
            <w:noProof/>
          </w:rPr>
          <w:t>10.1.7</w:t>
        </w:r>
        <w:r w:rsidR="000929F4">
          <w:rPr>
            <w:rFonts w:asciiTheme="minorHAnsi" w:eastAsiaTheme="minorEastAsia" w:hAnsiTheme="minorHAnsi" w:cstheme="minorBidi"/>
            <w:noProof/>
            <w:sz w:val="22"/>
            <w:szCs w:val="22"/>
          </w:rPr>
          <w:tab/>
        </w:r>
        <w:r w:rsidR="000929F4" w:rsidRPr="00744A45">
          <w:rPr>
            <w:rStyle w:val="Hyperlink"/>
            <w:noProof/>
          </w:rPr>
          <w:t>Diagram: Types</w:t>
        </w:r>
        <w:r w:rsidR="000929F4">
          <w:rPr>
            <w:noProof/>
            <w:webHidden/>
          </w:rPr>
          <w:tab/>
        </w:r>
        <w:r w:rsidR="000929F4">
          <w:rPr>
            <w:noProof/>
            <w:webHidden/>
          </w:rPr>
          <w:fldChar w:fldCharType="begin"/>
        </w:r>
        <w:r w:rsidR="000929F4">
          <w:rPr>
            <w:noProof/>
            <w:webHidden/>
          </w:rPr>
          <w:instrText xml:space="preserve"> PAGEREF _Toc451683873 \h </w:instrText>
        </w:r>
        <w:r w:rsidR="000929F4">
          <w:rPr>
            <w:noProof/>
            <w:webHidden/>
          </w:rPr>
        </w:r>
        <w:r w:rsidR="000929F4">
          <w:rPr>
            <w:noProof/>
            <w:webHidden/>
          </w:rPr>
          <w:fldChar w:fldCharType="separate"/>
        </w:r>
        <w:r w:rsidR="000929F4">
          <w:rPr>
            <w:noProof/>
            <w:webHidden/>
          </w:rPr>
          <w:t>161</w:t>
        </w:r>
        <w:r w:rsidR="000929F4">
          <w:rPr>
            <w:noProof/>
            <w:webHidden/>
          </w:rPr>
          <w:fldChar w:fldCharType="end"/>
        </w:r>
      </w:hyperlink>
    </w:p>
    <w:p w14:paraId="2BBD6E66" w14:textId="0219D083" w:rsidR="000929F4" w:rsidRDefault="00AD48A1">
      <w:pPr>
        <w:pStyle w:val="TOC3"/>
        <w:rPr>
          <w:rFonts w:asciiTheme="minorHAnsi" w:eastAsiaTheme="minorEastAsia" w:hAnsiTheme="minorHAnsi" w:cstheme="minorBidi"/>
          <w:noProof/>
          <w:sz w:val="22"/>
          <w:szCs w:val="22"/>
        </w:rPr>
      </w:pPr>
      <w:hyperlink w:anchor="_Toc451683874" w:history="1">
        <w:r w:rsidR="000929F4" w:rsidRPr="00744A45">
          <w:rPr>
            <w:rStyle w:val="Hyperlink"/>
            <w:noProof/>
          </w:rPr>
          <w:t>10.1.8</w:t>
        </w:r>
        <w:r w:rsidR="000929F4">
          <w:rPr>
            <w:rFonts w:asciiTheme="minorHAnsi" w:eastAsiaTheme="minorEastAsia" w:hAnsiTheme="minorHAnsi" w:cstheme="minorBidi"/>
            <w:noProof/>
            <w:sz w:val="22"/>
            <w:szCs w:val="22"/>
          </w:rPr>
          <w:tab/>
        </w:r>
        <w:r w:rsidR="000929F4" w:rsidRPr="00744A45">
          <w:rPr>
            <w:rStyle w:val="Hyperlink"/>
            <w:noProof/>
          </w:rPr>
          <w:t>Diagram: Values</w:t>
        </w:r>
        <w:r w:rsidR="000929F4">
          <w:rPr>
            <w:noProof/>
            <w:webHidden/>
          </w:rPr>
          <w:tab/>
        </w:r>
        <w:r w:rsidR="000929F4">
          <w:rPr>
            <w:noProof/>
            <w:webHidden/>
          </w:rPr>
          <w:fldChar w:fldCharType="begin"/>
        </w:r>
        <w:r w:rsidR="000929F4">
          <w:rPr>
            <w:noProof/>
            <w:webHidden/>
          </w:rPr>
          <w:instrText xml:space="preserve"> PAGEREF _Toc451683874 \h </w:instrText>
        </w:r>
        <w:r w:rsidR="000929F4">
          <w:rPr>
            <w:noProof/>
            <w:webHidden/>
          </w:rPr>
        </w:r>
        <w:r w:rsidR="000929F4">
          <w:rPr>
            <w:noProof/>
            <w:webHidden/>
          </w:rPr>
          <w:fldChar w:fldCharType="separate"/>
        </w:r>
        <w:r w:rsidR="000929F4">
          <w:rPr>
            <w:noProof/>
            <w:webHidden/>
          </w:rPr>
          <w:t>162</w:t>
        </w:r>
        <w:r w:rsidR="000929F4">
          <w:rPr>
            <w:noProof/>
            <w:webHidden/>
          </w:rPr>
          <w:fldChar w:fldCharType="end"/>
        </w:r>
      </w:hyperlink>
    </w:p>
    <w:p w14:paraId="1D41129A" w14:textId="502F6118" w:rsidR="000929F4" w:rsidRDefault="00AD48A1">
      <w:pPr>
        <w:pStyle w:val="TOC2"/>
        <w:rPr>
          <w:rFonts w:asciiTheme="minorHAnsi" w:eastAsiaTheme="minorEastAsia" w:hAnsiTheme="minorHAnsi" w:cstheme="minorBidi"/>
          <w:noProof/>
          <w:sz w:val="22"/>
          <w:szCs w:val="22"/>
        </w:rPr>
      </w:pPr>
      <w:hyperlink w:anchor="_Toc451683875" w:history="1">
        <w:r w:rsidR="000929F4" w:rsidRPr="00744A45">
          <w:rPr>
            <w:rStyle w:val="Hyperlink"/>
            <w:noProof/>
          </w:rPr>
          <w:t>10.2</w:t>
        </w:r>
        <w:r w:rsidR="000929F4">
          <w:rPr>
            <w:rFonts w:asciiTheme="minorHAnsi" w:eastAsiaTheme="minorEastAsia" w:hAnsiTheme="minorHAnsi" w:cstheme="minorBidi"/>
            <w:noProof/>
            <w:sz w:val="22"/>
            <w:szCs w:val="22"/>
          </w:rPr>
          <w:tab/>
        </w:r>
        <w:r w:rsidR="000929F4" w:rsidRPr="00744A45">
          <w:rPr>
            <w:rStyle w:val="Hyperlink"/>
            <w:noProof/>
          </w:rPr>
          <w:t>SIMFProfileToModelMapping::Mapping rules</w:t>
        </w:r>
        <w:r w:rsidR="000929F4">
          <w:rPr>
            <w:noProof/>
            <w:webHidden/>
          </w:rPr>
          <w:tab/>
        </w:r>
        <w:r w:rsidR="000929F4">
          <w:rPr>
            <w:noProof/>
            <w:webHidden/>
          </w:rPr>
          <w:fldChar w:fldCharType="begin"/>
        </w:r>
        <w:r w:rsidR="000929F4">
          <w:rPr>
            <w:noProof/>
            <w:webHidden/>
          </w:rPr>
          <w:instrText xml:space="preserve"> PAGEREF _Toc451683875 \h </w:instrText>
        </w:r>
        <w:r w:rsidR="000929F4">
          <w:rPr>
            <w:noProof/>
            <w:webHidden/>
          </w:rPr>
        </w:r>
        <w:r w:rsidR="000929F4">
          <w:rPr>
            <w:noProof/>
            <w:webHidden/>
          </w:rPr>
          <w:fldChar w:fldCharType="separate"/>
        </w:r>
        <w:r w:rsidR="000929F4">
          <w:rPr>
            <w:noProof/>
            <w:webHidden/>
          </w:rPr>
          <w:t>163</w:t>
        </w:r>
        <w:r w:rsidR="000929F4">
          <w:rPr>
            <w:noProof/>
            <w:webHidden/>
          </w:rPr>
          <w:fldChar w:fldCharType="end"/>
        </w:r>
      </w:hyperlink>
    </w:p>
    <w:p w14:paraId="647365BA" w14:textId="251C53D5" w:rsidR="000929F4" w:rsidRDefault="00AD48A1">
      <w:pPr>
        <w:pStyle w:val="TOC2"/>
        <w:rPr>
          <w:rFonts w:asciiTheme="minorHAnsi" w:eastAsiaTheme="minorEastAsia" w:hAnsiTheme="minorHAnsi" w:cstheme="minorBidi"/>
          <w:noProof/>
          <w:sz w:val="22"/>
          <w:szCs w:val="22"/>
        </w:rPr>
      </w:pPr>
      <w:hyperlink w:anchor="_Toc451683876" w:history="1">
        <w:r w:rsidR="000929F4" w:rsidRPr="00744A45">
          <w:rPr>
            <w:rStyle w:val="Hyperlink"/>
            <w:noProof/>
          </w:rPr>
          <w:t>10.3</w:t>
        </w:r>
        <w:r w:rsidR="000929F4">
          <w:rPr>
            <w:rFonts w:asciiTheme="minorHAnsi" w:eastAsiaTheme="minorEastAsia" w:hAnsiTheme="minorHAnsi" w:cstheme="minorBidi"/>
            <w:noProof/>
            <w:sz w:val="22"/>
            <w:szCs w:val="22"/>
          </w:rPr>
          <w:tab/>
        </w:r>
        <w:r w:rsidR="000929F4" w:rsidRPr="00744A45">
          <w:rPr>
            <w:rStyle w:val="Hyperlink"/>
            <w:noProof/>
          </w:rPr>
          <w:t>Class Annotation value mapping</w:t>
        </w:r>
        <w:r w:rsidR="000929F4">
          <w:rPr>
            <w:noProof/>
            <w:webHidden/>
          </w:rPr>
          <w:tab/>
        </w:r>
        <w:r w:rsidR="000929F4">
          <w:rPr>
            <w:noProof/>
            <w:webHidden/>
          </w:rPr>
          <w:fldChar w:fldCharType="begin"/>
        </w:r>
        <w:r w:rsidR="000929F4">
          <w:rPr>
            <w:noProof/>
            <w:webHidden/>
          </w:rPr>
          <w:instrText xml:space="preserve"> PAGEREF _Toc451683876 \h </w:instrText>
        </w:r>
        <w:r w:rsidR="000929F4">
          <w:rPr>
            <w:noProof/>
            <w:webHidden/>
          </w:rPr>
        </w:r>
        <w:r w:rsidR="000929F4">
          <w:rPr>
            <w:noProof/>
            <w:webHidden/>
          </w:rPr>
          <w:fldChar w:fldCharType="separate"/>
        </w:r>
        <w:r w:rsidR="000929F4">
          <w:rPr>
            <w:noProof/>
            <w:webHidden/>
          </w:rPr>
          <w:t>163</w:t>
        </w:r>
        <w:r w:rsidR="000929F4">
          <w:rPr>
            <w:noProof/>
            <w:webHidden/>
          </w:rPr>
          <w:fldChar w:fldCharType="end"/>
        </w:r>
      </w:hyperlink>
    </w:p>
    <w:p w14:paraId="3A126ADC" w14:textId="551ED713" w:rsidR="000929F4" w:rsidRDefault="00AD48A1">
      <w:pPr>
        <w:pStyle w:val="TOC3"/>
        <w:rPr>
          <w:rFonts w:asciiTheme="minorHAnsi" w:eastAsiaTheme="minorEastAsia" w:hAnsiTheme="minorHAnsi" w:cstheme="minorBidi"/>
          <w:noProof/>
          <w:sz w:val="22"/>
          <w:szCs w:val="22"/>
        </w:rPr>
      </w:pPr>
      <w:hyperlink w:anchor="_Toc451683877" w:history="1">
        <w:r w:rsidR="000929F4" w:rsidRPr="00744A45">
          <w:rPr>
            <w:rStyle w:val="Hyperlink"/>
            <w:noProof/>
          </w:rPr>
          <w:t>10.3.1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_Toc451683877 \h </w:instrText>
        </w:r>
        <w:r w:rsidR="000929F4">
          <w:rPr>
            <w:noProof/>
            <w:webHidden/>
          </w:rPr>
        </w:r>
        <w:r w:rsidR="000929F4">
          <w:rPr>
            <w:noProof/>
            <w:webHidden/>
          </w:rPr>
          <w:fldChar w:fldCharType="separate"/>
        </w:r>
        <w:r w:rsidR="000929F4">
          <w:rPr>
            <w:noProof/>
            <w:webHidden/>
          </w:rPr>
          <w:t>163</w:t>
        </w:r>
        <w:r w:rsidR="000929F4">
          <w:rPr>
            <w:noProof/>
            <w:webHidden/>
          </w:rPr>
          <w:fldChar w:fldCharType="end"/>
        </w:r>
      </w:hyperlink>
    </w:p>
    <w:p w14:paraId="6F9A4F0A" w14:textId="0A4C9017" w:rsidR="000929F4" w:rsidRDefault="00AD48A1">
      <w:pPr>
        <w:pStyle w:val="TOC2"/>
        <w:rPr>
          <w:rFonts w:asciiTheme="minorHAnsi" w:eastAsiaTheme="minorEastAsia" w:hAnsiTheme="minorHAnsi" w:cstheme="minorBidi"/>
          <w:noProof/>
          <w:sz w:val="22"/>
          <w:szCs w:val="22"/>
        </w:rPr>
      </w:pPr>
      <w:hyperlink w:anchor="_Toc451683878" w:history="1">
        <w:r w:rsidR="000929F4" w:rsidRPr="00744A45">
          <w:rPr>
            <w:rStyle w:val="Hyperlink"/>
            <w:noProof/>
          </w:rPr>
          <w:t>10.4</w:t>
        </w:r>
        <w:r w:rsidR="000929F4">
          <w:rPr>
            <w:rFonts w:asciiTheme="minorHAnsi" w:eastAsiaTheme="minorEastAsia" w:hAnsiTheme="minorHAnsi" w:cstheme="minorBidi"/>
            <w:noProof/>
            <w:sz w:val="22"/>
            <w:szCs w:val="22"/>
          </w:rPr>
          <w:tab/>
        </w:r>
        <w:r w:rsidR="000929F4" w:rsidRPr="00744A45">
          <w:rPr>
            <w:rStyle w:val="Hyperlink"/>
            <w:noProof/>
          </w:rPr>
          <w:t>Class Association mapping</w:t>
        </w:r>
        <w:r w:rsidR="000929F4">
          <w:rPr>
            <w:noProof/>
            <w:webHidden/>
          </w:rPr>
          <w:tab/>
        </w:r>
        <w:r w:rsidR="000929F4">
          <w:rPr>
            <w:noProof/>
            <w:webHidden/>
          </w:rPr>
          <w:fldChar w:fldCharType="begin"/>
        </w:r>
        <w:r w:rsidR="000929F4">
          <w:rPr>
            <w:noProof/>
            <w:webHidden/>
          </w:rPr>
          <w:instrText xml:space="preserve"> PAGEREF _Toc451683878 \h </w:instrText>
        </w:r>
        <w:r w:rsidR="000929F4">
          <w:rPr>
            <w:noProof/>
            <w:webHidden/>
          </w:rPr>
        </w:r>
        <w:r w:rsidR="000929F4">
          <w:rPr>
            <w:noProof/>
            <w:webHidden/>
          </w:rPr>
          <w:fldChar w:fldCharType="separate"/>
        </w:r>
        <w:r w:rsidR="000929F4">
          <w:rPr>
            <w:noProof/>
            <w:webHidden/>
          </w:rPr>
          <w:t>164</w:t>
        </w:r>
        <w:r w:rsidR="000929F4">
          <w:rPr>
            <w:noProof/>
            <w:webHidden/>
          </w:rPr>
          <w:fldChar w:fldCharType="end"/>
        </w:r>
      </w:hyperlink>
    </w:p>
    <w:p w14:paraId="0DD719AA" w14:textId="7ADF9AC9" w:rsidR="000929F4" w:rsidRDefault="00AD48A1">
      <w:pPr>
        <w:pStyle w:val="TOC3"/>
        <w:rPr>
          <w:rFonts w:asciiTheme="minorHAnsi" w:eastAsiaTheme="minorEastAsia" w:hAnsiTheme="minorHAnsi" w:cstheme="minorBidi"/>
          <w:noProof/>
          <w:sz w:val="22"/>
          <w:szCs w:val="22"/>
        </w:rPr>
      </w:pPr>
      <w:hyperlink w:anchor="_Toc451683879" w:history="1">
        <w:r w:rsidR="000929F4" w:rsidRPr="00744A45">
          <w:rPr>
            <w:rStyle w:val="Hyperlink"/>
            <w:noProof/>
          </w:rPr>
          <w:t>10.4.1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_Toc451683879 \h </w:instrText>
        </w:r>
        <w:r w:rsidR="000929F4">
          <w:rPr>
            <w:noProof/>
            <w:webHidden/>
          </w:rPr>
        </w:r>
        <w:r w:rsidR="000929F4">
          <w:rPr>
            <w:noProof/>
            <w:webHidden/>
          </w:rPr>
          <w:fldChar w:fldCharType="separate"/>
        </w:r>
        <w:r w:rsidR="000929F4">
          <w:rPr>
            <w:noProof/>
            <w:webHidden/>
          </w:rPr>
          <w:t>164</w:t>
        </w:r>
        <w:r w:rsidR="000929F4">
          <w:rPr>
            <w:noProof/>
            <w:webHidden/>
          </w:rPr>
          <w:fldChar w:fldCharType="end"/>
        </w:r>
      </w:hyperlink>
    </w:p>
    <w:p w14:paraId="100038F2" w14:textId="761CDD75" w:rsidR="000929F4" w:rsidRDefault="00AD48A1">
      <w:pPr>
        <w:pStyle w:val="TOC2"/>
        <w:rPr>
          <w:rFonts w:asciiTheme="minorHAnsi" w:eastAsiaTheme="minorEastAsia" w:hAnsiTheme="minorHAnsi" w:cstheme="minorBidi"/>
          <w:noProof/>
          <w:sz w:val="22"/>
          <w:szCs w:val="22"/>
        </w:rPr>
      </w:pPr>
      <w:hyperlink w:anchor="_Toc451683880" w:history="1">
        <w:r w:rsidR="000929F4" w:rsidRPr="00744A45">
          <w:rPr>
            <w:rStyle w:val="Hyperlink"/>
            <w:noProof/>
          </w:rPr>
          <w:t>10.5</w:t>
        </w:r>
        <w:r w:rsidR="000929F4">
          <w:rPr>
            <w:rFonts w:asciiTheme="minorHAnsi" w:eastAsiaTheme="minorEastAsia" w:hAnsiTheme="minorHAnsi" w:cstheme="minorBidi"/>
            <w:noProof/>
            <w:sz w:val="22"/>
            <w:szCs w:val="22"/>
          </w:rPr>
          <w:tab/>
        </w:r>
        <w:r w:rsidR="000929F4" w:rsidRPr="00744A45">
          <w:rPr>
            <w:rStyle w:val="Hyperlink"/>
            <w:noProof/>
          </w:rPr>
          <w:t>Class Class mapping</w:t>
        </w:r>
        <w:r w:rsidR="000929F4">
          <w:rPr>
            <w:noProof/>
            <w:webHidden/>
          </w:rPr>
          <w:tab/>
        </w:r>
        <w:r w:rsidR="000929F4">
          <w:rPr>
            <w:noProof/>
            <w:webHidden/>
          </w:rPr>
          <w:fldChar w:fldCharType="begin"/>
        </w:r>
        <w:r w:rsidR="000929F4">
          <w:rPr>
            <w:noProof/>
            <w:webHidden/>
          </w:rPr>
          <w:instrText xml:space="preserve"> PAGEREF _Toc451683880 \h </w:instrText>
        </w:r>
        <w:r w:rsidR="000929F4">
          <w:rPr>
            <w:noProof/>
            <w:webHidden/>
          </w:rPr>
        </w:r>
        <w:r w:rsidR="000929F4">
          <w:rPr>
            <w:noProof/>
            <w:webHidden/>
          </w:rPr>
          <w:fldChar w:fldCharType="separate"/>
        </w:r>
        <w:r w:rsidR="000929F4">
          <w:rPr>
            <w:noProof/>
            <w:webHidden/>
          </w:rPr>
          <w:t>165</w:t>
        </w:r>
        <w:r w:rsidR="000929F4">
          <w:rPr>
            <w:noProof/>
            <w:webHidden/>
          </w:rPr>
          <w:fldChar w:fldCharType="end"/>
        </w:r>
      </w:hyperlink>
    </w:p>
    <w:p w14:paraId="73955981" w14:textId="033FBB1A" w:rsidR="000929F4" w:rsidRDefault="00AD48A1">
      <w:pPr>
        <w:pStyle w:val="TOC3"/>
        <w:rPr>
          <w:rFonts w:asciiTheme="minorHAnsi" w:eastAsiaTheme="minorEastAsia" w:hAnsiTheme="minorHAnsi" w:cstheme="minorBidi"/>
          <w:noProof/>
          <w:sz w:val="22"/>
          <w:szCs w:val="22"/>
        </w:rPr>
      </w:pPr>
      <w:hyperlink w:anchor="_Toc451683881" w:history="1">
        <w:r w:rsidR="000929F4" w:rsidRPr="00744A45">
          <w:rPr>
            <w:rStyle w:val="Hyperlink"/>
            <w:noProof/>
          </w:rPr>
          <w:t>10.5.1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_Toc451683881 \h </w:instrText>
        </w:r>
        <w:r w:rsidR="000929F4">
          <w:rPr>
            <w:noProof/>
            <w:webHidden/>
          </w:rPr>
        </w:r>
        <w:r w:rsidR="000929F4">
          <w:rPr>
            <w:noProof/>
            <w:webHidden/>
          </w:rPr>
          <w:fldChar w:fldCharType="separate"/>
        </w:r>
        <w:r w:rsidR="000929F4">
          <w:rPr>
            <w:noProof/>
            <w:webHidden/>
          </w:rPr>
          <w:t>165</w:t>
        </w:r>
        <w:r w:rsidR="000929F4">
          <w:rPr>
            <w:noProof/>
            <w:webHidden/>
          </w:rPr>
          <w:fldChar w:fldCharType="end"/>
        </w:r>
      </w:hyperlink>
    </w:p>
    <w:p w14:paraId="43978F8B" w14:textId="3389F143" w:rsidR="000929F4" w:rsidRDefault="00AD48A1">
      <w:pPr>
        <w:pStyle w:val="TOC2"/>
        <w:rPr>
          <w:rFonts w:asciiTheme="minorHAnsi" w:eastAsiaTheme="minorEastAsia" w:hAnsiTheme="minorHAnsi" w:cstheme="minorBidi"/>
          <w:noProof/>
          <w:sz w:val="22"/>
          <w:szCs w:val="22"/>
        </w:rPr>
      </w:pPr>
      <w:hyperlink w:anchor="_Toc451683882" w:history="1">
        <w:r w:rsidR="000929F4" w:rsidRPr="00744A45">
          <w:rPr>
            <w:rStyle w:val="Hyperlink"/>
            <w:noProof/>
          </w:rPr>
          <w:t>10.6</w:t>
        </w:r>
        <w:r w:rsidR="000929F4">
          <w:rPr>
            <w:rFonts w:asciiTheme="minorHAnsi" w:eastAsiaTheme="minorEastAsia" w:hAnsiTheme="minorHAnsi" w:cstheme="minorBidi"/>
            <w:noProof/>
            <w:sz w:val="22"/>
            <w:szCs w:val="22"/>
          </w:rPr>
          <w:tab/>
        </w:r>
        <w:r w:rsidR="000929F4" w:rsidRPr="00744A45">
          <w:rPr>
            <w:rStyle w:val="Hyperlink"/>
            <w:noProof/>
          </w:rPr>
          <w:t>Class Class property mapping</w:t>
        </w:r>
        <w:r w:rsidR="000929F4">
          <w:rPr>
            <w:noProof/>
            <w:webHidden/>
          </w:rPr>
          <w:tab/>
        </w:r>
        <w:r w:rsidR="000929F4">
          <w:rPr>
            <w:noProof/>
            <w:webHidden/>
          </w:rPr>
          <w:fldChar w:fldCharType="begin"/>
        </w:r>
        <w:r w:rsidR="000929F4">
          <w:rPr>
            <w:noProof/>
            <w:webHidden/>
          </w:rPr>
          <w:instrText xml:space="preserve"> PAGEREF _Toc451683882 \h </w:instrText>
        </w:r>
        <w:r w:rsidR="000929F4">
          <w:rPr>
            <w:noProof/>
            <w:webHidden/>
          </w:rPr>
        </w:r>
        <w:r w:rsidR="000929F4">
          <w:rPr>
            <w:noProof/>
            <w:webHidden/>
          </w:rPr>
          <w:fldChar w:fldCharType="separate"/>
        </w:r>
        <w:r w:rsidR="000929F4">
          <w:rPr>
            <w:noProof/>
            <w:webHidden/>
          </w:rPr>
          <w:t>166</w:t>
        </w:r>
        <w:r w:rsidR="000929F4">
          <w:rPr>
            <w:noProof/>
            <w:webHidden/>
          </w:rPr>
          <w:fldChar w:fldCharType="end"/>
        </w:r>
      </w:hyperlink>
    </w:p>
    <w:p w14:paraId="286A8DB5" w14:textId="674CD213" w:rsidR="000929F4" w:rsidRDefault="00AD48A1">
      <w:pPr>
        <w:pStyle w:val="TOC3"/>
        <w:rPr>
          <w:rFonts w:asciiTheme="minorHAnsi" w:eastAsiaTheme="minorEastAsia" w:hAnsiTheme="minorHAnsi" w:cstheme="minorBidi"/>
          <w:noProof/>
          <w:sz w:val="22"/>
          <w:szCs w:val="22"/>
        </w:rPr>
      </w:pPr>
      <w:hyperlink w:anchor="_Toc451683883" w:history="1">
        <w:r w:rsidR="000929F4" w:rsidRPr="00744A45">
          <w:rPr>
            <w:rStyle w:val="Hyperlink"/>
            <w:noProof/>
          </w:rPr>
          <w:t>10.6.1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_Toc451683883 \h </w:instrText>
        </w:r>
        <w:r w:rsidR="000929F4">
          <w:rPr>
            <w:noProof/>
            <w:webHidden/>
          </w:rPr>
        </w:r>
        <w:r w:rsidR="000929F4">
          <w:rPr>
            <w:noProof/>
            <w:webHidden/>
          </w:rPr>
          <w:fldChar w:fldCharType="separate"/>
        </w:r>
        <w:r w:rsidR="000929F4">
          <w:rPr>
            <w:noProof/>
            <w:webHidden/>
          </w:rPr>
          <w:t>166</w:t>
        </w:r>
        <w:r w:rsidR="000929F4">
          <w:rPr>
            <w:noProof/>
            <w:webHidden/>
          </w:rPr>
          <w:fldChar w:fldCharType="end"/>
        </w:r>
      </w:hyperlink>
    </w:p>
    <w:p w14:paraId="1ACB13CD" w14:textId="69ABC3A0" w:rsidR="000929F4" w:rsidRDefault="00AD48A1">
      <w:pPr>
        <w:pStyle w:val="TOC2"/>
        <w:rPr>
          <w:rFonts w:asciiTheme="minorHAnsi" w:eastAsiaTheme="minorEastAsia" w:hAnsiTheme="minorHAnsi" w:cstheme="minorBidi"/>
          <w:noProof/>
          <w:sz w:val="22"/>
          <w:szCs w:val="22"/>
        </w:rPr>
      </w:pPr>
      <w:hyperlink w:anchor="_Toc451683884" w:history="1">
        <w:r w:rsidR="000929F4" w:rsidRPr="00744A45">
          <w:rPr>
            <w:rStyle w:val="Hyperlink"/>
            <w:noProof/>
          </w:rPr>
          <w:t>10.7</w:t>
        </w:r>
        <w:r w:rsidR="000929F4">
          <w:rPr>
            <w:rFonts w:asciiTheme="minorHAnsi" w:eastAsiaTheme="minorEastAsia" w:hAnsiTheme="minorHAnsi" w:cstheme="minorBidi"/>
            <w:noProof/>
            <w:sz w:val="22"/>
            <w:szCs w:val="22"/>
          </w:rPr>
          <w:tab/>
        </w:r>
        <w:r w:rsidR="000929F4" w:rsidRPr="00744A45">
          <w:rPr>
            <w:rStyle w:val="Hyperlink"/>
            <w:noProof/>
          </w:rPr>
          <w:t>Class Containment mapping</w:t>
        </w:r>
        <w:r w:rsidR="000929F4">
          <w:rPr>
            <w:noProof/>
            <w:webHidden/>
          </w:rPr>
          <w:tab/>
        </w:r>
        <w:r w:rsidR="000929F4">
          <w:rPr>
            <w:noProof/>
            <w:webHidden/>
          </w:rPr>
          <w:fldChar w:fldCharType="begin"/>
        </w:r>
        <w:r w:rsidR="000929F4">
          <w:rPr>
            <w:noProof/>
            <w:webHidden/>
          </w:rPr>
          <w:instrText xml:space="preserve"> PAGEREF _Toc451683884 \h </w:instrText>
        </w:r>
        <w:r w:rsidR="000929F4">
          <w:rPr>
            <w:noProof/>
            <w:webHidden/>
          </w:rPr>
        </w:r>
        <w:r w:rsidR="000929F4">
          <w:rPr>
            <w:noProof/>
            <w:webHidden/>
          </w:rPr>
          <w:fldChar w:fldCharType="separate"/>
        </w:r>
        <w:r w:rsidR="000929F4">
          <w:rPr>
            <w:noProof/>
            <w:webHidden/>
          </w:rPr>
          <w:t>167</w:t>
        </w:r>
        <w:r w:rsidR="000929F4">
          <w:rPr>
            <w:noProof/>
            <w:webHidden/>
          </w:rPr>
          <w:fldChar w:fldCharType="end"/>
        </w:r>
      </w:hyperlink>
    </w:p>
    <w:p w14:paraId="7BC3580A" w14:textId="2F7D4809" w:rsidR="000929F4" w:rsidRDefault="00AD48A1">
      <w:pPr>
        <w:pStyle w:val="TOC3"/>
        <w:rPr>
          <w:rFonts w:asciiTheme="minorHAnsi" w:eastAsiaTheme="minorEastAsia" w:hAnsiTheme="minorHAnsi" w:cstheme="minorBidi"/>
          <w:noProof/>
          <w:sz w:val="22"/>
          <w:szCs w:val="22"/>
        </w:rPr>
      </w:pPr>
      <w:hyperlink w:anchor="_Toc451683885" w:history="1">
        <w:r w:rsidR="000929F4" w:rsidRPr="00744A45">
          <w:rPr>
            <w:rStyle w:val="Hyperlink"/>
            <w:noProof/>
          </w:rPr>
          <w:t>10.7.1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_Toc451683885 \h </w:instrText>
        </w:r>
        <w:r w:rsidR="000929F4">
          <w:rPr>
            <w:noProof/>
            <w:webHidden/>
          </w:rPr>
        </w:r>
        <w:r w:rsidR="000929F4">
          <w:rPr>
            <w:noProof/>
            <w:webHidden/>
          </w:rPr>
          <w:fldChar w:fldCharType="separate"/>
        </w:r>
        <w:r w:rsidR="000929F4">
          <w:rPr>
            <w:noProof/>
            <w:webHidden/>
          </w:rPr>
          <w:t>167</w:t>
        </w:r>
        <w:r w:rsidR="000929F4">
          <w:rPr>
            <w:noProof/>
            <w:webHidden/>
          </w:rPr>
          <w:fldChar w:fldCharType="end"/>
        </w:r>
      </w:hyperlink>
    </w:p>
    <w:p w14:paraId="10157D29" w14:textId="725675AF" w:rsidR="000929F4" w:rsidRDefault="00AD48A1">
      <w:pPr>
        <w:pStyle w:val="TOC2"/>
        <w:rPr>
          <w:rFonts w:asciiTheme="minorHAnsi" w:eastAsiaTheme="minorEastAsia" w:hAnsiTheme="minorHAnsi" w:cstheme="minorBidi"/>
          <w:noProof/>
          <w:sz w:val="22"/>
          <w:szCs w:val="22"/>
        </w:rPr>
      </w:pPr>
      <w:hyperlink w:anchor="_Toc451683886" w:history="1">
        <w:r w:rsidR="000929F4" w:rsidRPr="00744A45">
          <w:rPr>
            <w:rStyle w:val="Hyperlink"/>
            <w:noProof/>
          </w:rPr>
          <w:t>10.8</w:t>
        </w:r>
        <w:r w:rsidR="000929F4">
          <w:rPr>
            <w:rFonts w:asciiTheme="minorHAnsi" w:eastAsiaTheme="minorEastAsia" w:hAnsiTheme="minorHAnsi" w:cstheme="minorBidi"/>
            <w:noProof/>
            <w:sz w:val="22"/>
            <w:szCs w:val="22"/>
          </w:rPr>
          <w:tab/>
        </w:r>
        <w:r w:rsidR="000929F4" w:rsidRPr="00744A45">
          <w:rPr>
            <w:rStyle w:val="Hyperlink"/>
            <w:noProof/>
          </w:rPr>
          <w:t>Class Enumeration mapping</w:t>
        </w:r>
        <w:r w:rsidR="000929F4">
          <w:rPr>
            <w:noProof/>
            <w:webHidden/>
          </w:rPr>
          <w:tab/>
        </w:r>
        <w:r w:rsidR="000929F4">
          <w:rPr>
            <w:noProof/>
            <w:webHidden/>
          </w:rPr>
          <w:fldChar w:fldCharType="begin"/>
        </w:r>
        <w:r w:rsidR="000929F4">
          <w:rPr>
            <w:noProof/>
            <w:webHidden/>
          </w:rPr>
          <w:instrText xml:space="preserve"> PAGEREF _Toc451683886 \h </w:instrText>
        </w:r>
        <w:r w:rsidR="000929F4">
          <w:rPr>
            <w:noProof/>
            <w:webHidden/>
          </w:rPr>
        </w:r>
        <w:r w:rsidR="000929F4">
          <w:rPr>
            <w:noProof/>
            <w:webHidden/>
          </w:rPr>
          <w:fldChar w:fldCharType="separate"/>
        </w:r>
        <w:r w:rsidR="000929F4">
          <w:rPr>
            <w:noProof/>
            <w:webHidden/>
          </w:rPr>
          <w:t>168</w:t>
        </w:r>
        <w:r w:rsidR="000929F4">
          <w:rPr>
            <w:noProof/>
            <w:webHidden/>
          </w:rPr>
          <w:fldChar w:fldCharType="end"/>
        </w:r>
      </w:hyperlink>
    </w:p>
    <w:p w14:paraId="236F3562" w14:textId="722125E4" w:rsidR="000929F4" w:rsidRDefault="00AD48A1">
      <w:pPr>
        <w:pStyle w:val="TOC3"/>
        <w:rPr>
          <w:rFonts w:asciiTheme="minorHAnsi" w:eastAsiaTheme="minorEastAsia" w:hAnsiTheme="minorHAnsi" w:cstheme="minorBidi"/>
          <w:noProof/>
          <w:sz w:val="22"/>
          <w:szCs w:val="22"/>
        </w:rPr>
      </w:pPr>
      <w:hyperlink w:anchor="_Toc451683887" w:history="1">
        <w:r w:rsidR="000929F4" w:rsidRPr="00744A45">
          <w:rPr>
            <w:rStyle w:val="Hyperlink"/>
            <w:noProof/>
          </w:rPr>
          <w:t>10.8.1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_Toc451683887 \h </w:instrText>
        </w:r>
        <w:r w:rsidR="000929F4">
          <w:rPr>
            <w:noProof/>
            <w:webHidden/>
          </w:rPr>
        </w:r>
        <w:r w:rsidR="000929F4">
          <w:rPr>
            <w:noProof/>
            <w:webHidden/>
          </w:rPr>
          <w:fldChar w:fldCharType="separate"/>
        </w:r>
        <w:r w:rsidR="000929F4">
          <w:rPr>
            <w:noProof/>
            <w:webHidden/>
          </w:rPr>
          <w:t>168</w:t>
        </w:r>
        <w:r w:rsidR="000929F4">
          <w:rPr>
            <w:noProof/>
            <w:webHidden/>
          </w:rPr>
          <w:fldChar w:fldCharType="end"/>
        </w:r>
      </w:hyperlink>
    </w:p>
    <w:p w14:paraId="7C5FBFDF" w14:textId="79A5DCF7" w:rsidR="000929F4" w:rsidRDefault="00AD48A1">
      <w:pPr>
        <w:pStyle w:val="TOC2"/>
        <w:rPr>
          <w:rFonts w:asciiTheme="minorHAnsi" w:eastAsiaTheme="minorEastAsia" w:hAnsiTheme="minorHAnsi" w:cstheme="minorBidi"/>
          <w:noProof/>
          <w:sz w:val="22"/>
          <w:szCs w:val="22"/>
        </w:rPr>
      </w:pPr>
      <w:hyperlink w:anchor="_Toc451683888" w:history="1">
        <w:r w:rsidR="000929F4" w:rsidRPr="00744A45">
          <w:rPr>
            <w:rStyle w:val="Hyperlink"/>
            <w:noProof/>
          </w:rPr>
          <w:t>10.9</w:t>
        </w:r>
        <w:r w:rsidR="000929F4">
          <w:rPr>
            <w:rFonts w:asciiTheme="minorHAnsi" w:eastAsiaTheme="minorEastAsia" w:hAnsiTheme="minorHAnsi" w:cstheme="minorBidi"/>
            <w:noProof/>
            <w:sz w:val="22"/>
            <w:szCs w:val="22"/>
          </w:rPr>
          <w:tab/>
        </w:r>
        <w:r w:rsidR="000929F4" w:rsidRPr="00744A45">
          <w:rPr>
            <w:rStyle w:val="Hyperlink"/>
            <w:noProof/>
          </w:rPr>
          <w:t>Class Equivalent property chain mapping</w:t>
        </w:r>
        <w:r w:rsidR="000929F4">
          <w:rPr>
            <w:noProof/>
            <w:webHidden/>
          </w:rPr>
          <w:tab/>
        </w:r>
        <w:r w:rsidR="000929F4">
          <w:rPr>
            <w:noProof/>
            <w:webHidden/>
          </w:rPr>
          <w:fldChar w:fldCharType="begin"/>
        </w:r>
        <w:r w:rsidR="000929F4">
          <w:rPr>
            <w:noProof/>
            <w:webHidden/>
          </w:rPr>
          <w:instrText xml:space="preserve"> PAGEREF _Toc451683888 \h </w:instrText>
        </w:r>
        <w:r w:rsidR="000929F4">
          <w:rPr>
            <w:noProof/>
            <w:webHidden/>
          </w:rPr>
        </w:r>
        <w:r w:rsidR="000929F4">
          <w:rPr>
            <w:noProof/>
            <w:webHidden/>
          </w:rPr>
          <w:fldChar w:fldCharType="separate"/>
        </w:r>
        <w:r w:rsidR="000929F4">
          <w:rPr>
            <w:noProof/>
            <w:webHidden/>
          </w:rPr>
          <w:t>169</w:t>
        </w:r>
        <w:r w:rsidR="000929F4">
          <w:rPr>
            <w:noProof/>
            <w:webHidden/>
          </w:rPr>
          <w:fldChar w:fldCharType="end"/>
        </w:r>
      </w:hyperlink>
    </w:p>
    <w:p w14:paraId="0050D4F6" w14:textId="434441D7" w:rsidR="000929F4" w:rsidRDefault="00AD48A1">
      <w:pPr>
        <w:pStyle w:val="TOC3"/>
        <w:rPr>
          <w:rFonts w:asciiTheme="minorHAnsi" w:eastAsiaTheme="minorEastAsia" w:hAnsiTheme="minorHAnsi" w:cstheme="minorBidi"/>
          <w:noProof/>
          <w:sz w:val="22"/>
          <w:szCs w:val="22"/>
        </w:rPr>
      </w:pPr>
      <w:hyperlink w:anchor="_Toc451683889" w:history="1">
        <w:r w:rsidR="000929F4" w:rsidRPr="00744A45">
          <w:rPr>
            <w:rStyle w:val="Hyperlink"/>
            <w:noProof/>
          </w:rPr>
          <w:t>10.9.1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_Toc451683889 \h </w:instrText>
        </w:r>
        <w:r w:rsidR="000929F4">
          <w:rPr>
            <w:noProof/>
            <w:webHidden/>
          </w:rPr>
        </w:r>
        <w:r w:rsidR="000929F4">
          <w:rPr>
            <w:noProof/>
            <w:webHidden/>
          </w:rPr>
          <w:fldChar w:fldCharType="separate"/>
        </w:r>
        <w:r w:rsidR="000929F4">
          <w:rPr>
            <w:noProof/>
            <w:webHidden/>
          </w:rPr>
          <w:t>169</w:t>
        </w:r>
        <w:r w:rsidR="000929F4">
          <w:rPr>
            <w:noProof/>
            <w:webHidden/>
          </w:rPr>
          <w:fldChar w:fldCharType="end"/>
        </w:r>
      </w:hyperlink>
    </w:p>
    <w:p w14:paraId="38069A17" w14:textId="0224A850" w:rsidR="000929F4" w:rsidRDefault="00AD48A1">
      <w:pPr>
        <w:pStyle w:val="TOC2"/>
        <w:rPr>
          <w:rFonts w:asciiTheme="minorHAnsi" w:eastAsiaTheme="minorEastAsia" w:hAnsiTheme="minorHAnsi" w:cstheme="minorBidi"/>
          <w:noProof/>
          <w:sz w:val="22"/>
          <w:szCs w:val="22"/>
        </w:rPr>
      </w:pPr>
      <w:hyperlink w:anchor="_Toc451683890" w:history="1">
        <w:r w:rsidR="000929F4" w:rsidRPr="00744A45">
          <w:rPr>
            <w:rStyle w:val="Hyperlink"/>
            <w:noProof/>
          </w:rPr>
          <w:t>10.10</w:t>
        </w:r>
        <w:r w:rsidR="000929F4">
          <w:rPr>
            <w:rFonts w:asciiTheme="minorHAnsi" w:eastAsiaTheme="minorEastAsia" w:hAnsiTheme="minorHAnsi" w:cstheme="minorBidi"/>
            <w:noProof/>
            <w:sz w:val="22"/>
            <w:szCs w:val="22"/>
          </w:rPr>
          <w:tab/>
        </w:r>
        <w:r w:rsidR="000929F4" w:rsidRPr="00744A45">
          <w:rPr>
            <w:rStyle w:val="Hyperlink"/>
            <w:noProof/>
          </w:rPr>
          <w:t>Class Equivalent property mapping</w:t>
        </w:r>
        <w:r w:rsidR="000929F4">
          <w:rPr>
            <w:noProof/>
            <w:webHidden/>
          </w:rPr>
          <w:tab/>
        </w:r>
        <w:r w:rsidR="000929F4">
          <w:rPr>
            <w:noProof/>
            <w:webHidden/>
          </w:rPr>
          <w:fldChar w:fldCharType="begin"/>
        </w:r>
        <w:r w:rsidR="000929F4">
          <w:rPr>
            <w:noProof/>
            <w:webHidden/>
          </w:rPr>
          <w:instrText xml:space="preserve"> PAGEREF _Toc451683890 \h </w:instrText>
        </w:r>
        <w:r w:rsidR="000929F4">
          <w:rPr>
            <w:noProof/>
            <w:webHidden/>
          </w:rPr>
        </w:r>
        <w:r w:rsidR="000929F4">
          <w:rPr>
            <w:noProof/>
            <w:webHidden/>
          </w:rPr>
          <w:fldChar w:fldCharType="separate"/>
        </w:r>
        <w:r w:rsidR="000929F4">
          <w:rPr>
            <w:noProof/>
            <w:webHidden/>
          </w:rPr>
          <w:t>170</w:t>
        </w:r>
        <w:r w:rsidR="000929F4">
          <w:rPr>
            <w:noProof/>
            <w:webHidden/>
          </w:rPr>
          <w:fldChar w:fldCharType="end"/>
        </w:r>
      </w:hyperlink>
    </w:p>
    <w:p w14:paraId="70522B16" w14:textId="7D7B30C1" w:rsidR="000929F4" w:rsidRDefault="00AD48A1">
      <w:pPr>
        <w:pStyle w:val="TOC3"/>
        <w:rPr>
          <w:rFonts w:asciiTheme="minorHAnsi" w:eastAsiaTheme="minorEastAsia" w:hAnsiTheme="minorHAnsi" w:cstheme="minorBidi"/>
          <w:noProof/>
          <w:sz w:val="22"/>
          <w:szCs w:val="22"/>
        </w:rPr>
      </w:pPr>
      <w:hyperlink w:anchor="_Toc451683891" w:history="1">
        <w:r w:rsidR="000929F4" w:rsidRPr="00744A45">
          <w:rPr>
            <w:rStyle w:val="Hyperlink"/>
            <w:noProof/>
          </w:rPr>
          <w:t>10.10.1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_Toc451683891 \h </w:instrText>
        </w:r>
        <w:r w:rsidR="000929F4">
          <w:rPr>
            <w:noProof/>
            <w:webHidden/>
          </w:rPr>
        </w:r>
        <w:r w:rsidR="000929F4">
          <w:rPr>
            <w:noProof/>
            <w:webHidden/>
          </w:rPr>
          <w:fldChar w:fldCharType="separate"/>
        </w:r>
        <w:r w:rsidR="000929F4">
          <w:rPr>
            <w:noProof/>
            <w:webHidden/>
          </w:rPr>
          <w:t>170</w:t>
        </w:r>
        <w:r w:rsidR="000929F4">
          <w:rPr>
            <w:noProof/>
            <w:webHidden/>
          </w:rPr>
          <w:fldChar w:fldCharType="end"/>
        </w:r>
      </w:hyperlink>
    </w:p>
    <w:p w14:paraId="1B4BE534" w14:textId="7A1EC1B1" w:rsidR="000929F4" w:rsidRDefault="00AD48A1">
      <w:pPr>
        <w:pStyle w:val="TOC2"/>
        <w:rPr>
          <w:rFonts w:asciiTheme="minorHAnsi" w:eastAsiaTheme="minorEastAsia" w:hAnsiTheme="minorHAnsi" w:cstheme="minorBidi"/>
          <w:noProof/>
          <w:sz w:val="22"/>
          <w:szCs w:val="22"/>
        </w:rPr>
      </w:pPr>
      <w:hyperlink w:anchor="_Toc451683892" w:history="1">
        <w:r w:rsidR="000929F4" w:rsidRPr="00744A45">
          <w:rPr>
            <w:rStyle w:val="Hyperlink"/>
            <w:noProof/>
          </w:rPr>
          <w:t>10.11</w:t>
        </w:r>
        <w:r w:rsidR="000929F4">
          <w:rPr>
            <w:rFonts w:asciiTheme="minorHAnsi" w:eastAsiaTheme="minorEastAsia" w:hAnsiTheme="minorHAnsi" w:cstheme="minorBidi"/>
            <w:noProof/>
            <w:sz w:val="22"/>
            <w:szCs w:val="22"/>
          </w:rPr>
          <w:tab/>
        </w:r>
        <w:r w:rsidR="000929F4" w:rsidRPr="00744A45">
          <w:rPr>
            <w:rStyle w:val="Hyperlink"/>
            <w:noProof/>
          </w:rPr>
          <w:t>Class Equivalent with mapping</w:t>
        </w:r>
        <w:r w:rsidR="000929F4">
          <w:rPr>
            <w:noProof/>
            <w:webHidden/>
          </w:rPr>
          <w:tab/>
        </w:r>
        <w:r w:rsidR="000929F4">
          <w:rPr>
            <w:noProof/>
            <w:webHidden/>
          </w:rPr>
          <w:fldChar w:fldCharType="begin"/>
        </w:r>
        <w:r w:rsidR="000929F4">
          <w:rPr>
            <w:noProof/>
            <w:webHidden/>
          </w:rPr>
          <w:instrText xml:space="preserve"> PAGEREF _Toc451683892 \h </w:instrText>
        </w:r>
        <w:r w:rsidR="000929F4">
          <w:rPr>
            <w:noProof/>
            <w:webHidden/>
          </w:rPr>
        </w:r>
        <w:r w:rsidR="000929F4">
          <w:rPr>
            <w:noProof/>
            <w:webHidden/>
          </w:rPr>
          <w:fldChar w:fldCharType="separate"/>
        </w:r>
        <w:r w:rsidR="000929F4">
          <w:rPr>
            <w:noProof/>
            <w:webHidden/>
          </w:rPr>
          <w:t>171</w:t>
        </w:r>
        <w:r w:rsidR="000929F4">
          <w:rPr>
            <w:noProof/>
            <w:webHidden/>
          </w:rPr>
          <w:fldChar w:fldCharType="end"/>
        </w:r>
      </w:hyperlink>
    </w:p>
    <w:p w14:paraId="49A4B942" w14:textId="1E3FBF08" w:rsidR="000929F4" w:rsidRDefault="00AD48A1">
      <w:pPr>
        <w:pStyle w:val="TOC3"/>
        <w:rPr>
          <w:rFonts w:asciiTheme="minorHAnsi" w:eastAsiaTheme="minorEastAsia" w:hAnsiTheme="minorHAnsi" w:cstheme="minorBidi"/>
          <w:noProof/>
          <w:sz w:val="22"/>
          <w:szCs w:val="22"/>
        </w:rPr>
      </w:pPr>
      <w:hyperlink w:anchor="_Toc451683893" w:history="1">
        <w:r w:rsidR="000929F4" w:rsidRPr="00744A45">
          <w:rPr>
            <w:rStyle w:val="Hyperlink"/>
            <w:noProof/>
          </w:rPr>
          <w:t>10.11.1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_Toc451683893 \h </w:instrText>
        </w:r>
        <w:r w:rsidR="000929F4">
          <w:rPr>
            <w:noProof/>
            <w:webHidden/>
          </w:rPr>
        </w:r>
        <w:r w:rsidR="000929F4">
          <w:rPr>
            <w:noProof/>
            <w:webHidden/>
          </w:rPr>
          <w:fldChar w:fldCharType="separate"/>
        </w:r>
        <w:r w:rsidR="000929F4">
          <w:rPr>
            <w:noProof/>
            <w:webHidden/>
          </w:rPr>
          <w:t>171</w:t>
        </w:r>
        <w:r w:rsidR="000929F4">
          <w:rPr>
            <w:noProof/>
            <w:webHidden/>
          </w:rPr>
          <w:fldChar w:fldCharType="end"/>
        </w:r>
      </w:hyperlink>
    </w:p>
    <w:p w14:paraId="4F63E9C0" w14:textId="0124D70F" w:rsidR="000929F4" w:rsidRDefault="00AD48A1">
      <w:pPr>
        <w:pStyle w:val="TOC2"/>
        <w:rPr>
          <w:rFonts w:asciiTheme="minorHAnsi" w:eastAsiaTheme="minorEastAsia" w:hAnsiTheme="minorHAnsi" w:cstheme="minorBidi"/>
          <w:noProof/>
          <w:sz w:val="22"/>
          <w:szCs w:val="22"/>
        </w:rPr>
      </w:pPr>
      <w:hyperlink w:anchor="_Toc451683894" w:history="1">
        <w:r w:rsidR="000929F4" w:rsidRPr="00744A45">
          <w:rPr>
            <w:rStyle w:val="Hyperlink"/>
            <w:noProof/>
          </w:rPr>
          <w:t>10.12</w:t>
        </w:r>
        <w:r w:rsidR="000929F4">
          <w:rPr>
            <w:rFonts w:asciiTheme="minorHAnsi" w:eastAsiaTheme="minorEastAsia" w:hAnsiTheme="minorHAnsi" w:cstheme="minorBidi"/>
            <w:noProof/>
            <w:sz w:val="22"/>
            <w:szCs w:val="22"/>
          </w:rPr>
          <w:tab/>
        </w:r>
        <w:r w:rsidR="000929F4" w:rsidRPr="00744A45">
          <w:rPr>
            <w:rStyle w:val="Hyperlink"/>
            <w:noProof/>
          </w:rPr>
          <w:t>Class Generalization mapping</w:t>
        </w:r>
        <w:r w:rsidR="000929F4">
          <w:rPr>
            <w:noProof/>
            <w:webHidden/>
          </w:rPr>
          <w:tab/>
        </w:r>
        <w:r w:rsidR="000929F4">
          <w:rPr>
            <w:noProof/>
            <w:webHidden/>
          </w:rPr>
          <w:fldChar w:fldCharType="begin"/>
        </w:r>
        <w:r w:rsidR="000929F4">
          <w:rPr>
            <w:noProof/>
            <w:webHidden/>
          </w:rPr>
          <w:instrText xml:space="preserve"> PAGEREF _Toc451683894 \h </w:instrText>
        </w:r>
        <w:r w:rsidR="000929F4">
          <w:rPr>
            <w:noProof/>
            <w:webHidden/>
          </w:rPr>
        </w:r>
        <w:r w:rsidR="000929F4">
          <w:rPr>
            <w:noProof/>
            <w:webHidden/>
          </w:rPr>
          <w:fldChar w:fldCharType="separate"/>
        </w:r>
        <w:r w:rsidR="000929F4">
          <w:rPr>
            <w:noProof/>
            <w:webHidden/>
          </w:rPr>
          <w:t>171</w:t>
        </w:r>
        <w:r w:rsidR="000929F4">
          <w:rPr>
            <w:noProof/>
            <w:webHidden/>
          </w:rPr>
          <w:fldChar w:fldCharType="end"/>
        </w:r>
      </w:hyperlink>
    </w:p>
    <w:p w14:paraId="470B3D3F" w14:textId="404645E4" w:rsidR="000929F4" w:rsidRDefault="00AD48A1">
      <w:pPr>
        <w:pStyle w:val="TOC3"/>
        <w:rPr>
          <w:rFonts w:asciiTheme="minorHAnsi" w:eastAsiaTheme="minorEastAsia" w:hAnsiTheme="minorHAnsi" w:cstheme="minorBidi"/>
          <w:noProof/>
          <w:sz w:val="22"/>
          <w:szCs w:val="22"/>
        </w:rPr>
      </w:pPr>
      <w:hyperlink w:anchor="_Toc451683895" w:history="1">
        <w:r w:rsidR="000929F4" w:rsidRPr="00744A45">
          <w:rPr>
            <w:rStyle w:val="Hyperlink"/>
            <w:noProof/>
          </w:rPr>
          <w:t>10.12.1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_Toc451683895 \h </w:instrText>
        </w:r>
        <w:r w:rsidR="000929F4">
          <w:rPr>
            <w:noProof/>
            <w:webHidden/>
          </w:rPr>
        </w:r>
        <w:r w:rsidR="000929F4">
          <w:rPr>
            <w:noProof/>
            <w:webHidden/>
          </w:rPr>
          <w:fldChar w:fldCharType="separate"/>
        </w:r>
        <w:r w:rsidR="000929F4">
          <w:rPr>
            <w:noProof/>
            <w:webHidden/>
          </w:rPr>
          <w:t>172</w:t>
        </w:r>
        <w:r w:rsidR="000929F4">
          <w:rPr>
            <w:noProof/>
            <w:webHidden/>
          </w:rPr>
          <w:fldChar w:fldCharType="end"/>
        </w:r>
      </w:hyperlink>
    </w:p>
    <w:p w14:paraId="15397334" w14:textId="6BAAF170" w:rsidR="000929F4" w:rsidRDefault="00AD48A1">
      <w:pPr>
        <w:pStyle w:val="TOC2"/>
        <w:rPr>
          <w:rFonts w:asciiTheme="minorHAnsi" w:eastAsiaTheme="minorEastAsia" w:hAnsiTheme="minorHAnsi" w:cstheme="minorBidi"/>
          <w:noProof/>
          <w:sz w:val="22"/>
          <w:szCs w:val="22"/>
        </w:rPr>
      </w:pPr>
      <w:hyperlink w:anchor="_Toc451683896" w:history="1">
        <w:r w:rsidR="000929F4" w:rsidRPr="00744A45">
          <w:rPr>
            <w:rStyle w:val="Hyperlink"/>
            <w:noProof/>
          </w:rPr>
          <w:t>10.13</w:t>
        </w:r>
        <w:r w:rsidR="000929F4">
          <w:rPr>
            <w:rFonts w:asciiTheme="minorHAnsi" w:eastAsiaTheme="minorEastAsia" w:hAnsiTheme="minorHAnsi" w:cstheme="minorBidi"/>
            <w:noProof/>
            <w:sz w:val="22"/>
            <w:szCs w:val="22"/>
          </w:rPr>
          <w:tab/>
        </w:r>
        <w:r w:rsidR="000929F4" w:rsidRPr="00744A45">
          <w:rPr>
            <w:rStyle w:val="Hyperlink"/>
            <w:noProof/>
          </w:rPr>
          <w:t>Class Generalization set covering mapping</w:t>
        </w:r>
        <w:r w:rsidR="000929F4">
          <w:rPr>
            <w:noProof/>
            <w:webHidden/>
          </w:rPr>
          <w:tab/>
        </w:r>
        <w:r w:rsidR="000929F4">
          <w:rPr>
            <w:noProof/>
            <w:webHidden/>
          </w:rPr>
          <w:fldChar w:fldCharType="begin"/>
        </w:r>
        <w:r w:rsidR="000929F4">
          <w:rPr>
            <w:noProof/>
            <w:webHidden/>
          </w:rPr>
          <w:instrText xml:space="preserve"> PAGEREF _Toc451683896 \h </w:instrText>
        </w:r>
        <w:r w:rsidR="000929F4">
          <w:rPr>
            <w:noProof/>
            <w:webHidden/>
          </w:rPr>
        </w:r>
        <w:r w:rsidR="000929F4">
          <w:rPr>
            <w:noProof/>
            <w:webHidden/>
          </w:rPr>
          <w:fldChar w:fldCharType="separate"/>
        </w:r>
        <w:r w:rsidR="000929F4">
          <w:rPr>
            <w:noProof/>
            <w:webHidden/>
          </w:rPr>
          <w:t>173</w:t>
        </w:r>
        <w:r w:rsidR="000929F4">
          <w:rPr>
            <w:noProof/>
            <w:webHidden/>
          </w:rPr>
          <w:fldChar w:fldCharType="end"/>
        </w:r>
      </w:hyperlink>
    </w:p>
    <w:p w14:paraId="58055925" w14:textId="5FFF1609" w:rsidR="000929F4" w:rsidRDefault="00AD48A1">
      <w:pPr>
        <w:pStyle w:val="TOC3"/>
        <w:rPr>
          <w:rFonts w:asciiTheme="minorHAnsi" w:eastAsiaTheme="minorEastAsia" w:hAnsiTheme="minorHAnsi" w:cstheme="minorBidi"/>
          <w:noProof/>
          <w:sz w:val="22"/>
          <w:szCs w:val="22"/>
        </w:rPr>
      </w:pPr>
      <w:hyperlink w:anchor="_Toc451683897" w:history="1">
        <w:r w:rsidR="000929F4" w:rsidRPr="00744A45">
          <w:rPr>
            <w:rStyle w:val="Hyperlink"/>
            <w:noProof/>
          </w:rPr>
          <w:t>10.13.1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_Toc451683897 \h </w:instrText>
        </w:r>
        <w:r w:rsidR="000929F4">
          <w:rPr>
            <w:noProof/>
            <w:webHidden/>
          </w:rPr>
        </w:r>
        <w:r w:rsidR="000929F4">
          <w:rPr>
            <w:noProof/>
            <w:webHidden/>
          </w:rPr>
          <w:fldChar w:fldCharType="separate"/>
        </w:r>
        <w:r w:rsidR="000929F4">
          <w:rPr>
            <w:noProof/>
            <w:webHidden/>
          </w:rPr>
          <w:t>173</w:t>
        </w:r>
        <w:r w:rsidR="000929F4">
          <w:rPr>
            <w:noProof/>
            <w:webHidden/>
          </w:rPr>
          <w:fldChar w:fldCharType="end"/>
        </w:r>
      </w:hyperlink>
    </w:p>
    <w:p w14:paraId="6039D6AD" w14:textId="4F6318FA" w:rsidR="000929F4" w:rsidRDefault="00AD48A1">
      <w:pPr>
        <w:pStyle w:val="TOC2"/>
        <w:rPr>
          <w:rFonts w:asciiTheme="minorHAnsi" w:eastAsiaTheme="minorEastAsia" w:hAnsiTheme="minorHAnsi" w:cstheme="minorBidi"/>
          <w:noProof/>
          <w:sz w:val="22"/>
          <w:szCs w:val="22"/>
        </w:rPr>
      </w:pPr>
      <w:hyperlink w:anchor="_Toc451683898" w:history="1">
        <w:r w:rsidR="000929F4" w:rsidRPr="00744A45">
          <w:rPr>
            <w:rStyle w:val="Hyperlink"/>
            <w:noProof/>
          </w:rPr>
          <w:t>10.14</w:t>
        </w:r>
        <w:r w:rsidR="000929F4">
          <w:rPr>
            <w:rFonts w:asciiTheme="minorHAnsi" w:eastAsiaTheme="minorEastAsia" w:hAnsiTheme="minorHAnsi" w:cstheme="minorBidi"/>
            <w:noProof/>
            <w:sz w:val="22"/>
            <w:szCs w:val="22"/>
          </w:rPr>
          <w:tab/>
        </w:r>
        <w:r w:rsidR="000929F4" w:rsidRPr="00744A45">
          <w:rPr>
            <w:rStyle w:val="Hyperlink"/>
            <w:noProof/>
          </w:rPr>
          <w:t>Class Generalization set disjoint mapping</w:t>
        </w:r>
        <w:r w:rsidR="000929F4">
          <w:rPr>
            <w:noProof/>
            <w:webHidden/>
          </w:rPr>
          <w:tab/>
        </w:r>
        <w:r w:rsidR="000929F4">
          <w:rPr>
            <w:noProof/>
            <w:webHidden/>
          </w:rPr>
          <w:fldChar w:fldCharType="begin"/>
        </w:r>
        <w:r w:rsidR="000929F4">
          <w:rPr>
            <w:noProof/>
            <w:webHidden/>
          </w:rPr>
          <w:instrText xml:space="preserve"> PAGEREF _Toc451683898 \h </w:instrText>
        </w:r>
        <w:r w:rsidR="000929F4">
          <w:rPr>
            <w:noProof/>
            <w:webHidden/>
          </w:rPr>
        </w:r>
        <w:r w:rsidR="000929F4">
          <w:rPr>
            <w:noProof/>
            <w:webHidden/>
          </w:rPr>
          <w:fldChar w:fldCharType="separate"/>
        </w:r>
        <w:r w:rsidR="000929F4">
          <w:rPr>
            <w:noProof/>
            <w:webHidden/>
          </w:rPr>
          <w:t>174</w:t>
        </w:r>
        <w:r w:rsidR="000929F4">
          <w:rPr>
            <w:noProof/>
            <w:webHidden/>
          </w:rPr>
          <w:fldChar w:fldCharType="end"/>
        </w:r>
      </w:hyperlink>
    </w:p>
    <w:p w14:paraId="25ED9CD1" w14:textId="64488C4A" w:rsidR="000929F4" w:rsidRDefault="00AD48A1">
      <w:pPr>
        <w:pStyle w:val="TOC3"/>
        <w:rPr>
          <w:rFonts w:asciiTheme="minorHAnsi" w:eastAsiaTheme="minorEastAsia" w:hAnsiTheme="minorHAnsi" w:cstheme="minorBidi"/>
          <w:noProof/>
          <w:sz w:val="22"/>
          <w:szCs w:val="22"/>
        </w:rPr>
      </w:pPr>
      <w:hyperlink w:anchor="_Toc451683899" w:history="1">
        <w:r w:rsidR="000929F4" w:rsidRPr="00744A45">
          <w:rPr>
            <w:rStyle w:val="Hyperlink"/>
            <w:noProof/>
          </w:rPr>
          <w:t>10.14.1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_Toc451683899 \h </w:instrText>
        </w:r>
        <w:r w:rsidR="000929F4">
          <w:rPr>
            <w:noProof/>
            <w:webHidden/>
          </w:rPr>
        </w:r>
        <w:r w:rsidR="000929F4">
          <w:rPr>
            <w:noProof/>
            <w:webHidden/>
          </w:rPr>
          <w:fldChar w:fldCharType="separate"/>
        </w:r>
        <w:r w:rsidR="000929F4">
          <w:rPr>
            <w:noProof/>
            <w:webHidden/>
          </w:rPr>
          <w:t>174</w:t>
        </w:r>
        <w:r w:rsidR="000929F4">
          <w:rPr>
            <w:noProof/>
            <w:webHidden/>
          </w:rPr>
          <w:fldChar w:fldCharType="end"/>
        </w:r>
      </w:hyperlink>
    </w:p>
    <w:p w14:paraId="27A5BBF8" w14:textId="7773DCB5" w:rsidR="000929F4" w:rsidRDefault="00AD48A1">
      <w:pPr>
        <w:pStyle w:val="TOC2"/>
        <w:rPr>
          <w:rFonts w:asciiTheme="minorHAnsi" w:eastAsiaTheme="minorEastAsia" w:hAnsiTheme="minorHAnsi" w:cstheme="minorBidi"/>
          <w:noProof/>
          <w:sz w:val="22"/>
          <w:szCs w:val="22"/>
        </w:rPr>
      </w:pPr>
      <w:hyperlink w:anchor="_Toc451683900" w:history="1">
        <w:r w:rsidR="000929F4" w:rsidRPr="00744A45">
          <w:rPr>
            <w:rStyle w:val="Hyperlink"/>
            <w:noProof/>
          </w:rPr>
          <w:t>10.15</w:t>
        </w:r>
        <w:r w:rsidR="000929F4">
          <w:rPr>
            <w:rFonts w:asciiTheme="minorHAnsi" w:eastAsiaTheme="minorEastAsia" w:hAnsiTheme="minorHAnsi" w:cstheme="minorBidi"/>
            <w:noProof/>
            <w:sz w:val="22"/>
            <w:szCs w:val="22"/>
          </w:rPr>
          <w:tab/>
        </w:r>
        <w:r w:rsidR="000929F4" w:rsidRPr="00744A45">
          <w:rPr>
            <w:rStyle w:val="Hyperlink"/>
            <w:noProof/>
          </w:rPr>
          <w:t>Class Is in context mapping</w:t>
        </w:r>
        <w:r w:rsidR="000929F4">
          <w:rPr>
            <w:noProof/>
            <w:webHidden/>
          </w:rPr>
          <w:tab/>
        </w:r>
        <w:r w:rsidR="000929F4">
          <w:rPr>
            <w:noProof/>
            <w:webHidden/>
          </w:rPr>
          <w:fldChar w:fldCharType="begin"/>
        </w:r>
        <w:r w:rsidR="000929F4">
          <w:rPr>
            <w:noProof/>
            <w:webHidden/>
          </w:rPr>
          <w:instrText xml:space="preserve"> PAGEREF _Toc451683900 \h </w:instrText>
        </w:r>
        <w:r w:rsidR="000929F4">
          <w:rPr>
            <w:noProof/>
            <w:webHidden/>
          </w:rPr>
        </w:r>
        <w:r w:rsidR="000929F4">
          <w:rPr>
            <w:noProof/>
            <w:webHidden/>
          </w:rPr>
          <w:fldChar w:fldCharType="separate"/>
        </w:r>
        <w:r w:rsidR="000929F4">
          <w:rPr>
            <w:noProof/>
            <w:webHidden/>
          </w:rPr>
          <w:t>175</w:t>
        </w:r>
        <w:r w:rsidR="000929F4">
          <w:rPr>
            <w:noProof/>
            <w:webHidden/>
          </w:rPr>
          <w:fldChar w:fldCharType="end"/>
        </w:r>
      </w:hyperlink>
    </w:p>
    <w:p w14:paraId="1C28DBDB" w14:textId="389FDB30" w:rsidR="000929F4" w:rsidRDefault="00AD48A1">
      <w:pPr>
        <w:pStyle w:val="TOC3"/>
        <w:rPr>
          <w:rFonts w:asciiTheme="minorHAnsi" w:eastAsiaTheme="minorEastAsia" w:hAnsiTheme="minorHAnsi" w:cstheme="minorBidi"/>
          <w:noProof/>
          <w:sz w:val="22"/>
          <w:szCs w:val="22"/>
        </w:rPr>
      </w:pPr>
      <w:hyperlink w:anchor="_Toc451683901" w:history="1">
        <w:r w:rsidR="000929F4" w:rsidRPr="00744A45">
          <w:rPr>
            <w:rStyle w:val="Hyperlink"/>
            <w:noProof/>
          </w:rPr>
          <w:t>10.15.1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_Toc451683901 \h </w:instrText>
        </w:r>
        <w:r w:rsidR="000929F4">
          <w:rPr>
            <w:noProof/>
            <w:webHidden/>
          </w:rPr>
        </w:r>
        <w:r w:rsidR="000929F4">
          <w:rPr>
            <w:noProof/>
            <w:webHidden/>
          </w:rPr>
          <w:fldChar w:fldCharType="separate"/>
        </w:r>
        <w:r w:rsidR="000929F4">
          <w:rPr>
            <w:noProof/>
            <w:webHidden/>
          </w:rPr>
          <w:t>175</w:t>
        </w:r>
        <w:r w:rsidR="000929F4">
          <w:rPr>
            <w:noProof/>
            <w:webHidden/>
          </w:rPr>
          <w:fldChar w:fldCharType="end"/>
        </w:r>
      </w:hyperlink>
    </w:p>
    <w:p w14:paraId="66873454" w14:textId="375C2032" w:rsidR="000929F4" w:rsidRDefault="00AD48A1">
      <w:pPr>
        <w:pStyle w:val="TOC2"/>
        <w:rPr>
          <w:rFonts w:asciiTheme="minorHAnsi" w:eastAsiaTheme="minorEastAsia" w:hAnsiTheme="minorHAnsi" w:cstheme="minorBidi"/>
          <w:noProof/>
          <w:sz w:val="22"/>
          <w:szCs w:val="22"/>
        </w:rPr>
      </w:pPr>
      <w:hyperlink w:anchor="_Toc451683902" w:history="1">
        <w:r w:rsidR="000929F4" w:rsidRPr="00744A45">
          <w:rPr>
            <w:rStyle w:val="Hyperlink"/>
            <w:noProof/>
          </w:rPr>
          <w:t>10.16</w:t>
        </w:r>
        <w:r w:rsidR="000929F4">
          <w:rPr>
            <w:rFonts w:asciiTheme="minorHAnsi" w:eastAsiaTheme="minorEastAsia" w:hAnsiTheme="minorHAnsi" w:cstheme="minorBidi"/>
            <w:noProof/>
            <w:sz w:val="22"/>
            <w:szCs w:val="22"/>
          </w:rPr>
          <w:tab/>
        </w:r>
        <w:r w:rsidR="000929F4" w:rsidRPr="00744A45">
          <w:rPr>
            <w:rStyle w:val="Hyperlink"/>
            <w:noProof/>
          </w:rPr>
          <w:t>Class Mapping rule mapping</w:t>
        </w:r>
        <w:r w:rsidR="000929F4">
          <w:rPr>
            <w:noProof/>
            <w:webHidden/>
          </w:rPr>
          <w:tab/>
        </w:r>
        <w:r w:rsidR="000929F4">
          <w:rPr>
            <w:noProof/>
            <w:webHidden/>
          </w:rPr>
          <w:fldChar w:fldCharType="begin"/>
        </w:r>
        <w:r w:rsidR="000929F4">
          <w:rPr>
            <w:noProof/>
            <w:webHidden/>
          </w:rPr>
          <w:instrText xml:space="preserve"> PAGEREF _Toc451683902 \h </w:instrText>
        </w:r>
        <w:r w:rsidR="000929F4">
          <w:rPr>
            <w:noProof/>
            <w:webHidden/>
          </w:rPr>
        </w:r>
        <w:r w:rsidR="000929F4">
          <w:rPr>
            <w:noProof/>
            <w:webHidden/>
          </w:rPr>
          <w:fldChar w:fldCharType="separate"/>
        </w:r>
        <w:r w:rsidR="000929F4">
          <w:rPr>
            <w:noProof/>
            <w:webHidden/>
          </w:rPr>
          <w:t>176</w:t>
        </w:r>
        <w:r w:rsidR="000929F4">
          <w:rPr>
            <w:noProof/>
            <w:webHidden/>
          </w:rPr>
          <w:fldChar w:fldCharType="end"/>
        </w:r>
      </w:hyperlink>
    </w:p>
    <w:p w14:paraId="6BEF5733" w14:textId="74AB6FA5" w:rsidR="000929F4" w:rsidRDefault="00AD48A1">
      <w:pPr>
        <w:pStyle w:val="TOC3"/>
        <w:rPr>
          <w:rFonts w:asciiTheme="minorHAnsi" w:eastAsiaTheme="minorEastAsia" w:hAnsiTheme="minorHAnsi" w:cstheme="minorBidi"/>
          <w:noProof/>
          <w:sz w:val="22"/>
          <w:szCs w:val="22"/>
        </w:rPr>
      </w:pPr>
      <w:hyperlink w:anchor="_Toc451683903" w:history="1">
        <w:r w:rsidR="000929F4" w:rsidRPr="00744A45">
          <w:rPr>
            <w:rStyle w:val="Hyperlink"/>
            <w:noProof/>
          </w:rPr>
          <w:t>10.16.1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_Toc451683903 \h </w:instrText>
        </w:r>
        <w:r w:rsidR="000929F4">
          <w:rPr>
            <w:noProof/>
            <w:webHidden/>
          </w:rPr>
        </w:r>
        <w:r w:rsidR="000929F4">
          <w:rPr>
            <w:noProof/>
            <w:webHidden/>
          </w:rPr>
          <w:fldChar w:fldCharType="separate"/>
        </w:r>
        <w:r w:rsidR="000929F4">
          <w:rPr>
            <w:noProof/>
            <w:webHidden/>
          </w:rPr>
          <w:t>176</w:t>
        </w:r>
        <w:r w:rsidR="000929F4">
          <w:rPr>
            <w:noProof/>
            <w:webHidden/>
          </w:rPr>
          <w:fldChar w:fldCharType="end"/>
        </w:r>
      </w:hyperlink>
    </w:p>
    <w:p w14:paraId="57F133D1" w14:textId="6BF91BBE" w:rsidR="000929F4" w:rsidRDefault="00AD48A1">
      <w:pPr>
        <w:pStyle w:val="TOC2"/>
        <w:rPr>
          <w:rFonts w:asciiTheme="minorHAnsi" w:eastAsiaTheme="minorEastAsia" w:hAnsiTheme="minorHAnsi" w:cstheme="minorBidi"/>
          <w:noProof/>
          <w:sz w:val="22"/>
          <w:szCs w:val="22"/>
        </w:rPr>
      </w:pPr>
      <w:hyperlink w:anchor="_Toc451683904" w:history="1">
        <w:r w:rsidR="000929F4" w:rsidRPr="00744A45">
          <w:rPr>
            <w:rStyle w:val="Hyperlink"/>
            <w:noProof/>
          </w:rPr>
          <w:t>10.17</w:t>
        </w:r>
        <w:r w:rsidR="000929F4">
          <w:rPr>
            <w:rFonts w:asciiTheme="minorHAnsi" w:eastAsiaTheme="minorEastAsia" w:hAnsiTheme="minorHAnsi" w:cstheme="minorBidi"/>
            <w:noProof/>
            <w:sz w:val="22"/>
            <w:szCs w:val="22"/>
          </w:rPr>
          <w:tab/>
        </w:r>
        <w:r w:rsidR="000929F4" w:rsidRPr="00744A45">
          <w:rPr>
            <w:rStyle w:val="Hyperlink"/>
            <w:noProof/>
          </w:rPr>
          <w:t>Class Named element Mapping</w:t>
        </w:r>
        <w:r w:rsidR="000929F4">
          <w:rPr>
            <w:noProof/>
            <w:webHidden/>
          </w:rPr>
          <w:tab/>
        </w:r>
        <w:r w:rsidR="000929F4">
          <w:rPr>
            <w:noProof/>
            <w:webHidden/>
          </w:rPr>
          <w:fldChar w:fldCharType="begin"/>
        </w:r>
        <w:r w:rsidR="000929F4">
          <w:rPr>
            <w:noProof/>
            <w:webHidden/>
          </w:rPr>
          <w:instrText xml:space="preserve"> PAGEREF _Toc451683904 \h </w:instrText>
        </w:r>
        <w:r w:rsidR="000929F4">
          <w:rPr>
            <w:noProof/>
            <w:webHidden/>
          </w:rPr>
        </w:r>
        <w:r w:rsidR="000929F4">
          <w:rPr>
            <w:noProof/>
            <w:webHidden/>
          </w:rPr>
          <w:fldChar w:fldCharType="separate"/>
        </w:r>
        <w:r w:rsidR="000929F4">
          <w:rPr>
            <w:noProof/>
            <w:webHidden/>
          </w:rPr>
          <w:t>177</w:t>
        </w:r>
        <w:r w:rsidR="000929F4">
          <w:rPr>
            <w:noProof/>
            <w:webHidden/>
          </w:rPr>
          <w:fldChar w:fldCharType="end"/>
        </w:r>
      </w:hyperlink>
    </w:p>
    <w:p w14:paraId="5B5DAF2B" w14:textId="70A624D3" w:rsidR="000929F4" w:rsidRDefault="00AD48A1">
      <w:pPr>
        <w:pStyle w:val="TOC3"/>
        <w:rPr>
          <w:rFonts w:asciiTheme="minorHAnsi" w:eastAsiaTheme="minorEastAsia" w:hAnsiTheme="minorHAnsi" w:cstheme="minorBidi"/>
          <w:noProof/>
          <w:sz w:val="22"/>
          <w:szCs w:val="22"/>
        </w:rPr>
      </w:pPr>
      <w:hyperlink w:anchor="_Toc451683905" w:history="1">
        <w:r w:rsidR="000929F4" w:rsidRPr="00744A45">
          <w:rPr>
            <w:rStyle w:val="Hyperlink"/>
            <w:noProof/>
          </w:rPr>
          <w:t>10.17.1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_Toc451683905 \h </w:instrText>
        </w:r>
        <w:r w:rsidR="000929F4">
          <w:rPr>
            <w:noProof/>
            <w:webHidden/>
          </w:rPr>
        </w:r>
        <w:r w:rsidR="000929F4">
          <w:rPr>
            <w:noProof/>
            <w:webHidden/>
          </w:rPr>
          <w:fldChar w:fldCharType="separate"/>
        </w:r>
        <w:r w:rsidR="000929F4">
          <w:rPr>
            <w:noProof/>
            <w:webHidden/>
          </w:rPr>
          <w:t>177</w:t>
        </w:r>
        <w:r w:rsidR="000929F4">
          <w:rPr>
            <w:noProof/>
            <w:webHidden/>
          </w:rPr>
          <w:fldChar w:fldCharType="end"/>
        </w:r>
      </w:hyperlink>
    </w:p>
    <w:p w14:paraId="3415E115" w14:textId="646017ED" w:rsidR="000929F4" w:rsidRDefault="00AD48A1">
      <w:pPr>
        <w:pStyle w:val="TOC2"/>
        <w:rPr>
          <w:rFonts w:asciiTheme="minorHAnsi" w:eastAsiaTheme="minorEastAsia" w:hAnsiTheme="minorHAnsi" w:cstheme="minorBidi"/>
          <w:noProof/>
          <w:sz w:val="22"/>
          <w:szCs w:val="22"/>
        </w:rPr>
      </w:pPr>
      <w:hyperlink w:anchor="_Toc451683906" w:history="1">
        <w:r w:rsidR="000929F4" w:rsidRPr="00744A45">
          <w:rPr>
            <w:rStyle w:val="Hyperlink"/>
            <w:noProof/>
          </w:rPr>
          <w:t>10.18</w:t>
        </w:r>
        <w:r w:rsidR="000929F4">
          <w:rPr>
            <w:rFonts w:asciiTheme="minorHAnsi" w:eastAsiaTheme="minorEastAsia" w:hAnsiTheme="minorHAnsi" w:cstheme="minorBidi"/>
            <w:noProof/>
            <w:sz w:val="22"/>
            <w:szCs w:val="22"/>
          </w:rPr>
          <w:tab/>
        </w:r>
        <w:r w:rsidR="000929F4" w:rsidRPr="00744A45">
          <w:rPr>
            <w:rStyle w:val="Hyperlink"/>
            <w:noProof/>
          </w:rPr>
          <w:t>Class Pattern property mapping</w:t>
        </w:r>
        <w:r w:rsidR="000929F4">
          <w:rPr>
            <w:noProof/>
            <w:webHidden/>
          </w:rPr>
          <w:tab/>
        </w:r>
        <w:r w:rsidR="000929F4">
          <w:rPr>
            <w:noProof/>
            <w:webHidden/>
          </w:rPr>
          <w:fldChar w:fldCharType="begin"/>
        </w:r>
        <w:r w:rsidR="000929F4">
          <w:rPr>
            <w:noProof/>
            <w:webHidden/>
          </w:rPr>
          <w:instrText xml:space="preserve"> PAGEREF _Toc451683906 \h </w:instrText>
        </w:r>
        <w:r w:rsidR="000929F4">
          <w:rPr>
            <w:noProof/>
            <w:webHidden/>
          </w:rPr>
        </w:r>
        <w:r w:rsidR="000929F4">
          <w:rPr>
            <w:noProof/>
            <w:webHidden/>
          </w:rPr>
          <w:fldChar w:fldCharType="separate"/>
        </w:r>
        <w:r w:rsidR="000929F4">
          <w:rPr>
            <w:noProof/>
            <w:webHidden/>
          </w:rPr>
          <w:t>178</w:t>
        </w:r>
        <w:r w:rsidR="000929F4">
          <w:rPr>
            <w:noProof/>
            <w:webHidden/>
          </w:rPr>
          <w:fldChar w:fldCharType="end"/>
        </w:r>
      </w:hyperlink>
    </w:p>
    <w:p w14:paraId="4668C203" w14:textId="04F808FD" w:rsidR="000929F4" w:rsidRDefault="00AD48A1">
      <w:pPr>
        <w:pStyle w:val="TOC3"/>
        <w:rPr>
          <w:rFonts w:asciiTheme="minorHAnsi" w:eastAsiaTheme="minorEastAsia" w:hAnsiTheme="minorHAnsi" w:cstheme="minorBidi"/>
          <w:noProof/>
          <w:sz w:val="22"/>
          <w:szCs w:val="22"/>
        </w:rPr>
      </w:pPr>
      <w:hyperlink w:anchor="_Toc451683907" w:history="1">
        <w:r w:rsidR="000929F4" w:rsidRPr="00744A45">
          <w:rPr>
            <w:rStyle w:val="Hyperlink"/>
            <w:noProof/>
          </w:rPr>
          <w:t>10.18.1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_Toc451683907 \h </w:instrText>
        </w:r>
        <w:r w:rsidR="000929F4">
          <w:rPr>
            <w:noProof/>
            <w:webHidden/>
          </w:rPr>
        </w:r>
        <w:r w:rsidR="000929F4">
          <w:rPr>
            <w:noProof/>
            <w:webHidden/>
          </w:rPr>
          <w:fldChar w:fldCharType="separate"/>
        </w:r>
        <w:r w:rsidR="000929F4">
          <w:rPr>
            <w:noProof/>
            <w:webHidden/>
          </w:rPr>
          <w:t>178</w:t>
        </w:r>
        <w:r w:rsidR="000929F4">
          <w:rPr>
            <w:noProof/>
            <w:webHidden/>
          </w:rPr>
          <w:fldChar w:fldCharType="end"/>
        </w:r>
      </w:hyperlink>
    </w:p>
    <w:p w14:paraId="3BE7CFB2" w14:textId="11AEDD49" w:rsidR="000929F4" w:rsidRDefault="00AD48A1">
      <w:pPr>
        <w:pStyle w:val="TOC2"/>
        <w:rPr>
          <w:rFonts w:asciiTheme="minorHAnsi" w:eastAsiaTheme="minorEastAsia" w:hAnsiTheme="minorHAnsi" w:cstheme="minorBidi"/>
          <w:noProof/>
          <w:sz w:val="22"/>
          <w:szCs w:val="22"/>
        </w:rPr>
      </w:pPr>
      <w:hyperlink w:anchor="_Toc451683908" w:history="1">
        <w:r w:rsidR="000929F4" w:rsidRPr="00744A45">
          <w:rPr>
            <w:rStyle w:val="Hyperlink"/>
            <w:noProof/>
          </w:rPr>
          <w:t>10.19</w:t>
        </w:r>
        <w:r w:rsidR="000929F4">
          <w:rPr>
            <w:rFonts w:asciiTheme="minorHAnsi" w:eastAsiaTheme="minorEastAsia" w:hAnsiTheme="minorHAnsi" w:cstheme="minorBidi"/>
            <w:noProof/>
            <w:sz w:val="22"/>
            <w:szCs w:val="22"/>
          </w:rPr>
          <w:tab/>
        </w:r>
        <w:r w:rsidR="000929F4" w:rsidRPr="00744A45">
          <w:rPr>
            <w:rStyle w:val="Hyperlink"/>
            <w:noProof/>
          </w:rPr>
          <w:t>Class Property hierarchy mapping</w:t>
        </w:r>
        <w:r w:rsidR="000929F4">
          <w:rPr>
            <w:noProof/>
            <w:webHidden/>
          </w:rPr>
          <w:tab/>
        </w:r>
        <w:r w:rsidR="000929F4">
          <w:rPr>
            <w:noProof/>
            <w:webHidden/>
          </w:rPr>
          <w:fldChar w:fldCharType="begin"/>
        </w:r>
        <w:r w:rsidR="000929F4">
          <w:rPr>
            <w:noProof/>
            <w:webHidden/>
          </w:rPr>
          <w:instrText xml:space="preserve"> PAGEREF _Toc451683908 \h </w:instrText>
        </w:r>
        <w:r w:rsidR="000929F4">
          <w:rPr>
            <w:noProof/>
            <w:webHidden/>
          </w:rPr>
        </w:r>
        <w:r w:rsidR="000929F4">
          <w:rPr>
            <w:noProof/>
            <w:webHidden/>
          </w:rPr>
          <w:fldChar w:fldCharType="separate"/>
        </w:r>
        <w:r w:rsidR="000929F4">
          <w:rPr>
            <w:noProof/>
            <w:webHidden/>
          </w:rPr>
          <w:t>179</w:t>
        </w:r>
        <w:r w:rsidR="000929F4">
          <w:rPr>
            <w:noProof/>
            <w:webHidden/>
          </w:rPr>
          <w:fldChar w:fldCharType="end"/>
        </w:r>
      </w:hyperlink>
    </w:p>
    <w:p w14:paraId="4717BB00" w14:textId="736189F4" w:rsidR="000929F4" w:rsidRDefault="00AD48A1">
      <w:pPr>
        <w:pStyle w:val="TOC3"/>
        <w:rPr>
          <w:rFonts w:asciiTheme="minorHAnsi" w:eastAsiaTheme="minorEastAsia" w:hAnsiTheme="minorHAnsi" w:cstheme="minorBidi"/>
          <w:noProof/>
          <w:sz w:val="22"/>
          <w:szCs w:val="22"/>
        </w:rPr>
      </w:pPr>
      <w:hyperlink w:anchor="_Toc451683909" w:history="1">
        <w:r w:rsidR="000929F4" w:rsidRPr="00744A45">
          <w:rPr>
            <w:rStyle w:val="Hyperlink"/>
            <w:noProof/>
          </w:rPr>
          <w:t>10.19.1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_Toc451683909 \h </w:instrText>
        </w:r>
        <w:r w:rsidR="000929F4">
          <w:rPr>
            <w:noProof/>
            <w:webHidden/>
          </w:rPr>
        </w:r>
        <w:r w:rsidR="000929F4">
          <w:rPr>
            <w:noProof/>
            <w:webHidden/>
          </w:rPr>
          <w:fldChar w:fldCharType="separate"/>
        </w:r>
        <w:r w:rsidR="000929F4">
          <w:rPr>
            <w:noProof/>
            <w:webHidden/>
          </w:rPr>
          <w:t>179</w:t>
        </w:r>
        <w:r w:rsidR="000929F4">
          <w:rPr>
            <w:noProof/>
            <w:webHidden/>
          </w:rPr>
          <w:fldChar w:fldCharType="end"/>
        </w:r>
      </w:hyperlink>
    </w:p>
    <w:p w14:paraId="746DD8F2" w14:textId="36FF29F7" w:rsidR="000929F4" w:rsidRDefault="00AD48A1">
      <w:pPr>
        <w:pStyle w:val="TOC2"/>
        <w:rPr>
          <w:rFonts w:asciiTheme="minorHAnsi" w:eastAsiaTheme="minorEastAsia" w:hAnsiTheme="minorHAnsi" w:cstheme="minorBidi"/>
          <w:noProof/>
          <w:sz w:val="22"/>
          <w:szCs w:val="22"/>
        </w:rPr>
      </w:pPr>
      <w:hyperlink w:anchor="_Toc451683910" w:history="1">
        <w:r w:rsidR="000929F4" w:rsidRPr="00744A45">
          <w:rPr>
            <w:rStyle w:val="Hyperlink"/>
            <w:noProof/>
          </w:rPr>
          <w:t>10.20</w:t>
        </w:r>
        <w:r w:rsidR="000929F4">
          <w:rPr>
            <w:rFonts w:asciiTheme="minorHAnsi" w:eastAsiaTheme="minorEastAsia" w:hAnsiTheme="minorHAnsi" w:cstheme="minorBidi"/>
            <w:noProof/>
            <w:sz w:val="22"/>
            <w:szCs w:val="22"/>
          </w:rPr>
          <w:tab/>
        </w:r>
        <w:r w:rsidR="000929F4" w:rsidRPr="00744A45">
          <w:rPr>
            <w:rStyle w:val="Hyperlink"/>
            <w:noProof/>
          </w:rPr>
          <w:t>Class Synonym mapping</w:t>
        </w:r>
        <w:r w:rsidR="000929F4">
          <w:rPr>
            <w:noProof/>
            <w:webHidden/>
          </w:rPr>
          <w:tab/>
        </w:r>
        <w:r w:rsidR="000929F4">
          <w:rPr>
            <w:noProof/>
            <w:webHidden/>
          </w:rPr>
          <w:fldChar w:fldCharType="begin"/>
        </w:r>
        <w:r w:rsidR="000929F4">
          <w:rPr>
            <w:noProof/>
            <w:webHidden/>
          </w:rPr>
          <w:instrText xml:space="preserve"> PAGEREF _Toc451683910 \h </w:instrText>
        </w:r>
        <w:r w:rsidR="000929F4">
          <w:rPr>
            <w:noProof/>
            <w:webHidden/>
          </w:rPr>
        </w:r>
        <w:r w:rsidR="000929F4">
          <w:rPr>
            <w:noProof/>
            <w:webHidden/>
          </w:rPr>
          <w:fldChar w:fldCharType="separate"/>
        </w:r>
        <w:r w:rsidR="000929F4">
          <w:rPr>
            <w:noProof/>
            <w:webHidden/>
          </w:rPr>
          <w:t>180</w:t>
        </w:r>
        <w:r w:rsidR="000929F4">
          <w:rPr>
            <w:noProof/>
            <w:webHidden/>
          </w:rPr>
          <w:fldChar w:fldCharType="end"/>
        </w:r>
      </w:hyperlink>
    </w:p>
    <w:p w14:paraId="3528B5F9" w14:textId="20F9AD2A" w:rsidR="000929F4" w:rsidRDefault="00AD48A1">
      <w:pPr>
        <w:pStyle w:val="TOC3"/>
        <w:rPr>
          <w:rFonts w:asciiTheme="minorHAnsi" w:eastAsiaTheme="minorEastAsia" w:hAnsiTheme="minorHAnsi" w:cstheme="minorBidi"/>
          <w:noProof/>
          <w:sz w:val="22"/>
          <w:szCs w:val="22"/>
        </w:rPr>
      </w:pPr>
      <w:hyperlink w:anchor="_Toc451683911" w:history="1">
        <w:r w:rsidR="000929F4" w:rsidRPr="00744A45">
          <w:rPr>
            <w:rStyle w:val="Hyperlink"/>
            <w:noProof/>
          </w:rPr>
          <w:t>10.20.1</w:t>
        </w:r>
        <w:r w:rsidR="000929F4">
          <w:rPr>
            <w:rFonts w:asciiTheme="minorHAnsi" w:eastAsiaTheme="minorEastAsia" w:hAnsiTheme="minorHAnsi" w:cstheme="minorBidi"/>
            <w:noProof/>
            <w:sz w:val="22"/>
            <w:szCs w:val="22"/>
          </w:rPr>
          <w:tab/>
        </w:r>
        <w:r w:rsidR="000929F4" w:rsidRPr="00744A45">
          <w:rPr>
            <w:rStyle w:val="Hyperlink"/>
            <w:noProof/>
          </w:rPr>
          <w:t>Attributes</w:t>
        </w:r>
        <w:r w:rsidR="000929F4">
          <w:rPr>
            <w:noProof/>
            <w:webHidden/>
          </w:rPr>
          <w:tab/>
        </w:r>
        <w:r w:rsidR="000929F4">
          <w:rPr>
            <w:noProof/>
            <w:webHidden/>
          </w:rPr>
          <w:fldChar w:fldCharType="begin"/>
        </w:r>
        <w:r w:rsidR="000929F4">
          <w:rPr>
            <w:noProof/>
            <w:webHidden/>
          </w:rPr>
          <w:instrText xml:space="preserve"> PAGEREF _Toc451683911 \h </w:instrText>
        </w:r>
        <w:r w:rsidR="000929F4">
          <w:rPr>
            <w:noProof/>
            <w:webHidden/>
          </w:rPr>
        </w:r>
        <w:r w:rsidR="000929F4">
          <w:rPr>
            <w:noProof/>
            <w:webHidden/>
          </w:rPr>
          <w:fldChar w:fldCharType="separate"/>
        </w:r>
        <w:r w:rsidR="000929F4">
          <w:rPr>
            <w:noProof/>
            <w:webHidden/>
          </w:rPr>
          <w:t>180</w:t>
        </w:r>
        <w:r w:rsidR="000929F4">
          <w:rPr>
            <w:noProof/>
            <w:webHidden/>
          </w:rPr>
          <w:fldChar w:fldCharType="end"/>
        </w:r>
      </w:hyperlink>
    </w:p>
    <w:p w14:paraId="75D9E73F" w14:textId="789318A6" w:rsidR="000929F4" w:rsidRDefault="00AD48A1">
      <w:pPr>
        <w:pStyle w:val="TOC1"/>
        <w:tabs>
          <w:tab w:val="left" w:pos="1512"/>
        </w:tabs>
        <w:rPr>
          <w:rFonts w:asciiTheme="minorHAnsi" w:eastAsiaTheme="minorEastAsia" w:hAnsiTheme="minorHAnsi" w:cstheme="minorBidi"/>
          <w:noProof/>
          <w:sz w:val="22"/>
          <w:szCs w:val="22"/>
        </w:rPr>
      </w:pPr>
      <w:hyperlink w:anchor="_Toc451683912" w:history="1">
        <w:r w:rsidR="000929F4" w:rsidRPr="00744A45">
          <w:rPr>
            <w:rStyle w:val="Hyperlink"/>
            <w:noProof/>
          </w:rPr>
          <w:t>11</w:t>
        </w:r>
        <w:r w:rsidR="000929F4">
          <w:rPr>
            <w:rFonts w:asciiTheme="minorHAnsi" w:eastAsiaTheme="minorEastAsia" w:hAnsiTheme="minorHAnsi" w:cstheme="minorBidi"/>
            <w:noProof/>
            <w:sz w:val="22"/>
            <w:szCs w:val="22"/>
          </w:rPr>
          <w:tab/>
        </w:r>
        <w:r w:rsidR="000929F4" w:rsidRPr="00744A45">
          <w:rPr>
            <w:rStyle w:val="Hyperlink"/>
            <w:noProof/>
          </w:rPr>
          <w:t>Concept Index</w:t>
        </w:r>
        <w:r w:rsidR="000929F4">
          <w:rPr>
            <w:noProof/>
            <w:webHidden/>
          </w:rPr>
          <w:tab/>
        </w:r>
        <w:r w:rsidR="000929F4">
          <w:rPr>
            <w:noProof/>
            <w:webHidden/>
          </w:rPr>
          <w:fldChar w:fldCharType="begin"/>
        </w:r>
        <w:r w:rsidR="000929F4">
          <w:rPr>
            <w:noProof/>
            <w:webHidden/>
          </w:rPr>
          <w:instrText xml:space="preserve"> PAGEREF _Toc451683912 \h </w:instrText>
        </w:r>
        <w:r w:rsidR="000929F4">
          <w:rPr>
            <w:noProof/>
            <w:webHidden/>
          </w:rPr>
        </w:r>
        <w:r w:rsidR="000929F4">
          <w:rPr>
            <w:noProof/>
            <w:webHidden/>
          </w:rPr>
          <w:fldChar w:fldCharType="separate"/>
        </w:r>
        <w:r w:rsidR="000929F4">
          <w:rPr>
            <w:noProof/>
            <w:webHidden/>
          </w:rPr>
          <w:t>181</w:t>
        </w:r>
        <w:r w:rsidR="000929F4">
          <w:rPr>
            <w:noProof/>
            <w:webHidden/>
          </w:rPr>
          <w:fldChar w:fldCharType="end"/>
        </w:r>
      </w:hyperlink>
    </w:p>
    <w:p w14:paraId="383C8956" w14:textId="1B856B14"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792C598A"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780F5AB4"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28216C54"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25459940"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7A14FF58"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683696"/>
      <w:r w:rsidRPr="00C16511">
        <w:lastRenderedPageBreak/>
        <w:t>Submission</w:t>
      </w:r>
      <w:r w:rsidRPr="001D307D">
        <w:t>-related material</w:t>
      </w:r>
      <w:bookmarkEnd w:id="0"/>
      <w:bookmarkEnd w:id="1"/>
      <w:bookmarkEnd w:id="2"/>
      <w:bookmarkEnd w:id="3"/>
      <w:bookmarkEnd w:id="4"/>
      <w:bookmarkEnd w:id="5"/>
      <w:bookmarkEnd w:id="6"/>
      <w:bookmarkEnd w:id="7"/>
    </w:p>
    <w:p w14:paraId="30784201" w14:textId="77777777" w:rsidR="00BF1650" w:rsidRDefault="00BF1650" w:rsidP="009E3707">
      <w:pPr>
        <w:pStyle w:val="Heading2"/>
        <w:numPr>
          <w:ilvl w:val="1"/>
          <w:numId w:val="16"/>
        </w:numPr>
      </w:pPr>
      <w:bookmarkStart w:id="8" w:name="_Toc309153104"/>
      <w:bookmarkStart w:id="9" w:name="_Toc390856412"/>
      <w:bookmarkStart w:id="10" w:name="_Toc403051739"/>
      <w:bookmarkStart w:id="11" w:name="_Toc411794369"/>
      <w:bookmarkStart w:id="12" w:name="_Toc450313277"/>
      <w:bookmarkStart w:id="13" w:name="_Toc451683697"/>
      <w:r>
        <w:t xml:space="preserve">Submission </w:t>
      </w:r>
      <w:bookmarkEnd w:id="8"/>
      <w:r>
        <w:t>Introduction</w:t>
      </w:r>
      <w:bookmarkEnd w:id="9"/>
      <w:bookmarkEnd w:id="10"/>
      <w:bookmarkEnd w:id="11"/>
      <w:bookmarkEnd w:id="12"/>
      <w:bookmarkEnd w:id="13"/>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4" w:name="_Toc309153106"/>
      <w:bookmarkStart w:id="15" w:name="_Toc390856413"/>
      <w:bookmarkStart w:id="16" w:name="_Toc403051740"/>
      <w:bookmarkStart w:id="17" w:name="_Toc411794370"/>
      <w:bookmarkStart w:id="18" w:name="_Toc450313278"/>
      <w:bookmarkStart w:id="19" w:name="_Toc451683698"/>
      <w:r>
        <w:t>Submission Team</w:t>
      </w:r>
      <w:bookmarkEnd w:id="14"/>
      <w:bookmarkEnd w:id="15"/>
      <w:bookmarkEnd w:id="16"/>
      <w:bookmarkEnd w:id="17"/>
      <w:bookmarkEnd w:id="18"/>
      <w:bookmarkEnd w:id="19"/>
    </w:p>
    <w:p w14:paraId="7936570B" w14:textId="77777777" w:rsidR="00BF1650" w:rsidRDefault="00BF1650" w:rsidP="009E3707">
      <w:pPr>
        <w:pStyle w:val="Heading3"/>
        <w:numPr>
          <w:ilvl w:val="2"/>
          <w:numId w:val="16"/>
        </w:numPr>
        <w:spacing w:after="120"/>
      </w:pPr>
      <w:bookmarkStart w:id="20" w:name="_Toc390856414"/>
      <w:bookmarkStart w:id="21" w:name="_Toc403051741"/>
      <w:bookmarkStart w:id="22" w:name="_Toc411794371"/>
      <w:bookmarkStart w:id="23" w:name="_Toc450313279"/>
      <w:bookmarkStart w:id="24" w:name="_Toc451683699"/>
      <w:r>
        <w:t>Submitters</w:t>
      </w:r>
      <w:bookmarkEnd w:id="20"/>
      <w:bookmarkEnd w:id="21"/>
      <w:bookmarkEnd w:id="22"/>
      <w:bookmarkEnd w:id="23"/>
      <w:bookmarkEnd w:id="24"/>
    </w:p>
    <w:p w14:paraId="34B62AF2" w14:textId="77777777" w:rsidR="00BF1650" w:rsidRDefault="00BF1650" w:rsidP="00BF1650">
      <w:pPr>
        <w:pStyle w:val="Body"/>
      </w:pPr>
      <w:r>
        <w:t>The following companies submitted this specification:</w:t>
      </w:r>
      <w:r>
        <w:br/>
      </w: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77777777" w:rsidR="00BF1650" w:rsidRDefault="00BF1650" w:rsidP="00BF1650">
      <w:pPr>
        <w:pStyle w:val="Bullet1"/>
        <w:numPr>
          <w:ilvl w:val="0"/>
          <w:numId w:val="4"/>
        </w:numPr>
        <w:tabs>
          <w:tab w:val="left" w:pos="504"/>
        </w:tabs>
      </w:pPr>
      <w:r>
        <w:t>Nomagic,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5" w:name="_Toc390856416"/>
      <w:bookmarkStart w:id="26" w:name="_Toc403051742"/>
      <w:bookmarkStart w:id="27" w:name="_Toc411794372"/>
      <w:bookmarkStart w:id="28" w:name="_Toc450313280"/>
      <w:bookmarkStart w:id="29" w:name="_Toc451683700"/>
      <w:r>
        <w:t>Contributors</w:t>
      </w:r>
      <w:bookmarkEnd w:id="25"/>
      <w:bookmarkEnd w:id="26"/>
      <w:bookmarkEnd w:id="27"/>
      <w:r>
        <w:t xml:space="preserve"> &amp; Supporters</w:t>
      </w:r>
      <w:bookmarkEnd w:id="28"/>
      <w:bookmarkEnd w:id="29"/>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0" w:name="_Toc411794373"/>
      <w:bookmarkStart w:id="31" w:name="_Toc450313281"/>
      <w:bookmarkStart w:id="32" w:name="_Toc451683701"/>
      <w:bookmarkStart w:id="33" w:name="_Toc309153107"/>
      <w:bookmarkStart w:id="34" w:name="_Toc390856417"/>
      <w:bookmarkStart w:id="35" w:name="_Toc403051743"/>
      <w:r>
        <w:t>Proof of concept</w:t>
      </w:r>
      <w:bookmarkEnd w:id="30"/>
      <w:bookmarkEnd w:id="31"/>
      <w:bookmarkEnd w:id="32"/>
    </w:p>
    <w:p w14:paraId="44E1008D" w14:textId="77777777"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36" w:name="_Toc411794374"/>
      <w:bookmarkStart w:id="37" w:name="_Toc450313282"/>
      <w:bookmarkStart w:id="38" w:name="_Toc451683702"/>
      <w:r>
        <w:t>Resolution of Requirements</w:t>
      </w:r>
      <w:bookmarkEnd w:id="33"/>
      <w:bookmarkEnd w:id="34"/>
      <w:bookmarkEnd w:id="35"/>
      <w:bookmarkEnd w:id="36"/>
      <w:bookmarkEnd w:id="37"/>
      <w:bookmarkEnd w:id="38"/>
    </w:p>
    <w:p w14:paraId="350A32B3" w14:textId="77777777" w:rsidR="00BF1650" w:rsidRDefault="00BF1650" w:rsidP="009E3707">
      <w:pPr>
        <w:pStyle w:val="Heading3"/>
        <w:numPr>
          <w:ilvl w:val="2"/>
          <w:numId w:val="16"/>
        </w:numPr>
        <w:spacing w:after="120"/>
      </w:pPr>
      <w:bookmarkStart w:id="39" w:name="_Toc390856418"/>
      <w:bookmarkStart w:id="40" w:name="_Toc403051744"/>
      <w:bookmarkStart w:id="41" w:name="_Toc411794375"/>
      <w:bookmarkStart w:id="42" w:name="_Toc450313283"/>
      <w:bookmarkStart w:id="43" w:name="_Toc451683703"/>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77777777" w:rsidR="004B47AC" w:rsidRDefault="004B47AC" w:rsidP="004B47AC">
            <w:pPr>
              <w:pStyle w:val="omg-table-body"/>
            </w:pPr>
            <w:r>
              <w:t>Specific models of compositions 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77777777"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r>
              <w:t>Patterns are a first-class concept.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unity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r>
              <w:t>See response to (b).</w:t>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r>
              <w:t>The kernel is defined as a subset of the SIMF model expressed in the diagrams under the package “Kernel”.</w:t>
            </w:r>
          </w:p>
          <w:p w14:paraId="6966AF9A" w14:textId="77777777"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77777777" w:rsidR="002E3C7A" w:rsidRDefault="002E3C7A" w:rsidP="00BF1650">
            <w:pPr>
              <w:pStyle w:val="omg-table-body"/>
            </w:pPr>
            <w:r>
              <w:t>It is anticipated that other notations will be defined against 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77777777" w:rsidR="00107A22" w:rsidRDefault="00925D0D" w:rsidP="00BF1650">
            <w:pPr>
              <w:pStyle w:val="omg-table-body"/>
            </w:pPr>
            <w:r>
              <w:t>As a MOF meta model SIMF models are web addressable. The OWL/RDF mapping of SIMF also produces web addressable artifacts.</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45" w:name="_Toc390856419"/>
      <w:bookmarkStart w:id="46" w:name="_Toc403051745"/>
      <w:bookmarkStart w:id="47" w:name="_Toc411794376"/>
      <w:bookmarkStart w:id="48" w:name="_Toc450313284"/>
      <w:bookmarkStart w:id="49" w:name="_Toc451683704"/>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50" w:name="_Toc309153108"/>
      <w:bookmarkStart w:id="51" w:name="_Toc390856420"/>
      <w:bookmarkStart w:id="52" w:name="_Toc403051746"/>
      <w:bookmarkStart w:id="53" w:name="_Toc411794377"/>
      <w:bookmarkStart w:id="54" w:name="_Toc450313285"/>
      <w:bookmarkStart w:id="55" w:name="_Toc451683705"/>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6E0A631B"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439F21E" w14:textId="77777777" w:rsidR="00BF1650" w:rsidRPr="002A6045" w:rsidRDefault="004B47AC" w:rsidP="00BF1650">
            <w:pPr>
              <w:pStyle w:val="omg-body"/>
            </w:pPr>
            <w:r w:rsidRPr="009B3C76">
              <w:t>References to and naming of individuals.</w:t>
            </w:r>
          </w:p>
        </w:tc>
      </w:tr>
    </w:tbl>
    <w:p w14:paraId="1F88E68A" w14:textId="77777777"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62010CFB" w14:textId="77777777" w:rsidR="001A1D9F" w:rsidRPr="00854FE0" w:rsidRDefault="001A1D9F" w:rsidP="00854FE0">
      <w:pPr>
        <w:pStyle w:val="Heading1"/>
      </w:pPr>
      <w:bookmarkStart w:id="56" w:name="_toc262"/>
      <w:bookmarkStart w:id="57" w:name="_Toc377132287"/>
      <w:bookmarkStart w:id="58" w:name="_Toc451683706"/>
      <w:bookmarkEnd w:id="56"/>
      <w:r w:rsidRPr="00854FE0">
        <w:lastRenderedPageBreak/>
        <w:t>Scope</w:t>
      </w:r>
      <w:bookmarkEnd w:id="57"/>
      <w:bookmarkEnd w:id="58"/>
    </w:p>
    <w:p w14:paraId="5D5BD2A6" w14:textId="77777777" w:rsidR="00C44A10" w:rsidRPr="00AC5CAE" w:rsidRDefault="00C44A10" w:rsidP="00AC5CAE">
      <w:pPr>
        <w:pStyle w:val="Heading2"/>
      </w:pPr>
      <w:bookmarkStart w:id="59" w:name="_Toc377132288"/>
      <w:bookmarkStart w:id="60" w:name="_Toc451683707"/>
      <w:r w:rsidRPr="00AC5CAE">
        <w:t>Business Need</w:t>
      </w:r>
      <w:bookmarkEnd w:id="59"/>
      <w:bookmarkEnd w:id="60"/>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22ACD45"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63" w:name="_Toc377132289"/>
      <w:bookmarkStart w:id="64" w:name="_Ref419628258"/>
      <w:bookmarkStart w:id="65" w:name="_Toc451683708"/>
      <w:r w:rsidRPr="00AC5CAE">
        <w:t>Approach</w:t>
      </w:r>
      <w:bookmarkEnd w:id="63"/>
      <w:bookmarkEnd w:id="64"/>
      <w:bookmarkEnd w:id="65"/>
    </w:p>
    <w:p w14:paraId="0F1B287B"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1FECA09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1D1DE27B"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1E86539D" w14:textId="5C74EA4F" w:rsidR="00C44A10" w:rsidRDefault="00C44A10" w:rsidP="00C44A10">
      <w:pPr>
        <w:pStyle w:val="Caption"/>
        <w:framePr w:w="9302" w:hSpace="187" w:wrap="around" w:hAnchor="margin" w:xAlign="center" w:yAlign="top"/>
        <w:jc w:val="center"/>
      </w:pPr>
      <w:bookmarkStart w:id="66" w:name="_Ref306965577"/>
      <w:r>
        <w:t xml:space="preserve">Figure </w:t>
      </w:r>
      <w:r w:rsidR="00AD48A1">
        <w:fldChar w:fldCharType="begin"/>
      </w:r>
      <w:r w:rsidR="00AD48A1">
        <w:instrText xml:space="preserve"> SEQ Figure \* ARABIC </w:instrText>
      </w:r>
      <w:r w:rsidR="00AD48A1">
        <w:fldChar w:fldCharType="separate"/>
      </w:r>
      <w:r w:rsidR="00EB5376">
        <w:rPr>
          <w:noProof/>
        </w:rPr>
        <w:t>1</w:t>
      </w:r>
      <w:r w:rsidR="00AD48A1">
        <w:rPr>
          <w:noProof/>
        </w:rPr>
        <w:fldChar w:fldCharType="end"/>
      </w:r>
      <w:bookmarkEnd w:id="66"/>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67" w:name="_Toc377132290"/>
      <w:bookmarkStart w:id="68" w:name="_Toc451683709"/>
      <w:r w:rsidRPr="00AC5CAE">
        <w:t>Unified Meta Model &amp; Notation</w:t>
      </w:r>
      <w:bookmarkEnd w:id="67"/>
      <w:bookmarkEnd w:id="68"/>
    </w:p>
    <w:p w14:paraId="57E57FDE"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69" w:name="_toc267"/>
      <w:bookmarkStart w:id="70" w:name="_Toc377132291"/>
      <w:bookmarkStart w:id="71" w:name="_Toc451683710"/>
      <w:bookmarkEnd w:id="69"/>
      <w:r w:rsidRPr="00854FE0">
        <w:t>Conformance</w:t>
      </w:r>
      <w:bookmarkEnd w:id="70"/>
      <w:bookmarkEnd w:id="71"/>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pPr>
      <w:r>
        <w:t>Note:  For conditionally mandatory clauses, the conditions must, of course, be specified.</w:t>
      </w: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77777777" w:rsidR="002F4B22" w:rsidRDefault="002F4B22" w:rsidP="009E3707">
      <w:pPr>
        <w:pStyle w:val="Default"/>
        <w:numPr>
          <w:ilvl w:val="1"/>
          <w:numId w:val="22"/>
        </w:numPr>
        <w:spacing w:after="179"/>
        <w:rPr>
          <w:sz w:val="20"/>
          <w:szCs w:val="20"/>
        </w:rPr>
      </w:pPr>
      <w:r>
        <w:rPr>
          <w:sz w:val="20"/>
          <w:szCs w:val="20"/>
        </w:rPr>
        <w:t>Rule syntax conformance – corresponding all conceptual model packages.</w:t>
      </w:r>
    </w:p>
    <w:p w14:paraId="4D8C8A25" w14:textId="77777777" w:rsidR="006E6E5B" w:rsidRDefault="006C0738" w:rsidP="009E3707">
      <w:pPr>
        <w:pStyle w:val="Default"/>
        <w:numPr>
          <w:ilvl w:val="0"/>
          <w:numId w:val="22"/>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239C9704" w14:textId="77777777" w:rsidR="002F4B22" w:rsidRDefault="002F4B22" w:rsidP="009E3707">
      <w:pPr>
        <w:pStyle w:val="Default"/>
        <w:numPr>
          <w:ilvl w:val="1"/>
          <w:numId w:val="22"/>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6A7D63F7"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6770F503"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73" w:name="_toc271"/>
      <w:bookmarkStart w:id="74" w:name="_Toc377132292"/>
      <w:bookmarkStart w:id="75" w:name="_Toc451683711"/>
      <w:bookmarkEnd w:id="73"/>
      <w:r w:rsidRPr="00854FE0">
        <w:t>Normative References</w:t>
      </w:r>
      <w:bookmarkEnd w:id="74"/>
      <w:bookmarkEnd w:id="75"/>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AD48A1" w:rsidP="001E6B33">
            <w:pPr>
              <w:pStyle w:val="Body"/>
            </w:pPr>
            <w:hyperlink r:id="rId12"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AD48A1" w:rsidP="001E6B33">
            <w:pPr>
              <w:pStyle w:val="Body"/>
            </w:pPr>
            <w:hyperlink r:id="rId14"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AD48A1" w:rsidP="001E6B33">
            <w:pPr>
              <w:pStyle w:val="Body"/>
            </w:pPr>
            <w:hyperlink r:id="rId15"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AD48A1" w:rsidP="00AB4E38">
            <w:pPr>
              <w:pStyle w:val="Body"/>
            </w:pPr>
            <w:hyperlink r:id="rId16"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AD48A1" w:rsidP="001E6B33">
            <w:pPr>
              <w:pStyle w:val="Body"/>
            </w:pPr>
            <w:hyperlink r:id="rId17"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AD48A1" w:rsidP="008E6711">
            <w:pPr>
              <w:pStyle w:val="Body"/>
            </w:pPr>
            <w:hyperlink r:id="rId18"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AD48A1" w:rsidP="008E6711">
            <w:pPr>
              <w:pStyle w:val="Body"/>
            </w:pPr>
            <w:hyperlink r:id="rId19"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77777777"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14:paraId="5BBA7F08"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78" w:name="_Toc451683712"/>
      <w:r w:rsidRPr="00854FE0">
        <w:t>Terms and Definitions</w:t>
      </w:r>
      <w:bookmarkEnd w:id="77"/>
      <w:bookmarkEnd w:id="78"/>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lastRenderedPageBreak/>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77777777"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14:paraId="4E32D4C2" w14:textId="77777777" w:rsidR="005E05E0" w:rsidRDefault="005E05E0" w:rsidP="009E3707">
      <w:pPr>
        <w:pStyle w:val="Body"/>
        <w:numPr>
          <w:ilvl w:val="0"/>
          <w:numId w:val="24"/>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14:paraId="0F18EE39" w14:textId="77777777" w:rsidR="001A1D9F" w:rsidRDefault="001A1D9F">
      <w:pPr>
        <w:pStyle w:val="Body"/>
      </w:pPr>
    </w:p>
    <w:p w14:paraId="4A77A8B8" w14:textId="77777777" w:rsidR="00B0670A" w:rsidRPr="00854FE0" w:rsidRDefault="00B0670A" w:rsidP="00854FE0">
      <w:pPr>
        <w:pStyle w:val="Heading1"/>
      </w:pPr>
      <w:bookmarkStart w:id="79" w:name="_toc284"/>
      <w:bookmarkStart w:id="80" w:name="_toc321"/>
      <w:bookmarkStart w:id="81" w:name="_Toc451683713"/>
      <w:bookmarkStart w:id="82" w:name="_Toc377132321"/>
      <w:bookmarkEnd w:id="79"/>
      <w:bookmarkEnd w:id="80"/>
      <w:r w:rsidRPr="00854FE0">
        <w:t>Introduction to SIMF Concepts</w:t>
      </w:r>
      <w:bookmarkEnd w:id="81"/>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0D698980"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24CC9A9D" w14:textId="77777777" w:rsidR="0015330E" w:rsidRDefault="0015330E" w:rsidP="00B0670A">
      <w:pPr>
        <w:pStyle w:val="Heading2"/>
        <w:rPr>
          <w:i/>
        </w:rPr>
      </w:pPr>
      <w:bookmarkStart w:id="83" w:name="_Toc451683714"/>
      <w:bookmarkStart w:id="84" w:name="_Toc377132299"/>
      <w:r>
        <w:rPr>
          <w:i/>
        </w:rPr>
        <w:t>SIMF Concept of concept</w:t>
      </w:r>
      <w:r w:rsidR="00141D7D">
        <w:rPr>
          <w:i/>
        </w:rPr>
        <w:t xml:space="preserve"> (Non normative)</w:t>
      </w:r>
      <w:bookmarkEnd w:id="83"/>
    </w:p>
    <w:p w14:paraId="58544BD4"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34EDF934"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287E1D07" w14:textId="77777777" w:rsidR="005667B5" w:rsidRDefault="005667B5" w:rsidP="0015330E">
      <w:pPr>
        <w:pStyle w:val="BodyText"/>
      </w:pPr>
      <w:r>
        <w:t>The conceptual domain model (CDM) is a model where we express our conception of a real or possible world</w:t>
      </w:r>
    </w:p>
    <w:p w14:paraId="092C66EB" w14:textId="77777777"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85" w:name="_Toc451683715"/>
      <w:r>
        <w:rPr>
          <w:i/>
        </w:rPr>
        <w:t>Pragmatic world view</w:t>
      </w:r>
      <w:bookmarkEnd w:id="85"/>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86" w:name="_Toc451683716"/>
      <w:r>
        <w:rPr>
          <w:i/>
        </w:rPr>
        <w:t>Models</w:t>
      </w:r>
      <w:bookmarkEnd w:id="84"/>
      <w:bookmarkEnd w:id="86"/>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87" w:name="_Toc377132300"/>
      <w:bookmarkStart w:id="88" w:name="_Toc451683717"/>
      <w:r>
        <w:rPr>
          <w:i/>
        </w:rPr>
        <w:t>Concepts</w:t>
      </w:r>
      <w:bookmarkEnd w:id="87"/>
      <w:bookmarkEnd w:id="88"/>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0D8CA371" w14:textId="3F015489" w:rsidR="00B0670A" w:rsidRDefault="00B0670A" w:rsidP="00B0670A">
      <w:pPr>
        <w:pStyle w:val="Caption"/>
        <w:jc w:val="center"/>
      </w:pPr>
      <w:bookmarkStart w:id="89" w:name="_Ref378583471"/>
      <w:r>
        <w:t xml:space="preserve">Figure </w:t>
      </w:r>
      <w:r w:rsidR="00AD48A1">
        <w:fldChar w:fldCharType="begin"/>
      </w:r>
      <w:r w:rsidR="00AD48A1">
        <w:instrText xml:space="preserve"> SEQ Figure \* ARABIC </w:instrText>
      </w:r>
      <w:r w:rsidR="00AD48A1">
        <w:fldChar w:fldCharType="separate"/>
      </w:r>
      <w:r w:rsidR="00EB5376">
        <w:rPr>
          <w:noProof/>
        </w:rPr>
        <w:t>2</w:t>
      </w:r>
      <w:r w:rsidR="00AD48A1">
        <w:rPr>
          <w:noProof/>
        </w:rPr>
        <w:fldChar w:fldCharType="end"/>
      </w:r>
      <w:bookmarkEnd w:id="89"/>
    </w:p>
    <w:p w14:paraId="6766E7E9"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90" w:name="_Ref378584020"/>
      <w:r>
        <w:t xml:space="preserve">Figure </w:t>
      </w:r>
      <w:r w:rsidR="00AD48A1">
        <w:fldChar w:fldCharType="begin"/>
      </w:r>
      <w:r w:rsidR="00AD48A1">
        <w:instrText xml:space="preserve"> SEQ Figure \* ARABIC </w:instrText>
      </w:r>
      <w:r w:rsidR="00AD48A1">
        <w:fldChar w:fldCharType="separate"/>
      </w:r>
      <w:r w:rsidR="00EB5376">
        <w:rPr>
          <w:noProof/>
        </w:rPr>
        <w:t>3</w:t>
      </w:r>
      <w:r w:rsidR="00AD48A1">
        <w:rPr>
          <w:noProof/>
        </w:rPr>
        <w:fldChar w:fldCharType="end"/>
      </w:r>
      <w:bookmarkEnd w:id="90"/>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91" w:name="_Toc377132301"/>
      <w:bookmarkStart w:id="92" w:name="_Toc451683718"/>
      <w:r>
        <w:t>Dictionary Concepts</w:t>
      </w:r>
      <w:bookmarkEnd w:id="91"/>
      <w:bookmarkEnd w:id="92"/>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93" w:name="_Toc451683719"/>
      <w:bookmarkStart w:id="94" w:name="_Toc377132302"/>
      <w:r>
        <w:rPr>
          <w:i/>
        </w:rPr>
        <w:lastRenderedPageBreak/>
        <w:t>Facts</w:t>
      </w:r>
      <w:bookmarkEnd w:id="93"/>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95" w:name="_Toc451683720"/>
      <w:r>
        <w:rPr>
          <w:i/>
        </w:rPr>
        <w:t>Context</w:t>
      </w:r>
      <w:bookmarkEnd w:id="94"/>
      <w:bookmarkEnd w:id="95"/>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5E7F2F4C" w14:textId="79D0CBA3" w:rsidR="00B0670A" w:rsidRDefault="00B0670A" w:rsidP="00B0670A">
      <w:pPr>
        <w:pStyle w:val="Caption"/>
        <w:jc w:val="center"/>
      </w:pPr>
      <w:bookmarkStart w:id="96" w:name="_Ref378590124"/>
      <w:r>
        <w:t xml:space="preserve">Figure </w:t>
      </w:r>
      <w:r w:rsidR="00AD48A1">
        <w:fldChar w:fldCharType="begin"/>
      </w:r>
      <w:r w:rsidR="00AD48A1">
        <w:instrText xml:space="preserve"> SEQ Figure \* ARABIC </w:instrText>
      </w:r>
      <w:r w:rsidR="00AD48A1">
        <w:fldChar w:fldCharType="separate"/>
      </w:r>
      <w:r w:rsidR="00EB5376">
        <w:rPr>
          <w:noProof/>
        </w:rPr>
        <w:t>4</w:t>
      </w:r>
      <w:r w:rsidR="00AD48A1">
        <w:rPr>
          <w:noProof/>
        </w:rPr>
        <w:fldChar w:fldCharType="end"/>
      </w:r>
      <w:bookmarkEnd w:id="96"/>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97" w:name="_Toc377132303"/>
      <w:bookmarkStart w:id="98" w:name="_Toc451683721"/>
      <w:r>
        <w:rPr>
          <w:i/>
        </w:rPr>
        <w:t>Entities</w:t>
      </w:r>
      <w:bookmarkEnd w:id="97"/>
      <w:bookmarkEnd w:id="98"/>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99" w:name="_Toc451683722"/>
      <w:bookmarkStart w:id="100" w:name="_Toc377132304"/>
      <w:r>
        <w:rPr>
          <w:i/>
        </w:rPr>
        <w:t>Values and Anything</w:t>
      </w:r>
      <w:bookmarkEnd w:id="99"/>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101" w:name="_Toc451683723"/>
      <w:r>
        <w:rPr>
          <w:i/>
        </w:rPr>
        <w:t>Situations</w:t>
      </w:r>
      <w:bookmarkEnd w:id="100"/>
      <w:bookmarkEnd w:id="101"/>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102" w:name="_Toc377132305"/>
      <w:bookmarkStart w:id="103" w:name="_Toc451683724"/>
      <w:r>
        <w:t>Relations</w:t>
      </w:r>
      <w:bookmarkEnd w:id="102"/>
      <w:r w:rsidR="007B03BA">
        <w:t>hips</w:t>
      </w:r>
      <w:bookmarkEnd w:id="103"/>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104" w:name="_Toc377132307"/>
      <w:bookmarkStart w:id="105" w:name="_Toc451683725"/>
      <w:r>
        <w:rPr>
          <w:i/>
        </w:rPr>
        <w:t>Types</w:t>
      </w:r>
      <w:bookmarkEnd w:id="104"/>
      <w:bookmarkEnd w:id="105"/>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106" w:name="_Toc451683726"/>
      <w:bookmarkStart w:id="107" w:name="_Toc377132310"/>
      <w:r>
        <w:t>Types and Instances</w:t>
      </w:r>
      <w:bookmarkEnd w:id="106"/>
    </w:p>
    <w:p w14:paraId="3AC74D68" w14:textId="77777777" w:rsidR="00CD7100" w:rsidRDefault="00CD7100" w:rsidP="00CD7100">
      <w:pPr>
        <w:pStyle w:val="BodyText"/>
      </w:pPr>
      <w:r>
        <w:rPr>
          <w:noProof/>
        </w:rPr>
        <w:drawing>
          <wp:anchor distT="0" distB="0" distL="114300" distR="114300" simplePos="0" relativeHeight="251658752"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108" w:name="_Toc451683727"/>
      <w:r>
        <w:t>Multiple inheritance and multiple classification</w:t>
      </w:r>
      <w:bookmarkEnd w:id="108"/>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109" w:name="_Toc451683728"/>
      <w:r>
        <w:t xml:space="preserve">Situation Types &amp; </w:t>
      </w:r>
      <w:bookmarkEnd w:id="107"/>
      <w:r w:rsidR="00CC3DD1">
        <w:t>Properties</w:t>
      </w:r>
      <w:bookmarkEnd w:id="109"/>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110" w:name="_Ref451257947"/>
      <w:bookmarkStart w:id="111" w:name="_Toc451683729"/>
      <w:r>
        <w:t>Facets</w:t>
      </w:r>
      <w:bookmarkEnd w:id="110"/>
      <w:bookmarkEnd w:id="111"/>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112" w:name="_Toc451683730"/>
      <w:r>
        <w:t>Roles</w:t>
      </w:r>
      <w:bookmarkEnd w:id="112"/>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113" w:name="_Toc451683731"/>
      <w:r>
        <w:t>Phases</w:t>
      </w:r>
      <w:bookmarkEnd w:id="113"/>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114" w:name="_Toc377132313"/>
      <w:bookmarkStart w:id="115" w:name="_Toc451683732"/>
      <w:r>
        <w:lastRenderedPageBreak/>
        <w:t>Rules</w:t>
      </w:r>
      <w:bookmarkEnd w:id="114"/>
      <w:bookmarkEnd w:id="115"/>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116" w:name="_Toc451683733"/>
      <w:r>
        <w:t>Constraints</w:t>
      </w:r>
      <w:bookmarkEnd w:id="116"/>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117" w:name="_Toc451683734"/>
      <w:r>
        <w:t>Mapping rules</w:t>
      </w:r>
      <w:bookmarkEnd w:id="117"/>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118" w:name="_Toc377132315"/>
      <w:bookmarkStart w:id="119" w:name="_Toc451683735"/>
      <w:r>
        <w:t>Expressions</w:t>
      </w:r>
      <w:bookmarkEnd w:id="118"/>
      <w:bookmarkEnd w:id="119"/>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120" w:name="_Toc451683736"/>
      <w:r>
        <w:t>Characteristics, Quantity Kinds</w:t>
      </w:r>
      <w:r w:rsidR="00B0670A">
        <w:t xml:space="preserve"> &amp; Unit</w:t>
      </w:r>
      <w:r w:rsidR="00276CFD">
        <w:t xml:space="preserve"> Types</w:t>
      </w:r>
      <w:bookmarkEnd w:id="120"/>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121" w:name="_Toc451683737"/>
      <w:bookmarkStart w:id="122" w:name="_Toc377132317"/>
      <w:r w:rsidRPr="005C09D1">
        <w:t xml:space="preserve">Terms </w:t>
      </w:r>
      <w:r w:rsidR="001916F0" w:rsidRPr="005C09D1">
        <w:t xml:space="preserve">and </w:t>
      </w:r>
      <w:r w:rsidR="00B0670A" w:rsidRPr="005C09D1">
        <w:t>Naming</w:t>
      </w:r>
      <w:bookmarkEnd w:id="121"/>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123" w:name="_Toc451683738"/>
      <w:bookmarkEnd w:id="122"/>
      <w:r>
        <w:t>SIMF Lexical Scope &amp; Physical Representations</w:t>
      </w:r>
      <w:bookmarkEnd w:id="123"/>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124" w:name="_Toc451683739"/>
      <w:r>
        <w:t>Patterns</w:t>
      </w:r>
      <w:bookmarkEnd w:id="124"/>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125" w:name="_Toc451683740"/>
      <w:r>
        <w:t>Situation and pattern instances</w:t>
      </w:r>
      <w:bookmarkEnd w:id="125"/>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126" w:name="_Toc451683741"/>
      <w:r>
        <w:t>Record Structures</w:t>
      </w:r>
      <w:r w:rsidR="007D4B73">
        <w:t xml:space="preserve"> and Structured Types</w:t>
      </w:r>
      <w:bookmarkEnd w:id="126"/>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127" w:name="_Ref451257260"/>
      <w:bookmarkStart w:id="128" w:name="_Toc451683742"/>
      <w:r>
        <w:t>Views and Viewpoints</w:t>
      </w:r>
      <w:bookmarkEnd w:id="127"/>
      <w:bookmarkEnd w:id="128"/>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129" w:name="_Toc377132328"/>
      <w:bookmarkStart w:id="130" w:name="_Ref450580929"/>
      <w:bookmarkStart w:id="131" w:name="_Ref451332605"/>
      <w:bookmarkStart w:id="132" w:name="_Toc451683743"/>
      <w:bookmarkEnd w:id="82"/>
      <w:r>
        <w:lastRenderedPageBreak/>
        <w:t xml:space="preserve">SIMF Conceptual Model &amp; </w:t>
      </w:r>
      <w:r w:rsidR="007765C5" w:rsidRPr="00854FE0">
        <w:t>Abstract Syntax</w:t>
      </w:r>
      <w:r w:rsidR="00C45A4B" w:rsidRPr="00854FE0">
        <w:t xml:space="preserve"> [Normative]</w:t>
      </w:r>
      <w:bookmarkEnd w:id="129"/>
      <w:bookmarkEnd w:id="130"/>
      <w:bookmarkEnd w:id="131"/>
      <w:bookmarkEnd w:id="132"/>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133" w:name="_toc324"/>
      <w:bookmarkStart w:id="134" w:name="_Toc409726552"/>
      <w:bookmarkStart w:id="135" w:name="_Toc377132554"/>
      <w:bookmarkEnd w:id="133"/>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6"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2B3E15">
      <w:pPr>
        <w:pStyle w:val="Heading3"/>
      </w:pPr>
      <w:bookmarkStart w:id="136" w:name="_Toc451683744"/>
      <w:r>
        <w:t>SIMF Conceptual Model::Expressions</w:t>
      </w:r>
      <w:bookmarkEnd w:id="136"/>
    </w:p>
    <w:p w14:paraId="7A713A4F" w14:textId="77777777" w:rsidR="002B3E15" w:rsidRDefault="002B3E15" w:rsidP="002B3E15">
      <w:pPr>
        <w:pStyle w:val="BodyText"/>
      </w:pPr>
      <w:r>
        <w:t>Expressions define computations across SIMF models.</w:t>
      </w:r>
    </w:p>
    <w:p w14:paraId="64D6E1B5" w14:textId="77777777" w:rsidR="002B3E15" w:rsidRDefault="002B3E15" w:rsidP="002B3E15">
      <w:pPr>
        <w:pStyle w:val="Heading4"/>
      </w:pPr>
      <w:r>
        <w:t>Diagram: Expressions</w:t>
      </w:r>
    </w:p>
    <w:p w14:paraId="229DC415" w14:textId="77777777" w:rsidR="002B3E15" w:rsidRDefault="002B3E15" w:rsidP="002B3E15">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27"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2B3E15">
      <w:pPr>
        <w:pStyle w:val="BodyText"/>
      </w:pPr>
      <w:r>
        <w:t>Expressions define computations</w:t>
      </w:r>
    </w:p>
    <w:p w14:paraId="2AD8F112" w14:textId="77777777" w:rsidR="002B3E15" w:rsidRDefault="002B3E15" w:rsidP="002B3E15">
      <w:r>
        <w:t xml:space="preserve"> </w:t>
      </w:r>
    </w:p>
    <w:p w14:paraId="5FA4F736" w14:textId="77777777" w:rsidR="002B3E15" w:rsidRDefault="002B3E15" w:rsidP="002B3E15"/>
    <w:p w14:paraId="56ACAAE2" w14:textId="77777777" w:rsidR="002B3E15" w:rsidRDefault="002B3E15" w:rsidP="002B3E15">
      <w:pPr>
        <w:pStyle w:val="Heading4"/>
      </w:pPr>
      <w:bookmarkStart w:id="137" w:name="_5e195e9bc66d6d57eaac4c742b7056e6"/>
      <w:r>
        <w:t>Class Computed Fact</w:t>
      </w:r>
      <w:bookmarkEnd w:id="137"/>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2B3E15">
      <w:pPr>
        <w:pStyle w:val="BodyText"/>
      </w:pPr>
      <w:r>
        <w:t>The actual evaluation of an expression which may cause the creation of more assertions (i.e. representing the result of a calculation).</w:t>
      </w:r>
    </w:p>
    <w:p w14:paraId="473EA608" w14:textId="77777777" w:rsidR="002B3E15" w:rsidRDefault="002B3E15" w:rsidP="002B3E15">
      <w:pPr>
        <w:pStyle w:val="Code0"/>
      </w:pPr>
      <w:r w:rsidRPr="00043180">
        <w:rPr>
          <w:b/>
          <w:sz w:val="24"/>
          <w:szCs w:val="24"/>
        </w:rPr>
        <w:t>package</w:t>
      </w:r>
      <w:r>
        <w:t xml:space="preserve"> SIMF Conceptual Model::Expressions</w:t>
      </w:r>
    </w:p>
    <w:p w14:paraId="49746DA0" w14:textId="77777777" w:rsidR="002B3E15" w:rsidRDefault="002B3E15" w:rsidP="002B3E15"/>
    <w:p w14:paraId="129E8279" w14:textId="77777777" w:rsidR="002B3E15" w:rsidRDefault="002B3E15" w:rsidP="002B3E15">
      <w:pPr>
        <w:pStyle w:val="Heading4"/>
      </w:pPr>
      <w:bookmarkStart w:id="138" w:name="_f3f61859903284f1b00fc6feee0b33f8"/>
      <w:r>
        <w:t>Class Constant Reference</w:t>
      </w:r>
      <w:bookmarkEnd w:id="138"/>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2B3E15">
      <w:pPr>
        <w:pStyle w:val="BodyText"/>
      </w:pPr>
      <w:r>
        <w:t>A calculation that returns a thing.  The thing &lt;has value&gt;.</w:t>
      </w:r>
    </w:p>
    <w:p w14:paraId="2AE42C6E" w14:textId="77777777" w:rsidR="002B3E15" w:rsidRDefault="002B3E15" w:rsidP="002B3E15">
      <w:pPr>
        <w:pStyle w:val="Heading5"/>
      </w:pPr>
      <w:r>
        <w:t>Direct Supertypes</w:t>
      </w:r>
    </w:p>
    <w:p w14:paraId="0E893E9F" w14:textId="77777777" w:rsidR="002B3E15" w:rsidRDefault="00AD48A1" w:rsidP="002B3E15">
      <w:pPr>
        <w:ind w:left="360"/>
      </w:pPr>
      <w:hyperlink w:anchor="_f9bba899ada544a47c36bb071e9024f5" w:history="1">
        <w:r w:rsidR="002B3E15">
          <w:rPr>
            <w:rStyle w:val="Hyperlink"/>
          </w:rPr>
          <w:t>Expression Node</w:t>
        </w:r>
      </w:hyperlink>
    </w:p>
    <w:p w14:paraId="42341841" w14:textId="77777777" w:rsidR="002B3E15" w:rsidRDefault="002B3E15" w:rsidP="002B3E15">
      <w:pPr>
        <w:pStyle w:val="Code0"/>
      </w:pPr>
      <w:r w:rsidRPr="00043180">
        <w:rPr>
          <w:b/>
          <w:sz w:val="24"/>
          <w:szCs w:val="24"/>
        </w:rPr>
        <w:t>package</w:t>
      </w:r>
      <w:r>
        <w:t xml:space="preserve"> SIMF Conceptual Model::Expressions</w:t>
      </w:r>
    </w:p>
    <w:p w14:paraId="63933BD2" w14:textId="77777777" w:rsidR="002B3E15" w:rsidRDefault="002B3E15" w:rsidP="002B3E15">
      <w:pPr>
        <w:pStyle w:val="Heading5"/>
      </w:pPr>
      <w:r>
        <w:lastRenderedPageBreak/>
        <w:t>Associations</w:t>
      </w:r>
    </w:p>
    <w:p w14:paraId="226AC8B3" w14:textId="77777777" w:rsidR="002B3E15" w:rsidRDefault="002B3E15" w:rsidP="002B3E15">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2B3E15">
      <w:pPr>
        <w:pStyle w:val="BodyText"/>
      </w:pPr>
      <w:r>
        <w:t>A constant value referenced in an expression.</w:t>
      </w:r>
    </w:p>
    <w:p w14:paraId="6AA253BD" w14:textId="77777777" w:rsidR="002B3E15" w:rsidRDefault="002B3E15" w:rsidP="002B3E15"/>
    <w:p w14:paraId="70736DDF" w14:textId="77777777" w:rsidR="002B3E15" w:rsidRDefault="002B3E15" w:rsidP="002B3E15">
      <w:pPr>
        <w:pStyle w:val="Heading4"/>
      </w:pPr>
      <w:bookmarkStart w:id="139" w:name="_10631c8db19dba9249f0ea7d4db61607"/>
      <w:r>
        <w:t>Association Constant Value</w:t>
      </w:r>
      <w:bookmarkEnd w:id="139"/>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2B3E15">
      <w:pPr>
        <w:pStyle w:val="Code0"/>
      </w:pPr>
      <w:r w:rsidRPr="00043180">
        <w:rPr>
          <w:b/>
          <w:sz w:val="24"/>
          <w:szCs w:val="24"/>
        </w:rPr>
        <w:t>package</w:t>
      </w:r>
      <w:r>
        <w:t xml:space="preserve"> SIMF Conceptual Model::Expressions</w:t>
      </w:r>
    </w:p>
    <w:p w14:paraId="3258360A" w14:textId="77777777" w:rsidR="002B3E15" w:rsidRDefault="002B3E15" w:rsidP="002B3E15">
      <w:pPr>
        <w:pStyle w:val="Heading5"/>
      </w:pPr>
      <w:r>
        <w:t>Association Ends</w:t>
      </w:r>
    </w:p>
    <w:p w14:paraId="7D1DE436" w14:textId="77777777" w:rsidR="002B3E15" w:rsidRDefault="002B3E15" w:rsidP="002B3E15">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2B3E15">
      <w:pPr>
        <w:pStyle w:val="BodyText"/>
      </w:pPr>
      <w:r>
        <w:t>A constant value referenced in an expression.</w:t>
      </w:r>
    </w:p>
    <w:p w14:paraId="7DA6E20C" w14:textId="77777777" w:rsidR="002B3E15" w:rsidRDefault="002B3E15" w:rsidP="002B3E15">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2B3E15">
      <w:pPr>
        <w:pStyle w:val="BodyText"/>
      </w:pPr>
      <w:r>
        <w:t>Referencing constant.</w:t>
      </w:r>
    </w:p>
    <w:p w14:paraId="1ECE1B7D" w14:textId="77777777" w:rsidR="002B3E15" w:rsidRDefault="002B3E15" w:rsidP="002B3E15"/>
    <w:p w14:paraId="64015B08" w14:textId="77777777" w:rsidR="002B3E15" w:rsidRDefault="002B3E15" w:rsidP="002B3E15">
      <w:pPr>
        <w:pStyle w:val="Heading4"/>
      </w:pPr>
      <w:bookmarkStart w:id="140" w:name="_99ee84fc373e5bb5ae6febaa538452e1"/>
      <w:r>
        <w:t>Class Equality</w:t>
      </w:r>
      <w:bookmarkEnd w:id="140"/>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230E2CD5" w14:textId="77777777" w:rsidR="002B3E15" w:rsidRDefault="002B3E15" w:rsidP="002B3E15">
      <w:pPr>
        <w:pStyle w:val="BodyText"/>
      </w:pPr>
      <w:r>
        <w:t>Returns TRUE if all &lt;has equal&gt; things have the same value or represent the same thing or set of things regardless of how they are represented.</w:t>
      </w:r>
      <w:r>
        <w:br/>
        <w:t>Equality will return TRUE or FALSE.</w:t>
      </w:r>
    </w:p>
    <w:p w14:paraId="71DAA292" w14:textId="77777777" w:rsidR="002B3E15" w:rsidRDefault="002B3E15" w:rsidP="002B3E15">
      <w:pPr>
        <w:pStyle w:val="Heading5"/>
      </w:pPr>
      <w:r>
        <w:t>Direct Supertypes</w:t>
      </w:r>
    </w:p>
    <w:p w14:paraId="6B9BA7E8" w14:textId="77777777" w:rsidR="002B3E15" w:rsidRDefault="00AD48A1" w:rsidP="002B3E15">
      <w:pPr>
        <w:ind w:left="360"/>
      </w:pPr>
      <w:hyperlink w:anchor="_f9bba899ada544a47c36bb071e9024f5" w:history="1">
        <w:r w:rsidR="002B3E15">
          <w:rPr>
            <w:rStyle w:val="Hyperlink"/>
          </w:rPr>
          <w:t>Expression Node</w:t>
        </w:r>
      </w:hyperlink>
    </w:p>
    <w:p w14:paraId="4D856CA3" w14:textId="77777777" w:rsidR="002B3E15" w:rsidRDefault="002B3E15" w:rsidP="002B3E15">
      <w:pPr>
        <w:pStyle w:val="Code0"/>
      </w:pPr>
      <w:r w:rsidRPr="00043180">
        <w:rPr>
          <w:b/>
          <w:sz w:val="24"/>
          <w:szCs w:val="24"/>
        </w:rPr>
        <w:t>package</w:t>
      </w:r>
      <w:r>
        <w:t xml:space="preserve"> SIMF Conceptual Model::Expressions</w:t>
      </w:r>
    </w:p>
    <w:p w14:paraId="12A57EB6" w14:textId="77777777" w:rsidR="002B3E15" w:rsidRDefault="002B3E15" w:rsidP="002B3E15">
      <w:pPr>
        <w:pStyle w:val="Heading5"/>
      </w:pPr>
      <w:r>
        <w:t>Associations</w:t>
      </w:r>
    </w:p>
    <w:p w14:paraId="71FAC942" w14:textId="77777777" w:rsidR="002B3E15" w:rsidRDefault="002B3E15" w:rsidP="002B3E15">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2B3E15">
      <w:pPr>
        <w:pStyle w:val="BodyText"/>
      </w:pPr>
      <w:r>
        <w:t>Set of things that must have the same value or represent the same thing or set of things for Equality to return true.</w:t>
      </w:r>
    </w:p>
    <w:p w14:paraId="6F0B8F2F" w14:textId="77777777" w:rsidR="002B3E15" w:rsidRDefault="002B3E15" w:rsidP="002B3E15"/>
    <w:p w14:paraId="29810399" w14:textId="77777777" w:rsidR="002B3E15" w:rsidRDefault="002B3E15" w:rsidP="002B3E15">
      <w:pPr>
        <w:pStyle w:val="Heading4"/>
      </w:pPr>
      <w:bookmarkStart w:id="141" w:name="_263bf256c72c927424037b273135c319"/>
      <w:r>
        <w:t>Association Equality Constraint</w:t>
      </w:r>
      <w:bookmarkEnd w:id="141"/>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2B3E15">
      <w:pPr>
        <w:pStyle w:val="Code0"/>
      </w:pPr>
      <w:r w:rsidRPr="00043180">
        <w:rPr>
          <w:b/>
          <w:sz w:val="24"/>
          <w:szCs w:val="24"/>
        </w:rPr>
        <w:t>package</w:t>
      </w:r>
      <w:r>
        <w:t xml:space="preserve"> SIMF Conceptual Model::Expressions</w:t>
      </w:r>
    </w:p>
    <w:p w14:paraId="575CBB99" w14:textId="77777777" w:rsidR="002B3E15" w:rsidRDefault="002B3E15" w:rsidP="002B3E15">
      <w:pPr>
        <w:pStyle w:val="Heading5"/>
      </w:pPr>
      <w:r>
        <w:t>Association Ends</w:t>
      </w:r>
    </w:p>
    <w:p w14:paraId="1B95BD2B" w14:textId="77777777" w:rsidR="002B3E15" w:rsidRDefault="002B3E15" w:rsidP="002B3E15">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2B3E15">
      <w:pPr>
        <w:pStyle w:val="BodyText"/>
      </w:pPr>
      <w:r>
        <w:t>Set of things that must have the same value or represent the same thing or set of things for Equality to return true.</w:t>
      </w:r>
    </w:p>
    <w:p w14:paraId="0163BDD6" w14:textId="77777777" w:rsidR="002B3E15" w:rsidRDefault="002B3E15" w:rsidP="002B3E15">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2B3E15"/>
    <w:p w14:paraId="59FF6814" w14:textId="77777777" w:rsidR="002B3E15" w:rsidRDefault="002B3E15" w:rsidP="002B3E15">
      <w:pPr>
        <w:pStyle w:val="Heading4"/>
      </w:pPr>
      <w:bookmarkStart w:id="142" w:name="_764178c56513beb91e5b5964ec31da8e"/>
      <w:r>
        <w:t>Class Evaluation</w:t>
      </w:r>
      <w:bookmarkEnd w:id="142"/>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3648B809" w14:textId="77777777" w:rsidR="002B3E15" w:rsidRDefault="002B3E15" w:rsidP="002B3E15">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1EC8F2E9" w14:textId="77777777" w:rsidR="002B3E15" w:rsidRDefault="002B3E15" w:rsidP="002B3E15">
      <w:pPr>
        <w:pStyle w:val="Heading5"/>
      </w:pPr>
      <w:r>
        <w:t>Direct Supertypes</w:t>
      </w:r>
    </w:p>
    <w:p w14:paraId="1E1B8C9E" w14:textId="77777777" w:rsidR="002B3E15" w:rsidRDefault="00AD48A1" w:rsidP="002B3E15">
      <w:pPr>
        <w:ind w:left="360"/>
      </w:pPr>
      <w:hyperlink w:anchor="_d847ee03faa23264a18dd452d21972fc" w:history="1">
        <w:r w:rsidR="002B3E15">
          <w:rPr>
            <w:rStyle w:val="Hyperlink"/>
          </w:rPr>
          <w:t>Expression Context</w:t>
        </w:r>
      </w:hyperlink>
    </w:p>
    <w:p w14:paraId="21EE572D" w14:textId="77777777" w:rsidR="002B3E15" w:rsidRDefault="002B3E15" w:rsidP="002B3E15">
      <w:pPr>
        <w:pStyle w:val="Code0"/>
      </w:pPr>
      <w:r w:rsidRPr="00043180">
        <w:rPr>
          <w:b/>
          <w:sz w:val="24"/>
          <w:szCs w:val="24"/>
        </w:rPr>
        <w:t>package</w:t>
      </w:r>
      <w:r>
        <w:t xml:space="preserve"> SIMF Conceptual Model::Expressions</w:t>
      </w:r>
    </w:p>
    <w:p w14:paraId="4F9321A7" w14:textId="77777777" w:rsidR="002B3E15" w:rsidRDefault="002B3E15" w:rsidP="002B3E15">
      <w:pPr>
        <w:pStyle w:val="Heading5"/>
      </w:pPr>
      <w:r>
        <w:lastRenderedPageBreak/>
        <w:t>Associations</w:t>
      </w:r>
    </w:p>
    <w:p w14:paraId="5A7EE85F" w14:textId="77777777" w:rsidR="002B3E15" w:rsidRDefault="002B3E15" w:rsidP="002B3E15">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2B3E15">
      <w:pPr>
        <w:pStyle w:val="BodyText"/>
      </w:pPr>
      <w:r>
        <w:t>The expression node "head" an evaluation evaluates.</w:t>
      </w:r>
    </w:p>
    <w:p w14:paraId="50D96C17" w14:textId="77777777" w:rsidR="002B3E15" w:rsidRDefault="002B3E15" w:rsidP="002B3E15"/>
    <w:p w14:paraId="40148C8A" w14:textId="77777777" w:rsidR="002B3E15" w:rsidRDefault="002B3E15" w:rsidP="002B3E15">
      <w:pPr>
        <w:pStyle w:val="Heading4"/>
      </w:pPr>
      <w:bookmarkStart w:id="143" w:name="_6c832196fd78ec5da9e6b1ddd1779adf"/>
      <w:r>
        <w:t>Association Expression Context</w:t>
      </w:r>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2B3E15">
      <w:pPr>
        <w:pStyle w:val="Code0"/>
      </w:pPr>
      <w:r w:rsidRPr="00043180">
        <w:rPr>
          <w:b/>
          <w:sz w:val="24"/>
          <w:szCs w:val="24"/>
        </w:rPr>
        <w:t>package</w:t>
      </w:r>
      <w:r>
        <w:t xml:space="preserve"> SIMF Conceptual Model::Expressions</w:t>
      </w:r>
    </w:p>
    <w:p w14:paraId="61C263CA" w14:textId="77777777" w:rsidR="002B3E15" w:rsidRDefault="002B3E15" w:rsidP="002B3E15">
      <w:pPr>
        <w:pStyle w:val="Heading5"/>
      </w:pPr>
      <w:r>
        <w:t>Association Ends</w:t>
      </w:r>
    </w:p>
    <w:p w14:paraId="797B2069" w14:textId="77777777" w:rsidR="002B3E15" w:rsidRDefault="002B3E15" w:rsidP="002B3E15">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2B3E15">
      <w:pPr>
        <w:pStyle w:val="BodyText"/>
      </w:pPr>
      <w:r>
        <w:t>Context of evaluation and namespace resolution for an expression.</w:t>
      </w:r>
    </w:p>
    <w:p w14:paraId="5DD055E8" w14:textId="77777777" w:rsidR="002B3E15" w:rsidRDefault="002B3E15" w:rsidP="002B3E15">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2B3E15"/>
    <w:p w14:paraId="7161A032" w14:textId="77777777" w:rsidR="002B3E15" w:rsidRDefault="002B3E15" w:rsidP="002B3E15">
      <w:pPr>
        <w:pStyle w:val="Heading4"/>
      </w:pPr>
      <w:bookmarkStart w:id="144" w:name="_d847ee03faa23264a18dd452d21972fc"/>
      <w:r>
        <w:t>Class Expression Context</w:t>
      </w:r>
      <w:bookmarkEnd w:id="144"/>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4B8F75" w14:textId="77777777" w:rsidR="002B3E15" w:rsidRDefault="002B3E15" w:rsidP="002B3E15">
      <w:pPr>
        <w:pStyle w:val="BodyText"/>
      </w:pPr>
      <w:r>
        <w:t>An abstract element defining the static or dynamic evaluation context and resulting type of an expression.</w:t>
      </w:r>
      <w:r>
        <w:br/>
        <w:t>An expression context that is referenced by another expression context inherits the referencing context by default.</w:t>
      </w:r>
    </w:p>
    <w:p w14:paraId="72CB478E" w14:textId="77777777" w:rsidR="002B3E15" w:rsidRDefault="002B3E15" w:rsidP="002B3E15">
      <w:pPr>
        <w:pStyle w:val="Heading5"/>
      </w:pPr>
      <w:r>
        <w:t>Direct Supertypes</w:t>
      </w:r>
    </w:p>
    <w:p w14:paraId="7B84FA6F" w14:textId="77777777" w:rsidR="002B3E15" w:rsidRDefault="00AD48A1" w:rsidP="002B3E15">
      <w:pPr>
        <w:ind w:left="360"/>
      </w:pPr>
      <w:hyperlink w:anchor="_eb8398b5a178c638b98597120ec51c4d" w:history="1">
        <w:r w:rsidR="002B3E15">
          <w:rPr>
            <w:rStyle w:val="Hyperlink"/>
          </w:rPr>
          <w:t>Entity</w:t>
        </w:r>
      </w:hyperlink>
    </w:p>
    <w:p w14:paraId="37886B3C" w14:textId="77777777" w:rsidR="002B3E15" w:rsidRDefault="002B3E15" w:rsidP="002B3E15">
      <w:pPr>
        <w:pStyle w:val="Code0"/>
      </w:pPr>
      <w:r w:rsidRPr="00043180">
        <w:rPr>
          <w:b/>
          <w:sz w:val="24"/>
          <w:szCs w:val="24"/>
        </w:rPr>
        <w:t>package</w:t>
      </w:r>
      <w:r>
        <w:t xml:space="preserve"> SIMF Conceptual Model::Expressions</w:t>
      </w:r>
    </w:p>
    <w:p w14:paraId="0786C0D4" w14:textId="77777777" w:rsidR="002B3E15" w:rsidRDefault="002B3E15" w:rsidP="002B3E15">
      <w:pPr>
        <w:pStyle w:val="Heading5"/>
      </w:pPr>
      <w:r>
        <w:t>Associations</w:t>
      </w:r>
    </w:p>
    <w:p w14:paraId="57A04B4C" w14:textId="77777777" w:rsidR="002B3E15" w:rsidRDefault="002B3E15" w:rsidP="002B3E15">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2B3E15">
      <w:pPr>
        <w:pStyle w:val="BodyText"/>
      </w:pPr>
      <w:r>
        <w:t>Context of evaluation and namespace resolution for an expression.</w:t>
      </w:r>
    </w:p>
    <w:p w14:paraId="2761C05D" w14:textId="77777777" w:rsidR="002B3E15" w:rsidRDefault="002B3E15" w:rsidP="002B3E15">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2B3E15">
      <w:pPr>
        <w:pStyle w:val="BodyText"/>
      </w:pPr>
      <w:r>
        <w:t>Type of the result of a function</w:t>
      </w:r>
    </w:p>
    <w:p w14:paraId="3F50492F" w14:textId="77777777" w:rsidR="002B3E15" w:rsidRDefault="002B3E15" w:rsidP="002B3E15"/>
    <w:p w14:paraId="06146353" w14:textId="77777777" w:rsidR="002B3E15" w:rsidRDefault="002B3E15" w:rsidP="002B3E15">
      <w:pPr>
        <w:pStyle w:val="Heading4"/>
      </w:pPr>
      <w:bookmarkStart w:id="145" w:name="_832339913c2d70c2c7a1e67c27261203"/>
      <w:r>
        <w:t>Association Expression Evaluation</w:t>
      </w:r>
      <w:bookmarkEnd w:id="14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2B3E15">
      <w:pPr>
        <w:pStyle w:val="Code0"/>
      </w:pPr>
      <w:r w:rsidRPr="00043180">
        <w:rPr>
          <w:b/>
          <w:sz w:val="24"/>
          <w:szCs w:val="24"/>
        </w:rPr>
        <w:t>package</w:t>
      </w:r>
      <w:r>
        <w:t xml:space="preserve"> SIMF Conceptual Model::Expressions</w:t>
      </w:r>
    </w:p>
    <w:p w14:paraId="5D6F1138" w14:textId="77777777" w:rsidR="002B3E15" w:rsidRDefault="002B3E15" w:rsidP="002B3E15">
      <w:pPr>
        <w:pStyle w:val="Heading5"/>
      </w:pPr>
      <w:r>
        <w:t>Association Ends</w:t>
      </w:r>
    </w:p>
    <w:p w14:paraId="08F48B55" w14:textId="77777777" w:rsidR="002B3E15" w:rsidRDefault="002B3E15" w:rsidP="002B3E15">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2B3E15">
      <w:pPr>
        <w:pStyle w:val="BodyText"/>
      </w:pPr>
      <w:r>
        <w:t>The expression node "head" an evaluation evaluates.</w:t>
      </w:r>
    </w:p>
    <w:p w14:paraId="7FEEDADE" w14:textId="77777777" w:rsidR="002B3E15" w:rsidRDefault="002B3E15" w:rsidP="002B3E15">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2B3E15">
      <w:pPr>
        <w:pStyle w:val="BodyText"/>
      </w:pPr>
      <w:r>
        <w:t>Evaluations of an expression node.</w:t>
      </w:r>
    </w:p>
    <w:p w14:paraId="47E8A271" w14:textId="77777777" w:rsidR="002B3E15" w:rsidRDefault="002B3E15" w:rsidP="002B3E15"/>
    <w:p w14:paraId="42ACB240" w14:textId="77777777" w:rsidR="002B3E15" w:rsidRDefault="002B3E15" w:rsidP="002B3E15">
      <w:pPr>
        <w:pStyle w:val="Heading4"/>
      </w:pPr>
      <w:bookmarkStart w:id="146" w:name="_f9bba899ada544a47c36bb071e9024f5"/>
      <w:r>
        <w:t>Class Expression Node</w:t>
      </w:r>
      <w:bookmarkEnd w:id="146"/>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63F1BFC" w14:textId="77777777" w:rsidR="002B3E15" w:rsidRDefault="002B3E15" w:rsidP="002B3E15">
      <w:pPr>
        <w:pStyle w:val="BodyText"/>
      </w:pPr>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219179" w14:textId="77777777" w:rsidR="002B3E15" w:rsidRDefault="002B3E15" w:rsidP="002B3E15">
      <w:pPr>
        <w:pStyle w:val="Heading5"/>
      </w:pPr>
      <w:r>
        <w:lastRenderedPageBreak/>
        <w:t>Direct Supertypes</w:t>
      </w:r>
    </w:p>
    <w:p w14:paraId="18D6C3C6" w14:textId="77777777" w:rsidR="002B3E15" w:rsidRDefault="00AD48A1" w:rsidP="002B3E15">
      <w:pPr>
        <w:ind w:left="360"/>
      </w:pPr>
      <w:hyperlink w:anchor="_d847ee03faa23264a18dd452d21972fc" w:history="1">
        <w:r w:rsidR="002B3E15">
          <w:rPr>
            <w:rStyle w:val="Hyperlink"/>
          </w:rPr>
          <w:t>Expression Context</w:t>
        </w:r>
      </w:hyperlink>
    </w:p>
    <w:p w14:paraId="02213D4E" w14:textId="77777777" w:rsidR="002B3E15" w:rsidRDefault="002B3E15" w:rsidP="002B3E15">
      <w:pPr>
        <w:pStyle w:val="Code0"/>
      </w:pPr>
      <w:r w:rsidRPr="00043180">
        <w:rPr>
          <w:b/>
          <w:sz w:val="24"/>
          <w:szCs w:val="24"/>
        </w:rPr>
        <w:t>package</w:t>
      </w:r>
      <w:r>
        <w:t xml:space="preserve"> SIMF Conceptual Model::Expressions</w:t>
      </w:r>
    </w:p>
    <w:p w14:paraId="5039798E" w14:textId="77777777" w:rsidR="002B3E15" w:rsidRDefault="002B3E15" w:rsidP="002B3E15">
      <w:pPr>
        <w:pStyle w:val="Heading5"/>
      </w:pPr>
      <w:r>
        <w:t>Attributes</w:t>
      </w:r>
    </w:p>
    <w:p w14:paraId="47F91A79" w14:textId="77777777" w:rsidR="002B3E15" w:rsidRDefault="002B3E15" w:rsidP="002B3E15">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2B3E15">
      <w:pPr>
        <w:pStyle w:val="BodyText"/>
      </w:pPr>
      <w:r>
        <w:t>Textual expression of the expression which is further refined by subtypes of expression.</w:t>
      </w:r>
    </w:p>
    <w:p w14:paraId="60956FD9" w14:textId="77777777" w:rsidR="002B3E15" w:rsidRDefault="002B3E15" w:rsidP="002B3E15">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2B3E15">
      <w:pPr>
        <w:pStyle w:val="BodyText"/>
      </w:pPr>
      <w:r>
        <w:t>expression language used for the expression text</w:t>
      </w:r>
    </w:p>
    <w:p w14:paraId="314714DD" w14:textId="77777777" w:rsidR="002B3E15" w:rsidRDefault="002B3E15" w:rsidP="002B3E15">
      <w:pPr>
        <w:pStyle w:val="Heading5"/>
      </w:pPr>
      <w:r>
        <w:t>Associations</w:t>
      </w:r>
    </w:p>
    <w:p w14:paraId="0EF82726" w14:textId="77777777" w:rsidR="002B3E15" w:rsidRDefault="002B3E15" w:rsidP="002B3E15">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2B3E15">
      <w:pPr>
        <w:pStyle w:val="BodyText"/>
      </w:pPr>
      <w:r>
        <w:t>Function implemented by an expression</w:t>
      </w:r>
    </w:p>
    <w:p w14:paraId="39FB909D" w14:textId="77777777" w:rsidR="002B3E15" w:rsidRDefault="002B3E15" w:rsidP="002B3E15">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2B3E15">
      <w:pPr>
        <w:pStyle w:val="BodyText"/>
      </w:pPr>
      <w:r>
        <w:t>Evaluations of an expression node.</w:t>
      </w:r>
    </w:p>
    <w:p w14:paraId="0D42B582" w14:textId="77777777" w:rsidR="002B3E15" w:rsidRDefault="002B3E15" w:rsidP="002B3E15"/>
    <w:p w14:paraId="5339F0D4" w14:textId="77777777" w:rsidR="002B3E15" w:rsidRDefault="002B3E15" w:rsidP="002B3E15">
      <w:pPr>
        <w:pStyle w:val="Heading4"/>
      </w:pPr>
      <w:bookmarkStart w:id="147" w:name="_db3e44e523a232e5b77a133d74842e81"/>
      <w:r>
        <w:t>Class Function Call</w:t>
      </w:r>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70D8D31D" w14:textId="77777777" w:rsidR="002B3E15" w:rsidRDefault="002B3E15" w:rsidP="002B3E15">
      <w:pPr>
        <w:pStyle w:val="BodyText"/>
      </w:pPr>
      <w:r>
        <w:t>An element of an expression that performs some operation based on a function type and produces a result.  I.e. plus(a,1).</w:t>
      </w:r>
      <w:r>
        <w:br/>
        <w:t>Arguments are bound to the function call via bindings.</w:t>
      </w:r>
    </w:p>
    <w:p w14:paraId="4927F5D9" w14:textId="77777777" w:rsidR="002B3E15" w:rsidRDefault="002B3E15" w:rsidP="002B3E15">
      <w:pPr>
        <w:pStyle w:val="Heading5"/>
      </w:pPr>
      <w:r>
        <w:t>Direct Supertypes</w:t>
      </w:r>
    </w:p>
    <w:p w14:paraId="1D0F587B" w14:textId="77777777" w:rsidR="002B3E15" w:rsidRDefault="00AD48A1" w:rsidP="002B3E15">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2B3E15">
      <w:pPr>
        <w:pStyle w:val="Code0"/>
      </w:pPr>
      <w:r w:rsidRPr="00043180">
        <w:rPr>
          <w:b/>
          <w:sz w:val="24"/>
          <w:szCs w:val="24"/>
        </w:rPr>
        <w:t>package</w:t>
      </w:r>
      <w:r>
        <w:t xml:space="preserve"> SIMF Conceptual Model::Expressions</w:t>
      </w:r>
    </w:p>
    <w:p w14:paraId="6374F16A" w14:textId="77777777" w:rsidR="002B3E15" w:rsidRDefault="002B3E15" w:rsidP="002B3E15">
      <w:pPr>
        <w:pStyle w:val="Heading5"/>
      </w:pPr>
      <w:r>
        <w:t>Associations</w:t>
      </w:r>
    </w:p>
    <w:p w14:paraId="185E6692" w14:textId="77777777" w:rsidR="002B3E15" w:rsidRDefault="002B3E15" w:rsidP="002B3E15">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2B3E15">
      <w:pPr>
        <w:pStyle w:val="BodyText"/>
      </w:pPr>
      <w:r>
        <w:t>Function called</w:t>
      </w:r>
    </w:p>
    <w:p w14:paraId="09AF2A1D" w14:textId="77777777" w:rsidR="002B3E15" w:rsidRDefault="002B3E15" w:rsidP="002B3E15"/>
    <w:p w14:paraId="1FEF617F" w14:textId="77777777" w:rsidR="002B3E15" w:rsidRDefault="002B3E15" w:rsidP="002B3E15">
      <w:pPr>
        <w:pStyle w:val="Heading4"/>
      </w:pPr>
      <w:bookmarkStart w:id="148" w:name="_84ce1e5601466fe3e5b0f817878a5249"/>
      <w:r>
        <w:t>Association Function Implementation</w:t>
      </w:r>
      <w:bookmarkEnd w:id="148"/>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2B3E15">
      <w:pPr>
        <w:pStyle w:val="Code0"/>
      </w:pPr>
      <w:r w:rsidRPr="00043180">
        <w:rPr>
          <w:b/>
          <w:sz w:val="24"/>
          <w:szCs w:val="24"/>
        </w:rPr>
        <w:t>package</w:t>
      </w:r>
      <w:r>
        <w:t xml:space="preserve"> SIMF Conceptual Model::Expressions</w:t>
      </w:r>
    </w:p>
    <w:p w14:paraId="58118FCD" w14:textId="77777777" w:rsidR="002B3E15" w:rsidRDefault="002B3E15" w:rsidP="002B3E15">
      <w:pPr>
        <w:pStyle w:val="Heading5"/>
      </w:pPr>
      <w:r>
        <w:t>Association Ends</w:t>
      </w:r>
    </w:p>
    <w:p w14:paraId="34C68E61" w14:textId="77777777" w:rsidR="002B3E15" w:rsidRDefault="002B3E15" w:rsidP="002B3E15">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2B3E15">
      <w:pPr>
        <w:pStyle w:val="BodyText"/>
      </w:pPr>
      <w:r>
        <w:t>Expression which defines the implementation of a function.</w:t>
      </w:r>
    </w:p>
    <w:p w14:paraId="7C175574" w14:textId="77777777" w:rsidR="002B3E15" w:rsidRDefault="002B3E15" w:rsidP="002B3E15">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2B3E15">
      <w:pPr>
        <w:pStyle w:val="BodyText"/>
      </w:pPr>
      <w:r>
        <w:t>Function implemented by an expression</w:t>
      </w:r>
    </w:p>
    <w:p w14:paraId="0A1020BD" w14:textId="77777777" w:rsidR="002B3E15" w:rsidRDefault="002B3E15" w:rsidP="002B3E15"/>
    <w:p w14:paraId="27C49F9E" w14:textId="77777777" w:rsidR="002B3E15" w:rsidRDefault="002B3E15" w:rsidP="002B3E15">
      <w:pPr>
        <w:pStyle w:val="Heading4"/>
      </w:pPr>
      <w:bookmarkStart w:id="149" w:name="_cff99d2f22ee84a9e95ea582786a897b"/>
      <w:r>
        <w:t>Class Function Type</w:t>
      </w:r>
      <w:bookmarkEnd w:id="14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3D2C49A3" w14:textId="77777777" w:rsidR="002B3E15" w:rsidRDefault="002B3E15" w:rsidP="002B3E15">
      <w:pPr>
        <w:pStyle w:val="BodyText"/>
      </w:pPr>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711D8DD" w14:textId="77777777" w:rsidR="002B3E15" w:rsidRDefault="002B3E15" w:rsidP="002B3E15">
      <w:pPr>
        <w:pStyle w:val="Heading5"/>
      </w:pPr>
      <w:r>
        <w:lastRenderedPageBreak/>
        <w:t>Direct Supertypes</w:t>
      </w:r>
    </w:p>
    <w:p w14:paraId="32B990A5" w14:textId="77777777" w:rsidR="002B3E15" w:rsidRDefault="00AD48A1" w:rsidP="002B3E15">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2B3E15">
      <w:pPr>
        <w:pStyle w:val="Code0"/>
      </w:pPr>
      <w:r w:rsidRPr="00043180">
        <w:rPr>
          <w:b/>
          <w:sz w:val="24"/>
          <w:szCs w:val="24"/>
        </w:rPr>
        <w:t>package</w:t>
      </w:r>
      <w:r>
        <w:t xml:space="preserve"> SIMF Conceptual Model::Expressions</w:t>
      </w:r>
    </w:p>
    <w:p w14:paraId="4C74BA8C" w14:textId="77777777" w:rsidR="002B3E15" w:rsidRDefault="002B3E15" w:rsidP="002B3E15">
      <w:pPr>
        <w:pStyle w:val="Heading5"/>
      </w:pPr>
      <w:r>
        <w:t>Associations</w:t>
      </w:r>
    </w:p>
    <w:p w14:paraId="3525643A" w14:textId="77777777" w:rsidR="002B3E15" w:rsidRDefault="002B3E15" w:rsidP="002B3E15">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2B3E15">
      <w:pPr>
        <w:pStyle w:val="BodyText"/>
      </w:pPr>
      <w:r>
        <w:t>Function calls using a function declaration.</w:t>
      </w:r>
    </w:p>
    <w:p w14:paraId="147DB007" w14:textId="77777777" w:rsidR="002B3E15" w:rsidRDefault="002B3E15" w:rsidP="002B3E15">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2B3E15">
      <w:pPr>
        <w:pStyle w:val="BodyText"/>
      </w:pPr>
      <w:r>
        <w:t>Expression which defines the implementation of a function.</w:t>
      </w:r>
    </w:p>
    <w:p w14:paraId="2D5368A9" w14:textId="77777777" w:rsidR="002B3E15" w:rsidRDefault="002B3E15" w:rsidP="002B3E15"/>
    <w:p w14:paraId="73E2DCCE" w14:textId="77777777" w:rsidR="002B3E15" w:rsidRDefault="002B3E15" w:rsidP="002B3E15">
      <w:pPr>
        <w:pStyle w:val="Heading4"/>
      </w:pPr>
      <w:bookmarkStart w:id="150" w:name="_eb092a76b87a3aab56fe77b0528535c0"/>
      <w:r>
        <w:t>Association Function Type</w:t>
      </w:r>
      <w:bookmarkEnd w:id="15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2B3E15">
      <w:pPr>
        <w:pStyle w:val="Code0"/>
      </w:pPr>
      <w:r w:rsidRPr="00043180">
        <w:rPr>
          <w:b/>
          <w:sz w:val="24"/>
          <w:szCs w:val="24"/>
        </w:rPr>
        <w:t>package</w:t>
      </w:r>
      <w:r>
        <w:t xml:space="preserve"> SIMF Conceptual Model::Expressions</w:t>
      </w:r>
    </w:p>
    <w:p w14:paraId="182D8CA1" w14:textId="77777777" w:rsidR="002B3E15" w:rsidRDefault="002B3E15" w:rsidP="002B3E15">
      <w:pPr>
        <w:pStyle w:val="Heading5"/>
      </w:pPr>
      <w:r>
        <w:t>Association Ends</w:t>
      </w:r>
    </w:p>
    <w:p w14:paraId="2678C3AC" w14:textId="77777777" w:rsidR="002B3E15" w:rsidRDefault="002B3E15" w:rsidP="002B3E15">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2B3E15">
      <w:pPr>
        <w:pStyle w:val="BodyText"/>
      </w:pPr>
      <w:r>
        <w:t>Function called</w:t>
      </w:r>
    </w:p>
    <w:p w14:paraId="0B1FDA0E" w14:textId="77777777" w:rsidR="002B3E15" w:rsidRDefault="002B3E15" w:rsidP="002B3E15">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2B3E15">
      <w:pPr>
        <w:pStyle w:val="BodyText"/>
      </w:pPr>
      <w:r>
        <w:t>Function calls using a function declaration.</w:t>
      </w:r>
    </w:p>
    <w:p w14:paraId="0945B165" w14:textId="77777777" w:rsidR="002B3E15" w:rsidRDefault="002B3E15" w:rsidP="002B3E15"/>
    <w:p w14:paraId="51B3195A" w14:textId="77777777" w:rsidR="002B3E15" w:rsidRDefault="002B3E15" w:rsidP="002B3E15">
      <w:pPr>
        <w:pStyle w:val="Heading4"/>
      </w:pPr>
      <w:bookmarkStart w:id="151" w:name="_e6c2e5d52e1652a6c3d27d411345c754"/>
      <w:r>
        <w:t>Class Object Operation Type</w:t>
      </w:r>
      <w:bookmarkEnd w:id="15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2B3E15">
      <w:pPr>
        <w:pStyle w:val="BodyText"/>
      </w:pPr>
      <w:r>
        <w:t>An operation bound to a spcific "reciever" in the OO sense.</w:t>
      </w:r>
    </w:p>
    <w:p w14:paraId="627EB8F5" w14:textId="77777777" w:rsidR="002B3E15" w:rsidRDefault="002B3E15" w:rsidP="002B3E15">
      <w:pPr>
        <w:pStyle w:val="Heading5"/>
      </w:pPr>
      <w:r>
        <w:t>Direct Supertypes</w:t>
      </w:r>
    </w:p>
    <w:p w14:paraId="328A78E1" w14:textId="77777777" w:rsidR="002B3E15" w:rsidRDefault="00AD48A1" w:rsidP="002B3E15">
      <w:pPr>
        <w:ind w:left="360"/>
      </w:pPr>
      <w:hyperlink w:anchor="_cff99d2f22ee84a9e95ea582786a897b" w:history="1">
        <w:r w:rsidR="002B3E15">
          <w:rPr>
            <w:rStyle w:val="Hyperlink"/>
          </w:rPr>
          <w:t>Function Type</w:t>
        </w:r>
      </w:hyperlink>
    </w:p>
    <w:p w14:paraId="054C1C78" w14:textId="77777777" w:rsidR="002B3E15" w:rsidRDefault="002B3E15" w:rsidP="002B3E15">
      <w:pPr>
        <w:pStyle w:val="Code0"/>
      </w:pPr>
      <w:r w:rsidRPr="00043180">
        <w:rPr>
          <w:b/>
          <w:sz w:val="24"/>
          <w:szCs w:val="24"/>
        </w:rPr>
        <w:t>package</w:t>
      </w:r>
      <w:r>
        <w:t xml:space="preserve"> SIMF Conceptual Model::Expressions</w:t>
      </w:r>
    </w:p>
    <w:p w14:paraId="53ECDB12" w14:textId="77777777" w:rsidR="002B3E15" w:rsidRDefault="002B3E15" w:rsidP="002B3E15">
      <w:pPr>
        <w:pStyle w:val="Heading5"/>
      </w:pPr>
      <w:r>
        <w:t>Associations</w:t>
      </w:r>
    </w:p>
    <w:p w14:paraId="409D1336" w14:textId="77777777" w:rsidR="002B3E15" w:rsidRDefault="002B3E15" w:rsidP="002B3E15">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2B3E15">
      <w:pPr>
        <w:pStyle w:val="BodyText"/>
      </w:pPr>
      <w:r>
        <w:t>The property that is the receiver of an object operation. The receiver must be a property of the function type.</w:t>
      </w:r>
    </w:p>
    <w:p w14:paraId="6CC992F3" w14:textId="77777777" w:rsidR="002B3E15" w:rsidRDefault="002B3E15" w:rsidP="002B3E15"/>
    <w:p w14:paraId="0C176666" w14:textId="77777777" w:rsidR="002B3E15" w:rsidRDefault="002B3E15" w:rsidP="002B3E15">
      <w:pPr>
        <w:pStyle w:val="Heading4"/>
      </w:pPr>
      <w:bookmarkStart w:id="152" w:name="_a02f44bf25ed335a69f70e6854eb4be4"/>
      <w:r>
        <w:t>Association OO Target</w:t>
      </w:r>
      <w:bookmarkEnd w:id="152"/>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2B3E15">
      <w:pPr>
        <w:pStyle w:val="Code0"/>
      </w:pPr>
      <w:r w:rsidRPr="00043180">
        <w:rPr>
          <w:b/>
          <w:sz w:val="24"/>
          <w:szCs w:val="24"/>
        </w:rPr>
        <w:t>package</w:t>
      </w:r>
      <w:r>
        <w:t xml:space="preserve"> SIMF Conceptual Model::Expressions</w:t>
      </w:r>
    </w:p>
    <w:p w14:paraId="784FECDF" w14:textId="77777777" w:rsidR="002B3E15" w:rsidRDefault="002B3E15" w:rsidP="002B3E15">
      <w:pPr>
        <w:pStyle w:val="Heading5"/>
      </w:pPr>
      <w:r>
        <w:t>Association Ends</w:t>
      </w:r>
    </w:p>
    <w:p w14:paraId="2D3F1DED" w14:textId="77777777" w:rsidR="002B3E15" w:rsidRDefault="002B3E15" w:rsidP="002B3E15">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2B3E15">
      <w:pPr>
        <w:pStyle w:val="BodyText"/>
      </w:pPr>
      <w:r>
        <w:t>The property that is the receiver of an object operation. The receiver must be a property of the function type.</w:t>
      </w:r>
    </w:p>
    <w:p w14:paraId="674E877C" w14:textId="77777777" w:rsidR="002B3E15" w:rsidRDefault="002B3E15" w:rsidP="002B3E15">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2B3E15"/>
    <w:p w14:paraId="716E720B" w14:textId="77777777" w:rsidR="002B3E15" w:rsidRDefault="002B3E15" w:rsidP="002B3E15">
      <w:pPr>
        <w:pStyle w:val="Heading4"/>
      </w:pPr>
      <w:bookmarkStart w:id="153" w:name="_e835a88d901471c2732c9d670d083de8"/>
      <w:r>
        <w:t>Association Return type</w:t>
      </w:r>
      <w:bookmarkEnd w:id="153"/>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2B3E15">
      <w:pPr>
        <w:pStyle w:val="Code0"/>
      </w:pPr>
      <w:r w:rsidRPr="00043180">
        <w:rPr>
          <w:b/>
          <w:sz w:val="24"/>
          <w:szCs w:val="24"/>
        </w:rPr>
        <w:t>package</w:t>
      </w:r>
      <w:r>
        <w:t xml:space="preserve"> SIMF Conceptual Model::Expressions</w:t>
      </w:r>
    </w:p>
    <w:p w14:paraId="44C6BC72" w14:textId="77777777" w:rsidR="002B3E15" w:rsidRDefault="002B3E15" w:rsidP="002B3E15">
      <w:pPr>
        <w:pStyle w:val="Heading5"/>
      </w:pPr>
      <w:r>
        <w:t>Association Ends</w:t>
      </w:r>
    </w:p>
    <w:p w14:paraId="17383B7B" w14:textId="77777777" w:rsidR="002B3E15" w:rsidRDefault="002B3E15" w:rsidP="002B3E15">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2B3E15">
      <w:pPr>
        <w:pStyle w:val="BodyText"/>
      </w:pPr>
      <w:r>
        <w:lastRenderedPageBreak/>
        <w:t>Type of the result of a function</w:t>
      </w:r>
    </w:p>
    <w:p w14:paraId="5A0C4D94" w14:textId="77777777" w:rsidR="002B3E15" w:rsidRDefault="002B3E15" w:rsidP="002B3E15">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2B3E15">
      <w:pPr>
        <w:pStyle w:val="BodyText"/>
      </w:pPr>
      <w:r>
        <w:t>Ty</w:t>
      </w:r>
    </w:p>
    <w:p w14:paraId="69965BDE" w14:textId="77777777" w:rsidR="002B3E15" w:rsidRDefault="002B3E15" w:rsidP="002B3E15"/>
    <w:p w14:paraId="484F54E6" w14:textId="77777777" w:rsidR="002B3E15" w:rsidRDefault="002B3E15" w:rsidP="002B3E15">
      <w:pPr>
        <w:pStyle w:val="Heading4"/>
      </w:pPr>
      <w:bookmarkStart w:id="154" w:name="_0492440b12b90a76377a15324efa2182"/>
      <w:r>
        <w:t>Class Traversal</w:t>
      </w:r>
      <w:bookmarkEnd w:id="154"/>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2678E20F" w14:textId="77777777" w:rsidR="002B3E15" w:rsidRDefault="002B3E15" w:rsidP="002B3E15">
      <w:pPr>
        <w:pStyle w:val="BodyText"/>
      </w:pPr>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2B3E15">
      <w:pPr>
        <w:pStyle w:val="Heading5"/>
      </w:pPr>
      <w:r>
        <w:t>Direct Supertypes</w:t>
      </w:r>
    </w:p>
    <w:p w14:paraId="3C1691B2" w14:textId="77777777" w:rsidR="002B3E15" w:rsidRDefault="00AD48A1" w:rsidP="002B3E15">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2B3E15">
      <w:pPr>
        <w:pStyle w:val="Code0"/>
      </w:pPr>
      <w:r w:rsidRPr="00043180">
        <w:rPr>
          <w:b/>
          <w:sz w:val="24"/>
          <w:szCs w:val="24"/>
        </w:rPr>
        <w:t>package</w:t>
      </w:r>
      <w:r>
        <w:t xml:space="preserve"> SIMF Conceptual Model::Expressions</w:t>
      </w:r>
    </w:p>
    <w:p w14:paraId="5E245683" w14:textId="77777777" w:rsidR="002B3E15" w:rsidRDefault="002B3E15" w:rsidP="002B3E15">
      <w:pPr>
        <w:pStyle w:val="Heading5"/>
      </w:pPr>
      <w:r>
        <w:t>Attributes</w:t>
      </w:r>
    </w:p>
    <w:p w14:paraId="3317DAB3" w14:textId="77777777" w:rsidR="002B3E15" w:rsidRDefault="002B3E15" w:rsidP="002B3E15">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352DC937" w14:textId="77777777" w:rsidR="002B3E15" w:rsidRDefault="002B3E15" w:rsidP="002B3E15">
      <w:pPr>
        <w:pStyle w:val="BodyText"/>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388D01B2" w14:textId="77777777" w:rsidR="002B3E15" w:rsidRDefault="002B3E15" w:rsidP="002B3E15">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486E4C8" w14:textId="77777777" w:rsidR="002B3E15" w:rsidRDefault="002B3E15" w:rsidP="002B3E15">
      <w:pPr>
        <w:pStyle w:val="BodyText"/>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16037B57" w14:textId="77777777" w:rsidR="002B3E15" w:rsidRDefault="002B3E15" w:rsidP="002B3E15">
      <w:pPr>
        <w:pStyle w:val="Heading5"/>
      </w:pPr>
      <w:r>
        <w:t>Associations</w:t>
      </w:r>
    </w:p>
    <w:p w14:paraId="1E9F724D" w14:textId="77777777" w:rsidR="002B3E15" w:rsidRDefault="002B3E15" w:rsidP="002B3E15">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2B3E15">
      <w:pPr>
        <w:pStyle w:val="BodyText"/>
      </w:pPr>
      <w:r>
        <w:t>Property or properties through which a traversal traverses as the dependent variable(s).</w:t>
      </w:r>
    </w:p>
    <w:p w14:paraId="614B3F49" w14:textId="77777777" w:rsidR="002B3E15" w:rsidRDefault="002B3E15" w:rsidP="002B3E15"/>
    <w:p w14:paraId="1EC7C0D8" w14:textId="77777777" w:rsidR="002B3E15" w:rsidRDefault="002B3E15" w:rsidP="002B3E15">
      <w:pPr>
        <w:pStyle w:val="Heading4"/>
      </w:pPr>
      <w:bookmarkStart w:id="155" w:name="_3a4ba02e26abaf7674f57fd630f4dc8e"/>
      <w:r>
        <w:t>Association traverse through</w:t>
      </w:r>
      <w:bookmarkEnd w:id="15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2B3E15">
      <w:pPr>
        <w:pStyle w:val="BodyText"/>
      </w:pPr>
      <w:r>
        <w:t>Property of current context which will be traversed.</w:t>
      </w:r>
    </w:p>
    <w:p w14:paraId="0EC021AF" w14:textId="77777777" w:rsidR="002B3E15" w:rsidRDefault="002B3E15" w:rsidP="002B3E15">
      <w:pPr>
        <w:pStyle w:val="Code0"/>
      </w:pPr>
      <w:r w:rsidRPr="00043180">
        <w:rPr>
          <w:b/>
          <w:sz w:val="24"/>
          <w:szCs w:val="24"/>
        </w:rPr>
        <w:t>package</w:t>
      </w:r>
      <w:r>
        <w:t xml:space="preserve"> SIMF Conceptual Model::Expressions</w:t>
      </w:r>
    </w:p>
    <w:p w14:paraId="7BD8F330" w14:textId="77777777" w:rsidR="002B3E15" w:rsidRDefault="002B3E15" w:rsidP="002B3E15">
      <w:pPr>
        <w:pStyle w:val="Heading5"/>
      </w:pPr>
      <w:r>
        <w:t>Association Ends</w:t>
      </w:r>
    </w:p>
    <w:p w14:paraId="4CF6769E" w14:textId="77777777" w:rsidR="002B3E15" w:rsidRDefault="002B3E15" w:rsidP="002B3E15">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2B3E15">
      <w:pPr>
        <w:pStyle w:val="BodyText"/>
      </w:pPr>
      <w:r>
        <w:t>Property or properties through which a traversal traverses as the dependent variable(s).</w:t>
      </w:r>
    </w:p>
    <w:p w14:paraId="4F592E97" w14:textId="77777777" w:rsidR="002B3E15" w:rsidRDefault="002B3E15" w:rsidP="002B3E15">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2B3E15">
      <w:pPr>
        <w:pStyle w:val="BodyText"/>
      </w:pPr>
      <w:r>
        <w:t>Traversals through a property.</w:t>
      </w:r>
    </w:p>
    <w:p w14:paraId="33A011A0" w14:textId="77777777" w:rsidR="002B3E15" w:rsidRDefault="002B3E15" w:rsidP="002B3E15"/>
    <w:p w14:paraId="1ED1065C" w14:textId="77777777" w:rsidR="002B3E15" w:rsidRDefault="002B3E15" w:rsidP="002B3E15">
      <w:pPr>
        <w:spacing w:after="200" w:line="276" w:lineRule="auto"/>
        <w:rPr>
          <w:b/>
          <w:bCs/>
          <w:color w:val="365F91"/>
          <w:sz w:val="40"/>
          <w:szCs w:val="40"/>
        </w:rPr>
      </w:pPr>
      <w:r>
        <w:br w:type="page"/>
      </w:r>
    </w:p>
    <w:p w14:paraId="53EDCC17" w14:textId="77777777" w:rsidR="002B3E15" w:rsidRDefault="002B3E15" w:rsidP="002B3E15">
      <w:pPr>
        <w:pStyle w:val="Heading3"/>
      </w:pPr>
      <w:bookmarkStart w:id="156" w:name="_Toc451683745"/>
      <w:r>
        <w:lastRenderedPageBreak/>
        <w:t>SIMF Conceptual Model::Identifiers</w:t>
      </w:r>
      <w:bookmarkEnd w:id="156"/>
    </w:p>
    <w:p w14:paraId="64BB71EF" w14:textId="77777777" w:rsidR="002B3E15" w:rsidRDefault="002B3E15" w:rsidP="002B3E15">
      <w:pPr>
        <w:pStyle w:val="BodyText"/>
      </w:pPr>
      <w:r>
        <w:t>Terms and identifiers provide for signs for (ways to identify) anything.</w:t>
      </w:r>
    </w:p>
    <w:p w14:paraId="060EC707" w14:textId="77777777" w:rsidR="002B3E15" w:rsidRDefault="002B3E15" w:rsidP="002B3E15">
      <w:pPr>
        <w:pStyle w:val="Heading4"/>
      </w:pPr>
      <w:r>
        <w:t>Diagram: Identifiers</w:t>
      </w:r>
    </w:p>
    <w:p w14:paraId="7FF60BEA" w14:textId="77777777" w:rsidR="002B3E15" w:rsidRDefault="002B3E15" w:rsidP="002B3E15">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1"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2B3E15">
      <w:r>
        <w:t xml:space="preserve"> </w:t>
      </w:r>
    </w:p>
    <w:p w14:paraId="074FDCE0" w14:textId="77777777" w:rsidR="002B3E15" w:rsidRDefault="002B3E15" w:rsidP="002B3E15"/>
    <w:p w14:paraId="1DD93D24" w14:textId="77777777" w:rsidR="002B3E15" w:rsidRDefault="002B3E15" w:rsidP="002B3E15">
      <w:pPr>
        <w:pStyle w:val="Heading4"/>
      </w:pPr>
      <w:bookmarkStart w:id="157" w:name="_5a0c9611d1c64dcbc0f89b5299e112ed"/>
      <w:r>
        <w:t>Association Identification</w:t>
      </w:r>
      <w:bookmarkEnd w:id="15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2B3E15">
      <w:pPr>
        <w:pStyle w:val="Code0"/>
      </w:pPr>
      <w:r w:rsidRPr="00043180">
        <w:rPr>
          <w:b/>
          <w:sz w:val="24"/>
          <w:szCs w:val="24"/>
        </w:rPr>
        <w:t>package</w:t>
      </w:r>
      <w:r>
        <w:t xml:space="preserve"> SIMF Conceptual Model::Identifiers</w:t>
      </w:r>
    </w:p>
    <w:p w14:paraId="782EB01B" w14:textId="77777777" w:rsidR="002B3E15" w:rsidRDefault="002B3E15" w:rsidP="002B3E15">
      <w:pPr>
        <w:pStyle w:val="Heading5"/>
      </w:pPr>
      <w:r>
        <w:t>Association Ends</w:t>
      </w:r>
    </w:p>
    <w:p w14:paraId="3226E11D" w14:textId="77777777" w:rsidR="002B3E15" w:rsidRDefault="002B3E15" w:rsidP="002B3E15">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2B3E15">
      <w:pPr>
        <w:pStyle w:val="BodyText"/>
      </w:pPr>
      <w:r>
        <w:t>The entity an identifier identifies.</w:t>
      </w:r>
    </w:p>
    <w:p w14:paraId="6EFD237B" w14:textId="77777777" w:rsidR="002B3E15" w:rsidRDefault="002B3E15" w:rsidP="002B3E15">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2B3E15">
      <w:pPr>
        <w:pStyle w:val="BodyText"/>
      </w:pPr>
      <w:r>
        <w:t>An identifier for an &lt;Entity&gt;.</w:t>
      </w:r>
    </w:p>
    <w:p w14:paraId="3FDF3CC1" w14:textId="77777777" w:rsidR="002B3E15" w:rsidRDefault="002B3E15" w:rsidP="002B3E15"/>
    <w:p w14:paraId="722A843D" w14:textId="77777777" w:rsidR="002B3E15" w:rsidRDefault="002B3E15" w:rsidP="002B3E15">
      <w:pPr>
        <w:pStyle w:val="Heading4"/>
      </w:pPr>
      <w:bookmarkStart w:id="158" w:name="_18f8ef1b23e6cdf9278bd94f24f73c26"/>
      <w:r>
        <w:t>Class Identifier</w:t>
      </w:r>
      <w:bookmarkEnd w:id="15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6420155D" w14:textId="77777777" w:rsidR="002B3E15" w:rsidRDefault="002B3E15" w:rsidP="002B3E15">
      <w:pPr>
        <w:pStyle w:val="BodyText"/>
      </w:pPr>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 xml:space="preserve">Multiple identifiers may use the same word or text value (or other forms of values) in differing &lt;unique within&gt; </w:t>
      </w:r>
      <w:r>
        <w:lastRenderedPageBreak/>
        <w:t>namespaces such that the same word may have different meanings in different context.</w:t>
      </w:r>
      <w:r>
        <w:br/>
        <w:t>An entity may have any number of identifiers.</w:t>
      </w:r>
    </w:p>
    <w:p w14:paraId="3DE07EB5" w14:textId="77777777" w:rsidR="002B3E15" w:rsidRDefault="002B3E15" w:rsidP="002B3E15">
      <w:pPr>
        <w:pStyle w:val="Heading5"/>
      </w:pPr>
      <w:r>
        <w:t>Direct Supertypes</w:t>
      </w:r>
    </w:p>
    <w:p w14:paraId="6869AB23" w14:textId="77777777" w:rsidR="002B3E15" w:rsidRDefault="00AD48A1" w:rsidP="002B3E15">
      <w:pPr>
        <w:ind w:left="360"/>
      </w:pPr>
      <w:hyperlink w:anchor="_a739673c8d53da123e392b7e5059ceec" w:history="1">
        <w:r w:rsidR="002B3E15">
          <w:rPr>
            <w:rStyle w:val="Hyperlink"/>
          </w:rPr>
          <w:t>Value</w:t>
        </w:r>
      </w:hyperlink>
    </w:p>
    <w:p w14:paraId="38D73F33" w14:textId="77777777" w:rsidR="002B3E15" w:rsidRDefault="002B3E15" w:rsidP="002B3E15">
      <w:pPr>
        <w:pStyle w:val="Code0"/>
      </w:pPr>
      <w:r w:rsidRPr="00043180">
        <w:rPr>
          <w:b/>
          <w:sz w:val="24"/>
          <w:szCs w:val="24"/>
        </w:rPr>
        <w:t>package</w:t>
      </w:r>
      <w:r>
        <w:t xml:space="preserve"> SIMF Conceptual Model::Identifiers</w:t>
      </w:r>
    </w:p>
    <w:p w14:paraId="34A04711" w14:textId="77777777" w:rsidR="002B3E15" w:rsidRDefault="002B3E15" w:rsidP="002B3E15">
      <w:pPr>
        <w:pStyle w:val="Heading5"/>
      </w:pPr>
      <w:r>
        <w:t>Associations</w:t>
      </w:r>
    </w:p>
    <w:p w14:paraId="03D33238" w14:textId="77777777" w:rsidR="002B3E15" w:rsidRDefault="002B3E15" w:rsidP="002B3E15">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2B3E15">
      <w:pPr>
        <w:pStyle w:val="BodyText"/>
      </w:pPr>
      <w:r>
        <w:t>The entity an identifier identifies.</w:t>
      </w:r>
    </w:p>
    <w:p w14:paraId="4C389B44" w14:textId="77777777" w:rsidR="002B3E15" w:rsidRDefault="002B3E15" w:rsidP="002B3E15">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2B3E15">
      <w:pPr>
        <w:pStyle w:val="BodyText"/>
      </w:pPr>
      <w:r>
        <w:t>The namespace in which an identifier is defined and has a unique value.</w:t>
      </w:r>
    </w:p>
    <w:p w14:paraId="250564DF" w14:textId="77777777" w:rsidR="002B3E15" w:rsidRDefault="002B3E15" w:rsidP="002B3E15"/>
    <w:p w14:paraId="5AFB7436" w14:textId="77777777" w:rsidR="002B3E15" w:rsidRDefault="002B3E15" w:rsidP="002B3E15">
      <w:pPr>
        <w:pStyle w:val="Heading4"/>
      </w:pPr>
      <w:bookmarkStart w:id="159" w:name="_f904ff1da5bfc3387d892b7e0fe9ecb1"/>
      <w:r>
        <w:t>Class IRI Identifier</w:t>
      </w:r>
      <w:bookmarkEnd w:id="159"/>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7BA6141B" w14:textId="77777777" w:rsidR="002B3E15" w:rsidRDefault="002B3E15" w:rsidP="002B3E15">
      <w:pPr>
        <w:pStyle w:val="BodyText"/>
      </w:pPr>
      <w:r>
        <w:t>A IRI/URI Identifier for a an entity, as defined in [RFC3987].</w:t>
      </w:r>
      <w:r>
        <w:br/>
      </w:r>
    </w:p>
    <w:p w14:paraId="2D5E3D81" w14:textId="77777777" w:rsidR="002B3E15" w:rsidRDefault="002B3E15" w:rsidP="002B3E15">
      <w:pPr>
        <w:pStyle w:val="Heading5"/>
      </w:pPr>
      <w:r>
        <w:t>Direct Supertypes</w:t>
      </w:r>
    </w:p>
    <w:p w14:paraId="136A54B5" w14:textId="77777777" w:rsidR="002B3E15" w:rsidRDefault="00AD48A1" w:rsidP="002B3E15">
      <w:pPr>
        <w:ind w:left="360"/>
      </w:pPr>
      <w:hyperlink w:anchor="_c9d4914a019b89a37f1f18103ebaf817" w:history="1">
        <w:r w:rsidR="002B3E15">
          <w:rPr>
            <w:rStyle w:val="Hyperlink"/>
          </w:rPr>
          <w:t>Text Identifier</w:t>
        </w:r>
      </w:hyperlink>
    </w:p>
    <w:p w14:paraId="71406B3C" w14:textId="77777777" w:rsidR="002B3E15" w:rsidRDefault="002B3E15" w:rsidP="002B3E15">
      <w:pPr>
        <w:pStyle w:val="Code0"/>
      </w:pPr>
      <w:r w:rsidRPr="00043180">
        <w:rPr>
          <w:b/>
          <w:sz w:val="24"/>
          <w:szCs w:val="24"/>
        </w:rPr>
        <w:t>package</w:t>
      </w:r>
      <w:r>
        <w:t xml:space="preserve"> SIMF Conceptual Model::Identifiers</w:t>
      </w:r>
    </w:p>
    <w:p w14:paraId="4F5EC193" w14:textId="77777777" w:rsidR="002B3E15" w:rsidRDefault="002B3E15" w:rsidP="002B3E15"/>
    <w:p w14:paraId="01350A16" w14:textId="77777777" w:rsidR="002B3E15" w:rsidRDefault="002B3E15" w:rsidP="002B3E15">
      <w:pPr>
        <w:pStyle w:val="Heading4"/>
      </w:pPr>
      <w:bookmarkStart w:id="160" w:name="_f299435eb9ee45736534c27bbafd17f2"/>
      <w:r>
        <w:t>Association Namespace</w:t>
      </w:r>
      <w:bookmarkEnd w:id="160"/>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2B3E15">
      <w:pPr>
        <w:pStyle w:val="Code0"/>
      </w:pPr>
      <w:r w:rsidRPr="00043180">
        <w:rPr>
          <w:b/>
          <w:sz w:val="24"/>
          <w:szCs w:val="24"/>
        </w:rPr>
        <w:t>package</w:t>
      </w:r>
      <w:r>
        <w:t xml:space="preserve"> SIMF Conceptual Model::Identifiers</w:t>
      </w:r>
    </w:p>
    <w:p w14:paraId="5DDB4C47" w14:textId="77777777" w:rsidR="002B3E15" w:rsidRDefault="002B3E15" w:rsidP="002B3E15">
      <w:pPr>
        <w:pStyle w:val="Heading5"/>
      </w:pPr>
      <w:r>
        <w:t>Association Ends</w:t>
      </w:r>
    </w:p>
    <w:p w14:paraId="410A2E76" w14:textId="77777777" w:rsidR="002B3E15" w:rsidRDefault="002B3E15" w:rsidP="002B3E15">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2B3E15">
      <w:pPr>
        <w:pStyle w:val="BodyText"/>
      </w:pPr>
      <w:r>
        <w:t>The namespace in which an identifier is defined and has a unique value.</w:t>
      </w:r>
    </w:p>
    <w:p w14:paraId="660444AC" w14:textId="77777777" w:rsidR="002B3E15" w:rsidRDefault="002B3E15" w:rsidP="002B3E15">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2B3E15">
      <w:pPr>
        <w:pStyle w:val="BodyText"/>
      </w:pPr>
      <w:r>
        <w:t>An &lt;Identifier&gt; defined within a scope.</w:t>
      </w:r>
    </w:p>
    <w:p w14:paraId="31CD4A8A" w14:textId="77777777" w:rsidR="002B3E15" w:rsidRDefault="002B3E15" w:rsidP="002B3E15"/>
    <w:p w14:paraId="2BB14FF9" w14:textId="77777777" w:rsidR="002B3E15" w:rsidRDefault="002B3E15" w:rsidP="002B3E15">
      <w:pPr>
        <w:pStyle w:val="Heading4"/>
      </w:pPr>
      <w:bookmarkStart w:id="161" w:name="_1945edd0888993a52c5dc6467a7b3ef8"/>
      <w:r>
        <w:t>Class Term</w:t>
      </w:r>
      <w:bookmarkEnd w:id="161"/>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2B3E15">
      <w:pPr>
        <w:pStyle w:val="BodyText"/>
      </w:pPr>
      <w:r>
        <w:t xml:space="preserve">A word, phrase or name used by stakeholders to identify entities. </w:t>
      </w:r>
    </w:p>
    <w:p w14:paraId="13B30E52" w14:textId="77777777" w:rsidR="002B3E15" w:rsidRDefault="002B3E15" w:rsidP="002B3E15">
      <w:pPr>
        <w:pStyle w:val="Heading5"/>
      </w:pPr>
      <w:r>
        <w:t>Direct Supertypes</w:t>
      </w:r>
    </w:p>
    <w:p w14:paraId="57391F1A" w14:textId="77777777" w:rsidR="002B3E15" w:rsidRDefault="00AD48A1" w:rsidP="002B3E15">
      <w:pPr>
        <w:ind w:left="360"/>
      </w:pPr>
      <w:hyperlink w:anchor="_c9d4914a019b89a37f1f18103ebaf817" w:history="1">
        <w:r w:rsidR="002B3E15">
          <w:rPr>
            <w:rStyle w:val="Hyperlink"/>
          </w:rPr>
          <w:t>Text Identifier</w:t>
        </w:r>
      </w:hyperlink>
    </w:p>
    <w:p w14:paraId="456B14F1" w14:textId="77777777" w:rsidR="002B3E15" w:rsidRDefault="002B3E15" w:rsidP="002B3E15">
      <w:pPr>
        <w:pStyle w:val="Code0"/>
      </w:pPr>
      <w:r w:rsidRPr="00043180">
        <w:rPr>
          <w:b/>
          <w:sz w:val="24"/>
          <w:szCs w:val="24"/>
        </w:rPr>
        <w:t>package</w:t>
      </w:r>
      <w:r>
        <w:t xml:space="preserve"> SIMF Conceptual Model::Identifiers</w:t>
      </w:r>
    </w:p>
    <w:p w14:paraId="380F3BFD" w14:textId="77777777" w:rsidR="002B3E15" w:rsidRDefault="002B3E15" w:rsidP="002B3E15"/>
    <w:p w14:paraId="3B7D3BF7" w14:textId="77777777" w:rsidR="002B3E15" w:rsidRDefault="002B3E15" w:rsidP="002B3E15">
      <w:pPr>
        <w:pStyle w:val="Heading4"/>
      </w:pPr>
      <w:bookmarkStart w:id="162" w:name="_c9d4914a019b89a37f1f18103ebaf817"/>
      <w:r>
        <w:t>Class Text Identifier</w:t>
      </w:r>
      <w:bookmarkEnd w:id="162"/>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2B3E15">
      <w:pPr>
        <w:pStyle w:val="BodyText"/>
      </w:pPr>
      <w:r>
        <w:t>An &lt;Identifier&gt; that is represented using text. e.g. a "word", "phrase" or "name".</w:t>
      </w:r>
    </w:p>
    <w:p w14:paraId="12AE062E" w14:textId="77777777" w:rsidR="002B3E15" w:rsidRDefault="002B3E15" w:rsidP="002B3E15">
      <w:pPr>
        <w:pStyle w:val="Heading5"/>
      </w:pPr>
      <w:r>
        <w:t>Direct Supertypes</w:t>
      </w:r>
    </w:p>
    <w:p w14:paraId="392FC24B" w14:textId="77777777" w:rsidR="002B3E15" w:rsidRDefault="00AD48A1" w:rsidP="002B3E15">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783D77D5" w14:textId="77777777" w:rsidR="002B3E15" w:rsidRDefault="002B3E15" w:rsidP="002B3E15">
      <w:pPr>
        <w:pStyle w:val="Code0"/>
      </w:pPr>
      <w:r w:rsidRPr="00043180">
        <w:rPr>
          <w:b/>
          <w:sz w:val="24"/>
          <w:szCs w:val="24"/>
        </w:rPr>
        <w:t>package</w:t>
      </w:r>
      <w:r>
        <w:t xml:space="preserve"> SIMF Conceptual Model::Identifiers</w:t>
      </w:r>
    </w:p>
    <w:p w14:paraId="692B163F" w14:textId="77777777" w:rsidR="002B3E15" w:rsidRDefault="002B3E15" w:rsidP="002B3E15">
      <w:pPr>
        <w:spacing w:after="200" w:line="276" w:lineRule="auto"/>
        <w:rPr>
          <w:b/>
          <w:bCs/>
          <w:color w:val="365F91"/>
          <w:sz w:val="40"/>
          <w:szCs w:val="40"/>
        </w:rPr>
      </w:pPr>
      <w:r>
        <w:br w:type="page"/>
      </w:r>
    </w:p>
    <w:p w14:paraId="35015012" w14:textId="77777777" w:rsidR="002B3E15" w:rsidRDefault="002B3E15" w:rsidP="002B3E15">
      <w:pPr>
        <w:pStyle w:val="Heading3"/>
      </w:pPr>
      <w:bookmarkStart w:id="163" w:name="_Toc451683746"/>
      <w:r>
        <w:lastRenderedPageBreak/>
        <w:t>SIMF Conceptual Model::Kernel</w:t>
      </w:r>
      <w:bookmarkEnd w:id="163"/>
    </w:p>
    <w:p w14:paraId="0E698C92" w14:textId="77777777" w:rsidR="002B3E15" w:rsidRDefault="002B3E15" w:rsidP="002B3E15">
      <w:pPr>
        <w:pStyle w:val="BodyText"/>
      </w:pPr>
      <w:r>
        <w:t>The kernel defines concrete classes that are used to define the SIMF language</w:t>
      </w:r>
    </w:p>
    <w:p w14:paraId="02428234" w14:textId="77777777" w:rsidR="002B3E15" w:rsidRDefault="002B3E15" w:rsidP="002B3E15">
      <w:pPr>
        <w:pStyle w:val="Heading4"/>
      </w:pPr>
      <w:r>
        <w:t>Diagram: SIMF Kernel Base</w:t>
      </w:r>
    </w:p>
    <w:p w14:paraId="4C89AB1B" w14:textId="77777777" w:rsidR="002B3E15" w:rsidRDefault="002B3E15" w:rsidP="002B3E15">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3"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2B3E15">
      <w:pPr>
        <w:pStyle w:val="Heading4"/>
      </w:pPr>
      <w:r>
        <w:lastRenderedPageBreak/>
        <w:t>Diagram: SIMF Kernel Rules</w:t>
      </w:r>
    </w:p>
    <w:p w14:paraId="061049D9" w14:textId="77777777" w:rsidR="002B3E15" w:rsidRDefault="002B3E15" w:rsidP="002B3E15">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4"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2B3E15">
      <w:pPr>
        <w:pStyle w:val="Heading4"/>
      </w:pPr>
      <w:r>
        <w:lastRenderedPageBreak/>
        <w:t>Diagram: SIMF Kernel Values</w:t>
      </w:r>
    </w:p>
    <w:p w14:paraId="1571D45F" w14:textId="77777777" w:rsidR="002B3E15" w:rsidRDefault="002B3E15" w:rsidP="002B3E15">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5"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2B3E15">
      <w:r>
        <w:t xml:space="preserve"> </w:t>
      </w:r>
    </w:p>
    <w:p w14:paraId="1A7993B6" w14:textId="77777777" w:rsidR="002B3E15" w:rsidRDefault="002B3E15" w:rsidP="002B3E15"/>
    <w:p w14:paraId="45247D71" w14:textId="77777777" w:rsidR="002B3E15" w:rsidRDefault="002B3E15" w:rsidP="002B3E15">
      <w:pPr>
        <w:spacing w:after="200" w:line="276" w:lineRule="auto"/>
        <w:rPr>
          <w:b/>
          <w:bCs/>
          <w:color w:val="365F91"/>
          <w:sz w:val="40"/>
          <w:szCs w:val="40"/>
        </w:rPr>
      </w:pPr>
      <w:r>
        <w:br w:type="page"/>
      </w:r>
    </w:p>
    <w:p w14:paraId="23ED329B" w14:textId="77777777" w:rsidR="002B3E15" w:rsidRDefault="002B3E15" w:rsidP="002B3E15">
      <w:pPr>
        <w:pStyle w:val="Heading3"/>
      </w:pPr>
      <w:bookmarkStart w:id="164" w:name="_Toc451683747"/>
      <w:r>
        <w:lastRenderedPageBreak/>
        <w:t>SIMF Conceptual Model::Lexical Scope</w:t>
      </w:r>
      <w:bookmarkEnd w:id="164"/>
    </w:p>
    <w:p w14:paraId="5DBB184F" w14:textId="77777777" w:rsidR="002B3E15" w:rsidRDefault="002B3E15" w:rsidP="002B3E15">
      <w:pPr>
        <w:pStyle w:val="BodyText"/>
      </w:pPr>
      <w:r>
        <w:t>Lexical scope defines the structure of models</w:t>
      </w:r>
    </w:p>
    <w:p w14:paraId="6DA06AC9" w14:textId="77777777" w:rsidR="002B3E15" w:rsidRDefault="002B3E15" w:rsidP="002B3E15">
      <w:pPr>
        <w:pStyle w:val="Heading4"/>
      </w:pPr>
      <w:r>
        <w:t>Diagram: Lexical Scope</w:t>
      </w:r>
    </w:p>
    <w:p w14:paraId="3E2D83ED" w14:textId="77777777" w:rsidR="002B3E15" w:rsidRDefault="002B3E15" w:rsidP="002B3E15">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6"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2B3E15">
      <w:pPr>
        <w:pStyle w:val="BodyText"/>
      </w:pPr>
      <w:r>
        <w:t>An indicator that the referenced context is asserted by (included by reference) the referencing context.</w:t>
      </w:r>
    </w:p>
    <w:p w14:paraId="37726A95" w14:textId="77777777" w:rsidR="002B3E15" w:rsidRDefault="002B3E15" w:rsidP="002B3E15">
      <w:r>
        <w:t xml:space="preserve"> </w:t>
      </w:r>
    </w:p>
    <w:p w14:paraId="3B6FABB3" w14:textId="77777777" w:rsidR="002B3E15" w:rsidRDefault="002B3E15" w:rsidP="002B3E15"/>
    <w:p w14:paraId="461AB623" w14:textId="77777777" w:rsidR="002B3E15" w:rsidRDefault="002B3E15" w:rsidP="002B3E15">
      <w:pPr>
        <w:pStyle w:val="Heading4"/>
      </w:pPr>
      <w:bookmarkStart w:id="165" w:name="_d495fd45ae4417cb926eed8d908b4729"/>
      <w:r>
        <w:t>Class Conceptual Package</w:t>
      </w:r>
      <w:bookmarkEnd w:id="165"/>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2B3E15">
      <w:pPr>
        <w:pStyle w:val="BodyText"/>
      </w:pPr>
      <w:r>
        <w:t>A model if a real or possible world as conceived by the model authors.</w:t>
      </w:r>
    </w:p>
    <w:p w14:paraId="2E3F8FE3" w14:textId="77777777" w:rsidR="002B3E15" w:rsidRDefault="002B3E15" w:rsidP="002B3E15">
      <w:pPr>
        <w:pStyle w:val="Heading5"/>
      </w:pPr>
      <w:r>
        <w:t>Direct Supertypes</w:t>
      </w:r>
    </w:p>
    <w:p w14:paraId="577FCC22" w14:textId="77777777" w:rsidR="002B3E15" w:rsidRDefault="00AD48A1" w:rsidP="002B3E15">
      <w:pPr>
        <w:ind w:left="360"/>
      </w:pPr>
      <w:hyperlink w:anchor="_0506f167988dfda7ae188b66aefe4f05" w:history="1">
        <w:r w:rsidR="002B3E15">
          <w:rPr>
            <w:rStyle w:val="Hyperlink"/>
          </w:rPr>
          <w:t>Package</w:t>
        </w:r>
      </w:hyperlink>
    </w:p>
    <w:p w14:paraId="5CC717EE" w14:textId="77777777" w:rsidR="002B3E15" w:rsidRDefault="002B3E15" w:rsidP="002B3E15">
      <w:pPr>
        <w:pStyle w:val="Code0"/>
      </w:pPr>
      <w:r w:rsidRPr="00043180">
        <w:rPr>
          <w:b/>
          <w:sz w:val="24"/>
          <w:szCs w:val="24"/>
        </w:rPr>
        <w:t>package</w:t>
      </w:r>
      <w:r>
        <w:t xml:space="preserve"> SIMF Conceptual Model::Lexical Scope</w:t>
      </w:r>
    </w:p>
    <w:p w14:paraId="5CEDEEA9" w14:textId="77777777" w:rsidR="002B3E15" w:rsidRDefault="002B3E15" w:rsidP="002B3E15"/>
    <w:p w14:paraId="2EE9A422" w14:textId="77777777" w:rsidR="002B3E15" w:rsidRDefault="002B3E15" w:rsidP="002B3E15">
      <w:pPr>
        <w:pStyle w:val="Heading4"/>
      </w:pPr>
      <w:bookmarkStart w:id="166" w:name="_3f8ee3c0c2369667c3f31d50e0ff6f83"/>
      <w:r>
        <w:t>Association Definition</w:t>
      </w:r>
      <w:bookmarkEnd w:id="16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2B3E15">
      <w:pPr>
        <w:pStyle w:val="Code0"/>
      </w:pPr>
      <w:r w:rsidRPr="00043180">
        <w:rPr>
          <w:b/>
          <w:sz w:val="24"/>
          <w:szCs w:val="24"/>
        </w:rPr>
        <w:t>package</w:t>
      </w:r>
      <w:r>
        <w:t xml:space="preserve"> SIMF Conceptual Model::Lexical Scope</w:t>
      </w:r>
    </w:p>
    <w:p w14:paraId="49D9F9AC" w14:textId="77777777" w:rsidR="002B3E15" w:rsidRDefault="002B3E15" w:rsidP="002B3E15">
      <w:pPr>
        <w:pStyle w:val="Heading5"/>
      </w:pPr>
      <w:r>
        <w:lastRenderedPageBreak/>
        <w:t>Association Ends</w:t>
      </w:r>
    </w:p>
    <w:p w14:paraId="4A4C0E34" w14:textId="77777777" w:rsidR="002B3E15" w:rsidRDefault="002B3E15" w:rsidP="002B3E15">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62C9CF1C" w14:textId="77777777"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14:paraId="731B466D" w14:textId="77777777" w:rsidR="002B3E15" w:rsidRDefault="002B3E15" w:rsidP="002B3E15">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2B3E15">
      <w:pPr>
        <w:pStyle w:val="BodyText"/>
      </w:pPr>
      <w:r>
        <w:t>Lexical scope defining model elements.</w:t>
      </w:r>
    </w:p>
    <w:p w14:paraId="0B36307C" w14:textId="77777777" w:rsidR="002B3E15" w:rsidRDefault="002B3E15" w:rsidP="002B3E15"/>
    <w:p w14:paraId="38EEB2AE" w14:textId="77777777" w:rsidR="002B3E15" w:rsidRDefault="002B3E15" w:rsidP="002B3E15">
      <w:pPr>
        <w:pStyle w:val="Heading4"/>
      </w:pPr>
      <w:bookmarkStart w:id="167" w:name="_1a6d88e097d757268d09f68af82fbd34"/>
      <w:r>
        <w:t>Class Definition</w:t>
      </w:r>
      <w:bookmarkEnd w:id="16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38498871" w14:textId="77777777" w:rsidR="002B3E15" w:rsidRDefault="002B3E15" w:rsidP="002B3E15">
      <w:pPr>
        <w:pStyle w:val="BodyText"/>
      </w:pPr>
      <w:r>
        <w:t>An informal or natural language definition of a something and potentially a reference to external definitions.</w:t>
      </w:r>
      <w:r>
        <w:br/>
        <w:t>A &lt;Definition&gt; May be in the context of a natural language to scope the language it is expressed in.</w:t>
      </w:r>
    </w:p>
    <w:p w14:paraId="7804189C" w14:textId="77777777" w:rsidR="002B3E15" w:rsidRDefault="002B3E15" w:rsidP="002B3E15">
      <w:pPr>
        <w:pStyle w:val="Heading5"/>
      </w:pPr>
      <w:r>
        <w:t>Direct Supertypes</w:t>
      </w:r>
    </w:p>
    <w:p w14:paraId="50311667" w14:textId="77777777" w:rsidR="002B3E15" w:rsidRDefault="00AD48A1" w:rsidP="002B3E15">
      <w:pPr>
        <w:ind w:left="360"/>
      </w:pPr>
      <w:hyperlink w:anchor="_a739673c8d53da123e392b7e5059ceec" w:history="1">
        <w:r w:rsidR="002B3E15">
          <w:rPr>
            <w:rStyle w:val="Hyperlink"/>
          </w:rPr>
          <w:t>Value</w:t>
        </w:r>
      </w:hyperlink>
    </w:p>
    <w:p w14:paraId="06353F78" w14:textId="77777777" w:rsidR="002B3E15" w:rsidRDefault="002B3E15" w:rsidP="002B3E15">
      <w:pPr>
        <w:pStyle w:val="Code0"/>
      </w:pPr>
      <w:r w:rsidRPr="00043180">
        <w:rPr>
          <w:b/>
          <w:sz w:val="24"/>
          <w:szCs w:val="24"/>
        </w:rPr>
        <w:t>package</w:t>
      </w:r>
      <w:r>
        <w:t xml:space="preserve"> SIMF Conceptual Model::Lexical Scope</w:t>
      </w:r>
    </w:p>
    <w:p w14:paraId="43D08E19" w14:textId="77777777" w:rsidR="002B3E15" w:rsidRDefault="002B3E15" w:rsidP="002B3E15">
      <w:pPr>
        <w:pStyle w:val="Heading5"/>
      </w:pPr>
      <w:r>
        <w:t>Attributes</w:t>
      </w:r>
    </w:p>
    <w:p w14:paraId="32E83511" w14:textId="77777777" w:rsidR="002B3E15" w:rsidRDefault="002B3E15" w:rsidP="002B3E15">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2B3E15">
      <w:pPr>
        <w:pStyle w:val="BodyText"/>
      </w:pPr>
      <w:r>
        <w:t>Text describing a something in natural language. The language may be indicated by a context of the definition.</w:t>
      </w:r>
    </w:p>
    <w:p w14:paraId="29678B35" w14:textId="77777777" w:rsidR="002B3E15" w:rsidRDefault="002B3E15" w:rsidP="002B3E15">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2B3E15">
      <w:pPr>
        <w:pStyle w:val="BodyText"/>
      </w:pPr>
      <w:r>
        <w:t>A reference to an external information resource that further defines the something.</w:t>
      </w:r>
    </w:p>
    <w:p w14:paraId="2DC88DA1" w14:textId="77777777" w:rsidR="002B3E15" w:rsidRDefault="002B3E15" w:rsidP="002B3E15">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2B3E15">
      <w:pPr>
        <w:pStyle w:val="BodyText"/>
      </w:pPr>
      <w:r>
        <w:t>Specific term in an external resource that further defined something.</w:t>
      </w:r>
    </w:p>
    <w:p w14:paraId="27E0E9F6" w14:textId="77777777" w:rsidR="002B3E15" w:rsidRDefault="002B3E15" w:rsidP="002B3E15">
      <w:pPr>
        <w:pStyle w:val="Heading5"/>
      </w:pPr>
      <w:r>
        <w:t>Associations</w:t>
      </w:r>
    </w:p>
    <w:p w14:paraId="7A7C3E75" w14:textId="77777777" w:rsidR="002B3E15" w:rsidRDefault="002B3E15" w:rsidP="002B3E15">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2B3E15">
      <w:pPr>
        <w:pStyle w:val="BodyText"/>
      </w:pPr>
      <w:r>
        <w:t>Some thing described by a definition.</w:t>
      </w:r>
    </w:p>
    <w:p w14:paraId="26575531" w14:textId="77777777" w:rsidR="002B3E15" w:rsidRDefault="002B3E15" w:rsidP="002B3E15"/>
    <w:p w14:paraId="7F6C0C91" w14:textId="77777777" w:rsidR="002B3E15" w:rsidRDefault="002B3E15" w:rsidP="002B3E15">
      <w:pPr>
        <w:pStyle w:val="Heading4"/>
      </w:pPr>
      <w:bookmarkStart w:id="168" w:name="_7c14183741a6bbb21d2fd7dc5685175f"/>
      <w:r>
        <w:t>Association Documentation</w:t>
      </w:r>
      <w:bookmarkEnd w:id="168"/>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2B3E15">
      <w:pPr>
        <w:pStyle w:val="Code0"/>
      </w:pPr>
      <w:r w:rsidRPr="00043180">
        <w:rPr>
          <w:b/>
          <w:sz w:val="24"/>
          <w:szCs w:val="24"/>
        </w:rPr>
        <w:t>package</w:t>
      </w:r>
      <w:r>
        <w:t xml:space="preserve"> SIMF Conceptual Model::Lexical Scope</w:t>
      </w:r>
    </w:p>
    <w:p w14:paraId="6386C292" w14:textId="77777777" w:rsidR="002B3E15" w:rsidRDefault="002B3E15" w:rsidP="002B3E15">
      <w:pPr>
        <w:pStyle w:val="Heading5"/>
      </w:pPr>
      <w:r>
        <w:t>Association Ends</w:t>
      </w:r>
    </w:p>
    <w:p w14:paraId="43E33853" w14:textId="77777777" w:rsidR="002B3E15" w:rsidRDefault="002B3E15" w:rsidP="002B3E15">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2B3E15">
      <w:pPr>
        <w:pStyle w:val="BodyText"/>
      </w:pPr>
      <w:r>
        <w:t>Some thing described by a definition.</w:t>
      </w:r>
    </w:p>
    <w:p w14:paraId="0AC93582" w14:textId="77777777" w:rsidR="002B3E15" w:rsidRDefault="002B3E15" w:rsidP="002B3E15">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2B3E15">
      <w:pPr>
        <w:pStyle w:val="BodyText"/>
      </w:pPr>
      <w:r>
        <w:t>An informal description of something.</w:t>
      </w:r>
    </w:p>
    <w:p w14:paraId="4CA2943C" w14:textId="77777777" w:rsidR="002B3E15" w:rsidRDefault="002B3E15" w:rsidP="002B3E15"/>
    <w:p w14:paraId="141D94E5" w14:textId="77777777" w:rsidR="002B3E15" w:rsidRDefault="002B3E15" w:rsidP="002B3E15">
      <w:pPr>
        <w:pStyle w:val="Heading4"/>
      </w:pPr>
      <w:bookmarkStart w:id="169" w:name="_63373b0346ad3a4e524d65160b8f5793"/>
      <w:r>
        <w:t>Class Include</w:t>
      </w:r>
      <w:bookmarkEnd w:id="169"/>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2B3E15">
      <w:pPr>
        <w:pStyle w:val="BodyText"/>
      </w:pPr>
      <w:r>
        <w:t xml:space="preserve">An "Include" is an external scope that is visible and asserted by the owning lexical scope. </w:t>
      </w:r>
    </w:p>
    <w:p w14:paraId="05D6DCB3" w14:textId="77777777" w:rsidR="002B3E15" w:rsidRDefault="002B3E15" w:rsidP="002B3E15">
      <w:pPr>
        <w:pStyle w:val="Heading5"/>
      </w:pPr>
      <w:r>
        <w:t>Direct Supertypes</w:t>
      </w:r>
    </w:p>
    <w:p w14:paraId="1EDD6B89" w14:textId="77777777" w:rsidR="002B3E15" w:rsidRDefault="00AD48A1" w:rsidP="002B3E15">
      <w:pPr>
        <w:ind w:left="360"/>
      </w:pPr>
      <w:hyperlink w:anchor="_0315319befc74caa0a2a7d36cff333c0" w:history="1">
        <w:r w:rsidR="002B3E15">
          <w:rPr>
            <w:rStyle w:val="Hyperlink"/>
          </w:rPr>
          <w:t>Lexical Reference</w:t>
        </w:r>
      </w:hyperlink>
    </w:p>
    <w:p w14:paraId="2F733C90" w14:textId="77777777" w:rsidR="002B3E15" w:rsidRDefault="002B3E15" w:rsidP="002B3E15">
      <w:pPr>
        <w:pStyle w:val="Code0"/>
      </w:pPr>
      <w:r w:rsidRPr="00043180">
        <w:rPr>
          <w:b/>
          <w:sz w:val="24"/>
          <w:szCs w:val="24"/>
        </w:rPr>
        <w:t>package</w:t>
      </w:r>
      <w:r>
        <w:t xml:space="preserve"> SIMF Conceptual Model::Lexical Scope</w:t>
      </w:r>
    </w:p>
    <w:p w14:paraId="72E73953" w14:textId="77777777" w:rsidR="002B3E15" w:rsidRDefault="002B3E15" w:rsidP="002B3E15"/>
    <w:p w14:paraId="2B8F1D44" w14:textId="77777777" w:rsidR="002B3E15" w:rsidRDefault="002B3E15" w:rsidP="002B3E15">
      <w:pPr>
        <w:pStyle w:val="Heading4"/>
      </w:pPr>
      <w:bookmarkStart w:id="170" w:name="_0315319befc74caa0a2a7d36cff333c0"/>
      <w:r>
        <w:t>Class Lexical Reference</w:t>
      </w:r>
      <w:bookmarkEnd w:id="170"/>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2B3E15">
      <w:pPr>
        <w:pStyle w:val="BodyText"/>
      </w:pPr>
      <w:r>
        <w:t xml:space="preserve">A Lexical Reference is an external scope that is visible to but not necessarily asserted by the owning lexical scope. </w:t>
      </w:r>
    </w:p>
    <w:p w14:paraId="58004400" w14:textId="77777777" w:rsidR="002B3E15" w:rsidRDefault="002B3E15" w:rsidP="002B3E15">
      <w:pPr>
        <w:pStyle w:val="Heading5"/>
      </w:pPr>
      <w:r>
        <w:t>Direct Supertypes</w:t>
      </w:r>
    </w:p>
    <w:p w14:paraId="1D3DA25F" w14:textId="77777777" w:rsidR="002B3E15" w:rsidRDefault="00AD48A1" w:rsidP="002B3E15">
      <w:pPr>
        <w:ind w:left="360"/>
      </w:pPr>
      <w:hyperlink w:anchor="_66d62b068053cee3464e1e03e6035eed" w:history="1">
        <w:r w:rsidR="002B3E15">
          <w:rPr>
            <w:rStyle w:val="Hyperlink"/>
          </w:rPr>
          <w:t>Context</w:t>
        </w:r>
      </w:hyperlink>
    </w:p>
    <w:p w14:paraId="608ADF57" w14:textId="77777777" w:rsidR="002B3E15" w:rsidRDefault="002B3E15" w:rsidP="002B3E15">
      <w:pPr>
        <w:pStyle w:val="Code0"/>
      </w:pPr>
      <w:r w:rsidRPr="00043180">
        <w:rPr>
          <w:b/>
          <w:sz w:val="24"/>
          <w:szCs w:val="24"/>
        </w:rPr>
        <w:t>package</w:t>
      </w:r>
      <w:r>
        <w:t xml:space="preserve"> SIMF Conceptual Model::Lexical Scope</w:t>
      </w:r>
    </w:p>
    <w:p w14:paraId="4AA6FBB9" w14:textId="77777777" w:rsidR="002B3E15" w:rsidRDefault="002B3E15" w:rsidP="002B3E15">
      <w:pPr>
        <w:pStyle w:val="Heading5"/>
      </w:pPr>
      <w:r>
        <w:t>Associations</w:t>
      </w:r>
    </w:p>
    <w:p w14:paraId="0313D05D" w14:textId="77777777" w:rsidR="002B3E15" w:rsidRDefault="002B3E15" w:rsidP="002B3E15">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2B3E15">
      <w:pPr>
        <w:pStyle w:val="BodyText"/>
      </w:pPr>
      <w:r>
        <w:t>A referenced context, potentially in another model, that provides visibility to the elements in that context.</w:t>
      </w:r>
    </w:p>
    <w:p w14:paraId="2017C56B" w14:textId="77777777" w:rsidR="002B3E15" w:rsidRDefault="002B3E15" w:rsidP="002B3E15">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2B3E15">
      <w:pPr>
        <w:pStyle w:val="BodyText"/>
      </w:pPr>
      <w:r>
        <w:t>A lexical scope that is extended by a lexical reference.</w:t>
      </w:r>
    </w:p>
    <w:p w14:paraId="737BB644" w14:textId="77777777" w:rsidR="002B3E15" w:rsidRDefault="002B3E15" w:rsidP="002B3E15"/>
    <w:p w14:paraId="6C0C51AD" w14:textId="77777777" w:rsidR="002B3E15" w:rsidRDefault="002B3E15" w:rsidP="002B3E15">
      <w:pPr>
        <w:pStyle w:val="Heading4"/>
      </w:pPr>
      <w:bookmarkStart w:id="171" w:name="_693daf0a0de3f4b82a04aee474c3f151"/>
      <w:r>
        <w:t>Class Lexical Scope</w:t>
      </w:r>
      <w:bookmarkEnd w:id="171"/>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2B3E15">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2B3E15">
      <w:pPr>
        <w:pStyle w:val="Heading5"/>
      </w:pPr>
      <w:r>
        <w:t>Direct Supertypes</w:t>
      </w:r>
    </w:p>
    <w:p w14:paraId="73527D80" w14:textId="77777777" w:rsidR="002B3E15" w:rsidRDefault="00AD48A1" w:rsidP="002B3E15">
      <w:pPr>
        <w:ind w:left="360"/>
      </w:pPr>
      <w:hyperlink w:anchor="_66d62b068053cee3464e1e03e6035eed" w:history="1">
        <w:r w:rsidR="002B3E15">
          <w:rPr>
            <w:rStyle w:val="Hyperlink"/>
          </w:rPr>
          <w:t>Context</w:t>
        </w:r>
      </w:hyperlink>
    </w:p>
    <w:p w14:paraId="3EA59CA6" w14:textId="77777777" w:rsidR="002B3E15" w:rsidRDefault="002B3E15" w:rsidP="002B3E15">
      <w:pPr>
        <w:pStyle w:val="Code0"/>
      </w:pPr>
      <w:r w:rsidRPr="00043180">
        <w:rPr>
          <w:b/>
          <w:sz w:val="24"/>
          <w:szCs w:val="24"/>
        </w:rPr>
        <w:t>package</w:t>
      </w:r>
      <w:r>
        <w:t xml:space="preserve"> SIMF Conceptual Model::Lexical Scope</w:t>
      </w:r>
    </w:p>
    <w:p w14:paraId="72775D99" w14:textId="77777777" w:rsidR="002B3E15" w:rsidRDefault="002B3E15" w:rsidP="002B3E15">
      <w:pPr>
        <w:pStyle w:val="Heading5"/>
      </w:pPr>
      <w:r>
        <w:t>Associations</w:t>
      </w:r>
    </w:p>
    <w:p w14:paraId="684EB9DB" w14:textId="77777777" w:rsidR="002B3E15" w:rsidRDefault="002B3E15" w:rsidP="002B3E15">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2F3CE964" w14:textId="77777777"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14:paraId="4ED26B35" w14:textId="77777777" w:rsidR="002B3E15" w:rsidRDefault="002B3E15" w:rsidP="002B3E15">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2B3E15">
      <w:pPr>
        <w:pStyle w:val="BodyText"/>
      </w:pPr>
      <w:r>
        <w:t>A reference providing visibility of a lexical scope to an internal or external context.</w:t>
      </w:r>
    </w:p>
    <w:p w14:paraId="1984E5ED" w14:textId="77777777" w:rsidR="002B3E15" w:rsidRDefault="002B3E15" w:rsidP="002B3E15">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2B3E15">
      <w:pPr>
        <w:pStyle w:val="BodyText"/>
      </w:pPr>
      <w:r>
        <w:t>An &lt;Identifier&gt; defined within a scope.</w:t>
      </w:r>
    </w:p>
    <w:p w14:paraId="28C5F835" w14:textId="77777777" w:rsidR="002B3E15" w:rsidRDefault="002B3E15" w:rsidP="002B3E15">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4DCFE4BE" w14:textId="77777777"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3B871E8C" w14:textId="77777777" w:rsidR="002B3E15" w:rsidRDefault="002B3E15" w:rsidP="002B3E15"/>
    <w:p w14:paraId="49ABAC50" w14:textId="77777777" w:rsidR="002B3E15" w:rsidRDefault="002B3E15" w:rsidP="002B3E15">
      <w:pPr>
        <w:pStyle w:val="Heading4"/>
      </w:pPr>
      <w:bookmarkStart w:id="172" w:name="_889ee49b354f339e48a0f7197f84aa16"/>
      <w:r>
        <w:t>Class Logical Package</w:t>
      </w:r>
      <w:bookmarkEnd w:id="172"/>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2B3E15">
      <w:pPr>
        <w:pStyle w:val="BodyText"/>
      </w:pPr>
      <w:r>
        <w:t>A model of information about a real or possible world independent of technical representation.</w:t>
      </w:r>
    </w:p>
    <w:p w14:paraId="0C3DDF6A" w14:textId="77777777" w:rsidR="002B3E15" w:rsidRDefault="002B3E15" w:rsidP="002B3E15">
      <w:pPr>
        <w:pStyle w:val="Heading5"/>
      </w:pPr>
      <w:r>
        <w:t>Direct Supertypes</w:t>
      </w:r>
    </w:p>
    <w:p w14:paraId="3CB0922A" w14:textId="77777777" w:rsidR="002B3E15" w:rsidRDefault="00AD48A1" w:rsidP="002B3E15">
      <w:pPr>
        <w:ind w:left="360"/>
      </w:pPr>
      <w:hyperlink w:anchor="_0506f167988dfda7ae188b66aefe4f05" w:history="1">
        <w:r w:rsidR="002B3E15">
          <w:rPr>
            <w:rStyle w:val="Hyperlink"/>
          </w:rPr>
          <w:t>Package</w:t>
        </w:r>
      </w:hyperlink>
    </w:p>
    <w:p w14:paraId="5CE438FC" w14:textId="77777777" w:rsidR="002B3E15" w:rsidRDefault="002B3E15" w:rsidP="002B3E15">
      <w:pPr>
        <w:pStyle w:val="Code0"/>
      </w:pPr>
      <w:r w:rsidRPr="00043180">
        <w:rPr>
          <w:b/>
          <w:sz w:val="24"/>
          <w:szCs w:val="24"/>
        </w:rPr>
        <w:t>package</w:t>
      </w:r>
      <w:r>
        <w:t xml:space="preserve"> SIMF Conceptual Model::Lexical Scope</w:t>
      </w:r>
    </w:p>
    <w:p w14:paraId="3A6B12AF" w14:textId="77777777" w:rsidR="002B3E15" w:rsidRDefault="002B3E15" w:rsidP="002B3E15"/>
    <w:p w14:paraId="38B89612" w14:textId="77777777" w:rsidR="002B3E15" w:rsidRDefault="002B3E15" w:rsidP="002B3E15">
      <w:pPr>
        <w:pStyle w:val="Heading4"/>
      </w:pPr>
      <w:bookmarkStart w:id="173" w:name="_4ba82665673b893f1166686a19220944"/>
      <w:r>
        <w:lastRenderedPageBreak/>
        <w:t>Class Mapping Package</w:t>
      </w:r>
      <w:bookmarkEnd w:id="173"/>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2B3E15">
      <w:pPr>
        <w:pStyle w:val="BodyText"/>
      </w:pPr>
      <w:r>
        <w:t>A model defining relationships between other models.</w:t>
      </w:r>
    </w:p>
    <w:p w14:paraId="7820DDD0" w14:textId="77777777" w:rsidR="002B3E15" w:rsidRDefault="002B3E15" w:rsidP="002B3E15">
      <w:pPr>
        <w:pStyle w:val="Heading5"/>
      </w:pPr>
      <w:r>
        <w:t>Direct Supertypes</w:t>
      </w:r>
    </w:p>
    <w:p w14:paraId="1FEA6ACD" w14:textId="77777777" w:rsidR="002B3E15" w:rsidRDefault="00AD48A1" w:rsidP="002B3E15">
      <w:pPr>
        <w:ind w:left="360"/>
      </w:pPr>
      <w:hyperlink w:anchor="_0506f167988dfda7ae188b66aefe4f05" w:history="1">
        <w:r w:rsidR="002B3E15">
          <w:rPr>
            <w:rStyle w:val="Hyperlink"/>
          </w:rPr>
          <w:t>Package</w:t>
        </w:r>
      </w:hyperlink>
    </w:p>
    <w:p w14:paraId="7F100639" w14:textId="77777777" w:rsidR="002B3E15" w:rsidRDefault="002B3E15" w:rsidP="002B3E15">
      <w:pPr>
        <w:pStyle w:val="Code0"/>
      </w:pPr>
      <w:r w:rsidRPr="00043180">
        <w:rPr>
          <w:b/>
          <w:sz w:val="24"/>
          <w:szCs w:val="24"/>
        </w:rPr>
        <w:t>package</w:t>
      </w:r>
      <w:r>
        <w:t xml:space="preserve"> SIMF Conceptual Model::Lexical Scope</w:t>
      </w:r>
    </w:p>
    <w:p w14:paraId="24CBAB0D" w14:textId="77777777" w:rsidR="002B3E15" w:rsidRDefault="002B3E15" w:rsidP="002B3E15"/>
    <w:p w14:paraId="346DCC64" w14:textId="77777777" w:rsidR="002B3E15" w:rsidRDefault="002B3E15" w:rsidP="002B3E15">
      <w:pPr>
        <w:pStyle w:val="Heading4"/>
      </w:pPr>
      <w:bookmarkStart w:id="174" w:name="_dd8aaeec86b7d8c1bfe7420e9594a71b"/>
      <w:r>
        <w:t>Class Model</w:t>
      </w:r>
      <w:bookmarkEnd w:id="174"/>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2B3E15">
      <w:pPr>
        <w:pStyle w:val="BodyText"/>
      </w:pPr>
      <w:r>
        <w:t>A root package. A model has no owner and may be directly referenced as an independent information resource. A model is defined in it's self.</w:t>
      </w:r>
    </w:p>
    <w:p w14:paraId="050FBE6D" w14:textId="77777777" w:rsidR="002B3E15" w:rsidRDefault="002B3E15" w:rsidP="002B3E15">
      <w:pPr>
        <w:pStyle w:val="Heading5"/>
      </w:pPr>
      <w:r>
        <w:t>Direct Supertypes</w:t>
      </w:r>
    </w:p>
    <w:p w14:paraId="48090123" w14:textId="77777777" w:rsidR="002B3E15" w:rsidRDefault="00AD48A1" w:rsidP="002B3E15">
      <w:pPr>
        <w:ind w:left="360"/>
      </w:pPr>
      <w:hyperlink w:anchor="_0506f167988dfda7ae188b66aefe4f05" w:history="1">
        <w:r w:rsidR="002B3E15">
          <w:rPr>
            <w:rStyle w:val="Hyperlink"/>
          </w:rPr>
          <w:t>Package</w:t>
        </w:r>
      </w:hyperlink>
    </w:p>
    <w:p w14:paraId="1C7D75A2" w14:textId="77777777" w:rsidR="002B3E15" w:rsidRDefault="002B3E15" w:rsidP="002B3E15">
      <w:pPr>
        <w:pStyle w:val="Code0"/>
      </w:pPr>
      <w:r w:rsidRPr="00043180">
        <w:rPr>
          <w:b/>
          <w:sz w:val="24"/>
          <w:szCs w:val="24"/>
        </w:rPr>
        <w:t>package</w:t>
      </w:r>
      <w:r>
        <w:t xml:space="preserve"> SIMF Conceptual Model::Lexical Scope</w:t>
      </w:r>
    </w:p>
    <w:p w14:paraId="14167A22" w14:textId="77777777" w:rsidR="002B3E15" w:rsidRDefault="002B3E15" w:rsidP="002B3E15">
      <w:pPr>
        <w:pStyle w:val="Heading5"/>
      </w:pPr>
      <w:r>
        <w:t>Associations</w:t>
      </w:r>
    </w:p>
    <w:p w14:paraId="3D581942" w14:textId="77777777" w:rsidR="002B3E15" w:rsidRDefault="002B3E15" w:rsidP="002B3E15">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2B3E15">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2B3E15"/>
    <w:p w14:paraId="1CC05460" w14:textId="77777777" w:rsidR="002B3E15" w:rsidRDefault="002B3E15" w:rsidP="002B3E15">
      <w:pPr>
        <w:pStyle w:val="Heading4"/>
      </w:pPr>
      <w:bookmarkStart w:id="175" w:name="_0506f167988dfda7ae188b66aefe4f05"/>
      <w:r>
        <w:t>Class Package</w:t>
      </w:r>
      <w:bookmarkEnd w:id="175"/>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1971A345" w14:textId="77777777" w:rsidR="002B3E15" w:rsidRDefault="002B3E15" w:rsidP="002B3E15">
      <w:pPr>
        <w:pStyle w:val="BodyText"/>
      </w:pPr>
      <w:r>
        <w:t>A group of model elements that provides a definitional scope for those elements.</w:t>
      </w:r>
      <w:r>
        <w:br/>
      </w:r>
    </w:p>
    <w:p w14:paraId="379150FA" w14:textId="77777777" w:rsidR="002B3E15" w:rsidRDefault="002B3E15" w:rsidP="002B3E15">
      <w:pPr>
        <w:pStyle w:val="Heading5"/>
      </w:pPr>
      <w:r>
        <w:t>Direct Supertypes</w:t>
      </w:r>
    </w:p>
    <w:p w14:paraId="5CDC6886" w14:textId="77777777" w:rsidR="002B3E15" w:rsidRDefault="00AD48A1" w:rsidP="002B3E15">
      <w:pPr>
        <w:ind w:left="360"/>
      </w:pPr>
      <w:hyperlink w:anchor="_693daf0a0de3f4b82a04aee474c3f151" w:history="1">
        <w:r w:rsidR="002B3E15">
          <w:rPr>
            <w:rStyle w:val="Hyperlink"/>
          </w:rPr>
          <w:t>Lexical Scope</w:t>
        </w:r>
      </w:hyperlink>
    </w:p>
    <w:p w14:paraId="0EA2D77E" w14:textId="77777777" w:rsidR="002B3E15" w:rsidRDefault="002B3E15" w:rsidP="002B3E15">
      <w:pPr>
        <w:pStyle w:val="Code0"/>
      </w:pPr>
      <w:r w:rsidRPr="00043180">
        <w:rPr>
          <w:b/>
          <w:sz w:val="24"/>
          <w:szCs w:val="24"/>
        </w:rPr>
        <w:t>package</w:t>
      </w:r>
      <w:r>
        <w:t xml:space="preserve"> SIMF Conceptual Model::Lexical Scope</w:t>
      </w:r>
    </w:p>
    <w:p w14:paraId="1831A516" w14:textId="77777777" w:rsidR="002B3E15" w:rsidRDefault="002B3E15" w:rsidP="002B3E15">
      <w:pPr>
        <w:pStyle w:val="Heading5"/>
      </w:pPr>
      <w:r>
        <w:t>Associations</w:t>
      </w:r>
    </w:p>
    <w:p w14:paraId="43970C31" w14:textId="77777777" w:rsidR="002B3E15" w:rsidRDefault="002B3E15" w:rsidP="002B3E15">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2B3E15">
      <w:pPr>
        <w:pStyle w:val="BodyText"/>
      </w:pPr>
      <w:r>
        <w:t>An abbreviation that can be used to identify a package.</w:t>
      </w:r>
    </w:p>
    <w:p w14:paraId="7A2CFEA2" w14:textId="77777777" w:rsidR="002B3E15" w:rsidRDefault="002B3E15" w:rsidP="002B3E15"/>
    <w:p w14:paraId="2B3198F8" w14:textId="77777777" w:rsidR="002B3E15" w:rsidRDefault="002B3E15" w:rsidP="002B3E15">
      <w:pPr>
        <w:pStyle w:val="Heading4"/>
      </w:pPr>
      <w:bookmarkStart w:id="176" w:name="_9d4f434e427f44a68fc2f43c37308fcc"/>
      <w:r>
        <w:t>Class Physical Package</w:t>
      </w:r>
      <w:bookmarkEnd w:id="176"/>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2B3E15">
      <w:pPr>
        <w:pStyle w:val="BodyText"/>
      </w:pPr>
      <w:r>
        <w:t>A physical, technology specific, data schema representing information about a real or possible world.</w:t>
      </w:r>
    </w:p>
    <w:p w14:paraId="56132739" w14:textId="77777777" w:rsidR="002B3E15" w:rsidRDefault="002B3E15" w:rsidP="002B3E15">
      <w:pPr>
        <w:pStyle w:val="Heading5"/>
      </w:pPr>
      <w:r>
        <w:t>Direct Supertypes</w:t>
      </w:r>
    </w:p>
    <w:p w14:paraId="37D490E5" w14:textId="77777777" w:rsidR="002B3E15" w:rsidRDefault="00AD48A1" w:rsidP="002B3E15">
      <w:pPr>
        <w:ind w:left="360"/>
      </w:pPr>
      <w:hyperlink w:anchor="_0506f167988dfda7ae188b66aefe4f05" w:history="1">
        <w:r w:rsidR="002B3E15">
          <w:rPr>
            <w:rStyle w:val="Hyperlink"/>
          </w:rPr>
          <w:t>Package</w:t>
        </w:r>
      </w:hyperlink>
    </w:p>
    <w:p w14:paraId="70C77D33" w14:textId="77777777" w:rsidR="002B3E15" w:rsidRDefault="002B3E15" w:rsidP="002B3E15">
      <w:pPr>
        <w:pStyle w:val="Code0"/>
      </w:pPr>
      <w:r w:rsidRPr="00043180">
        <w:rPr>
          <w:b/>
          <w:sz w:val="24"/>
          <w:szCs w:val="24"/>
        </w:rPr>
        <w:t>package</w:t>
      </w:r>
      <w:r>
        <w:t xml:space="preserve"> SIMF Conceptual Model::Lexical Scope</w:t>
      </w:r>
    </w:p>
    <w:p w14:paraId="301B0FD4" w14:textId="77777777" w:rsidR="002B3E15" w:rsidRDefault="002B3E15" w:rsidP="002B3E15"/>
    <w:p w14:paraId="193B0D10" w14:textId="77777777" w:rsidR="002B3E15" w:rsidRDefault="002B3E15" w:rsidP="002B3E15">
      <w:pPr>
        <w:pStyle w:val="Heading4"/>
      </w:pPr>
      <w:bookmarkStart w:id="177" w:name="_f65e1fea73d421619a0591236adee128"/>
      <w:r>
        <w:t>Association Prefix</w:t>
      </w:r>
      <w:bookmarkEnd w:id="177"/>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2B3E15">
      <w:pPr>
        <w:pStyle w:val="Code0"/>
      </w:pPr>
      <w:r w:rsidRPr="00043180">
        <w:rPr>
          <w:b/>
          <w:sz w:val="24"/>
          <w:szCs w:val="24"/>
        </w:rPr>
        <w:t>package</w:t>
      </w:r>
      <w:r>
        <w:t xml:space="preserve"> SIMF Conceptual Model::Lexical Scope</w:t>
      </w:r>
    </w:p>
    <w:p w14:paraId="492EC7D2" w14:textId="77777777" w:rsidR="002B3E15" w:rsidRDefault="002B3E15" w:rsidP="002B3E15">
      <w:pPr>
        <w:pStyle w:val="Heading5"/>
      </w:pPr>
      <w:r>
        <w:t>Association Ends</w:t>
      </w:r>
    </w:p>
    <w:p w14:paraId="22B49FE7" w14:textId="77777777" w:rsidR="002B3E15" w:rsidRDefault="002B3E15" w:rsidP="002B3E15">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2B3E15">
      <w:pPr>
        <w:pStyle w:val="BodyText"/>
      </w:pPr>
      <w:r>
        <w:t>An abbreviation that can be used to identify a package.</w:t>
      </w:r>
    </w:p>
    <w:p w14:paraId="3E7196BD" w14:textId="77777777" w:rsidR="002B3E15" w:rsidRDefault="002B3E15" w:rsidP="002B3E15">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2B3E15">
      <w:pPr>
        <w:pStyle w:val="BodyText"/>
      </w:pPr>
      <w:r>
        <w:lastRenderedPageBreak/>
        <w:t>An abbreviation for...</w:t>
      </w:r>
    </w:p>
    <w:p w14:paraId="62DFFE4A" w14:textId="77777777" w:rsidR="002B3E15" w:rsidRDefault="002B3E15" w:rsidP="002B3E15"/>
    <w:p w14:paraId="462B5418" w14:textId="77777777" w:rsidR="002B3E15" w:rsidRDefault="002B3E15" w:rsidP="002B3E15">
      <w:pPr>
        <w:pStyle w:val="Heading4"/>
      </w:pPr>
      <w:bookmarkStart w:id="178" w:name="_f02d6606b404e367c8d0a72afd7f68e5"/>
      <w:r>
        <w:t>Class Prefix</w:t>
      </w:r>
      <w:bookmarkEnd w:id="178"/>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2B3E15">
      <w:pPr>
        <w:pStyle w:val="BodyText"/>
      </w:pPr>
      <w:r>
        <w:t>A technical abbreviation for a package.</w:t>
      </w:r>
    </w:p>
    <w:p w14:paraId="22023E45" w14:textId="77777777" w:rsidR="002B3E15" w:rsidRDefault="002B3E15" w:rsidP="002B3E15">
      <w:pPr>
        <w:pStyle w:val="Heading5"/>
      </w:pPr>
      <w:r>
        <w:t>Direct Supertypes</w:t>
      </w:r>
    </w:p>
    <w:p w14:paraId="4B1BA4B3" w14:textId="77777777" w:rsidR="002B3E15" w:rsidRDefault="00AD48A1" w:rsidP="002B3E15">
      <w:pPr>
        <w:ind w:left="360"/>
      </w:pPr>
      <w:hyperlink w:anchor="_c9d4914a019b89a37f1f18103ebaf817" w:history="1">
        <w:r w:rsidR="002B3E15">
          <w:rPr>
            <w:rStyle w:val="Hyperlink"/>
          </w:rPr>
          <w:t>Text Identifier</w:t>
        </w:r>
      </w:hyperlink>
    </w:p>
    <w:p w14:paraId="7E8A3360" w14:textId="77777777" w:rsidR="002B3E15" w:rsidRDefault="002B3E15" w:rsidP="002B3E15">
      <w:pPr>
        <w:pStyle w:val="Code0"/>
      </w:pPr>
      <w:r w:rsidRPr="00043180">
        <w:rPr>
          <w:b/>
          <w:sz w:val="24"/>
          <w:szCs w:val="24"/>
        </w:rPr>
        <w:t>package</w:t>
      </w:r>
      <w:r>
        <w:t xml:space="preserve"> SIMF Conceptual Model::Lexical Scope</w:t>
      </w:r>
    </w:p>
    <w:p w14:paraId="16E1ED9A" w14:textId="77777777" w:rsidR="002B3E15" w:rsidRDefault="002B3E15" w:rsidP="002B3E15">
      <w:pPr>
        <w:pStyle w:val="Heading5"/>
      </w:pPr>
      <w:r>
        <w:t>Associations</w:t>
      </w:r>
    </w:p>
    <w:p w14:paraId="7464ED02" w14:textId="77777777" w:rsidR="002B3E15" w:rsidRDefault="002B3E15" w:rsidP="002B3E15">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2B3E15">
      <w:pPr>
        <w:pStyle w:val="BodyText"/>
      </w:pPr>
      <w:r>
        <w:t>An abbreviation for...</w:t>
      </w:r>
    </w:p>
    <w:p w14:paraId="1D81FB74" w14:textId="77777777" w:rsidR="002B3E15" w:rsidRDefault="002B3E15" w:rsidP="002B3E15"/>
    <w:p w14:paraId="1E985F85" w14:textId="77777777" w:rsidR="002B3E15" w:rsidRDefault="002B3E15" w:rsidP="002B3E15">
      <w:pPr>
        <w:pStyle w:val="Heading4"/>
      </w:pPr>
      <w:bookmarkStart w:id="179" w:name="_ed317a7ba5c1c957dc9712f5c71e1dab"/>
      <w:r>
        <w:t>Association Scope</w:t>
      </w:r>
      <w:bookmarkEnd w:id="179"/>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2B3E15">
      <w:pPr>
        <w:pStyle w:val="Code0"/>
      </w:pPr>
      <w:r w:rsidRPr="00043180">
        <w:rPr>
          <w:b/>
          <w:sz w:val="24"/>
          <w:szCs w:val="24"/>
        </w:rPr>
        <w:t>package</w:t>
      </w:r>
      <w:r>
        <w:t xml:space="preserve"> SIMF Conceptual Model::Lexical Scope</w:t>
      </w:r>
    </w:p>
    <w:p w14:paraId="32AB91AD" w14:textId="77777777" w:rsidR="002B3E15" w:rsidRDefault="002B3E15" w:rsidP="002B3E15">
      <w:pPr>
        <w:pStyle w:val="Heading5"/>
      </w:pPr>
      <w:r>
        <w:t>Association Ends</w:t>
      </w:r>
    </w:p>
    <w:p w14:paraId="7B007B7A" w14:textId="77777777" w:rsidR="002B3E15" w:rsidRDefault="002B3E15" w:rsidP="002B3E15">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2B3E15">
      <w:pPr>
        <w:pStyle w:val="BodyText"/>
      </w:pPr>
      <w:r>
        <w:t>A referenced context, potentially in another model, that provides visibility to the elements in that context.</w:t>
      </w:r>
    </w:p>
    <w:p w14:paraId="4B8356D7" w14:textId="77777777" w:rsidR="002B3E15" w:rsidRDefault="002B3E15" w:rsidP="002B3E15">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2B3E15">
      <w:pPr>
        <w:pStyle w:val="BodyText"/>
      </w:pPr>
      <w:r>
        <w:t>References to a context.</w:t>
      </w:r>
    </w:p>
    <w:p w14:paraId="1622E38C" w14:textId="77777777" w:rsidR="002B3E15" w:rsidRDefault="002B3E15" w:rsidP="002B3E15"/>
    <w:p w14:paraId="53801D9E" w14:textId="77777777" w:rsidR="002B3E15" w:rsidRDefault="002B3E15" w:rsidP="002B3E15">
      <w:pPr>
        <w:pStyle w:val="Heading4"/>
      </w:pPr>
      <w:bookmarkStart w:id="180" w:name="_94cc9f0718de5f9ba339cefb72b8874b"/>
      <w:r>
        <w:t>Association Scope Reference</w:t>
      </w:r>
      <w:bookmarkEnd w:id="180"/>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2B3E15">
      <w:pPr>
        <w:pStyle w:val="Code0"/>
      </w:pPr>
      <w:r w:rsidRPr="00043180">
        <w:rPr>
          <w:b/>
          <w:sz w:val="24"/>
          <w:szCs w:val="24"/>
        </w:rPr>
        <w:t>package</w:t>
      </w:r>
      <w:r>
        <w:t xml:space="preserve"> SIMF Conceptual Model::Lexical Scope</w:t>
      </w:r>
    </w:p>
    <w:p w14:paraId="2BD7C0A9" w14:textId="77777777" w:rsidR="002B3E15" w:rsidRDefault="002B3E15" w:rsidP="002B3E15">
      <w:pPr>
        <w:pStyle w:val="Heading5"/>
      </w:pPr>
      <w:r>
        <w:t>Association Ends</w:t>
      </w:r>
    </w:p>
    <w:p w14:paraId="0F06E18C" w14:textId="77777777" w:rsidR="002B3E15" w:rsidRDefault="002B3E15" w:rsidP="002B3E15">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2B3E15">
      <w:pPr>
        <w:pStyle w:val="BodyText"/>
      </w:pPr>
      <w:r>
        <w:t>A reference providing visibility of a lexical scope to an internal or external context.</w:t>
      </w:r>
    </w:p>
    <w:p w14:paraId="3845960A" w14:textId="77777777" w:rsidR="002B3E15" w:rsidRDefault="002B3E15" w:rsidP="002B3E15">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2B3E15">
      <w:pPr>
        <w:pStyle w:val="BodyText"/>
      </w:pPr>
      <w:r>
        <w:t>A lexical scope that is extended by a lexical reference.</w:t>
      </w:r>
    </w:p>
    <w:p w14:paraId="09EBE31F" w14:textId="77777777" w:rsidR="002B3E15" w:rsidRDefault="002B3E15" w:rsidP="002B3E15"/>
    <w:p w14:paraId="3974E026" w14:textId="77777777" w:rsidR="002B3E15" w:rsidRDefault="002B3E15" w:rsidP="002B3E15">
      <w:pPr>
        <w:pStyle w:val="Heading4"/>
      </w:pPr>
      <w:bookmarkStart w:id="181" w:name="_ae63cfff50cedcc072b5771554ea61a3"/>
      <w:r>
        <w:t>Association Statement</w:t>
      </w:r>
      <w:bookmarkEnd w:id="181"/>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2B3E15">
      <w:pPr>
        <w:pStyle w:val="Code0"/>
      </w:pPr>
      <w:r w:rsidRPr="00043180">
        <w:rPr>
          <w:b/>
          <w:sz w:val="24"/>
          <w:szCs w:val="24"/>
        </w:rPr>
        <w:t>package</w:t>
      </w:r>
      <w:r>
        <w:t xml:space="preserve"> SIMF Conceptual Model::Lexical Scope</w:t>
      </w:r>
    </w:p>
    <w:p w14:paraId="3529C753" w14:textId="77777777" w:rsidR="002B3E15" w:rsidRDefault="002B3E15" w:rsidP="002B3E15">
      <w:pPr>
        <w:pStyle w:val="Heading5"/>
      </w:pPr>
      <w:r>
        <w:t>Association Ends</w:t>
      </w:r>
    </w:p>
    <w:p w14:paraId="1ED08EB3" w14:textId="77777777" w:rsidR="002B3E15" w:rsidRDefault="002B3E15" w:rsidP="002B3E15">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41FF30CF" w14:textId="77777777"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6004F7C" w14:textId="77777777" w:rsidR="002B3E15" w:rsidRDefault="002B3E15" w:rsidP="002B3E15">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4F64388" w14:textId="77777777" w:rsidR="002B3E15" w:rsidRDefault="002B3E15" w:rsidP="002B3E15">
      <w:pPr>
        <w:pStyle w:val="BodyText"/>
      </w:pPr>
      <w:r>
        <w:t>&lt;stated by&gt; is a lexical scope that both defines and asserts a model element.</w:t>
      </w:r>
    </w:p>
    <w:p w14:paraId="76897911" w14:textId="77777777" w:rsidR="002B3E15" w:rsidRDefault="002B3E15" w:rsidP="002B3E15">
      <w:pPr>
        <w:spacing w:after="200" w:line="276" w:lineRule="auto"/>
        <w:rPr>
          <w:b/>
          <w:bCs/>
          <w:color w:val="365F91"/>
          <w:sz w:val="40"/>
          <w:szCs w:val="40"/>
        </w:rPr>
      </w:pPr>
      <w:r>
        <w:br w:type="page"/>
      </w:r>
    </w:p>
    <w:p w14:paraId="12F67804" w14:textId="77777777" w:rsidR="002B3E15" w:rsidRDefault="002B3E15" w:rsidP="002B3E15">
      <w:pPr>
        <w:pStyle w:val="Heading3"/>
      </w:pPr>
      <w:bookmarkStart w:id="182" w:name="_Toc451683748"/>
      <w:r>
        <w:lastRenderedPageBreak/>
        <w:t>SIMF Conceptual Model::Mapping</w:t>
      </w:r>
      <w:bookmarkEnd w:id="182"/>
    </w:p>
    <w:p w14:paraId="1466E83B" w14:textId="77777777" w:rsidR="002B3E15" w:rsidRDefault="002B3E15" w:rsidP="002B3E15">
      <w:pPr>
        <w:pStyle w:val="BodyText"/>
      </w:pPr>
      <w:r>
        <w:t>Mapping rules define how data represents concepts or haw different data representations are related.</w:t>
      </w:r>
    </w:p>
    <w:p w14:paraId="4AE7CA71" w14:textId="77777777" w:rsidR="002B3E15" w:rsidRDefault="002B3E15" w:rsidP="002B3E15">
      <w:pPr>
        <w:pStyle w:val="Heading4"/>
      </w:pPr>
      <w:r>
        <w:t>Diagram: Facades</w:t>
      </w:r>
    </w:p>
    <w:p w14:paraId="394E34EE" w14:textId="77777777" w:rsidR="002B3E15" w:rsidRDefault="002B3E15" w:rsidP="002B3E15">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37"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2B3E15">
      <w:pPr>
        <w:pStyle w:val="Heading4"/>
      </w:pPr>
      <w:r>
        <w:lastRenderedPageBreak/>
        <w:t>Diagram: Mapping Rules</w:t>
      </w:r>
    </w:p>
    <w:p w14:paraId="4A142D39" w14:textId="77777777" w:rsidR="002B3E15" w:rsidRDefault="002B3E15" w:rsidP="002B3E15">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38"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2B3E15">
      <w:r>
        <w:t xml:space="preserve"> </w:t>
      </w:r>
    </w:p>
    <w:p w14:paraId="2C9F0D36" w14:textId="77777777" w:rsidR="002B3E15" w:rsidRDefault="002B3E15" w:rsidP="002B3E15"/>
    <w:p w14:paraId="6CCAA8CE" w14:textId="77777777" w:rsidR="002B3E15" w:rsidRDefault="002B3E15" w:rsidP="002B3E15">
      <w:pPr>
        <w:pStyle w:val="Heading4"/>
      </w:pPr>
      <w:bookmarkStart w:id="183" w:name="_b974779d477683a374f9ba2baafd6876"/>
      <w:r>
        <w:t>Class Computed Facade</w:t>
      </w:r>
      <w:bookmarkEnd w:id="183"/>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2B3E15">
      <w:pPr>
        <w:pStyle w:val="BodyText"/>
      </w:pPr>
      <w:r>
        <w:t>A facade that is computed by calling external methods.</w:t>
      </w:r>
    </w:p>
    <w:p w14:paraId="5D0AAA24" w14:textId="77777777" w:rsidR="002B3E15" w:rsidRDefault="002B3E15" w:rsidP="002B3E15">
      <w:pPr>
        <w:pStyle w:val="Heading5"/>
      </w:pPr>
      <w:r>
        <w:t>Direct Supertypes</w:t>
      </w:r>
    </w:p>
    <w:p w14:paraId="7D2E136C" w14:textId="77777777" w:rsidR="002B3E15" w:rsidRDefault="00AD48A1" w:rsidP="002B3E15">
      <w:pPr>
        <w:ind w:left="360"/>
      </w:pPr>
      <w:hyperlink w:anchor="_90ac762f4f29c31e6c33236231df6a9a" w:history="1">
        <w:r w:rsidR="002B3E15">
          <w:rPr>
            <w:rStyle w:val="Hyperlink"/>
          </w:rPr>
          <w:t>Facade</w:t>
        </w:r>
      </w:hyperlink>
    </w:p>
    <w:p w14:paraId="6BAC0919" w14:textId="77777777" w:rsidR="002B3E15" w:rsidRDefault="002B3E15" w:rsidP="002B3E15">
      <w:pPr>
        <w:pStyle w:val="Code0"/>
      </w:pPr>
      <w:r w:rsidRPr="00043180">
        <w:rPr>
          <w:b/>
          <w:sz w:val="24"/>
          <w:szCs w:val="24"/>
        </w:rPr>
        <w:t>package</w:t>
      </w:r>
      <w:r>
        <w:t xml:space="preserve"> SIMF Conceptual Model::Mapping</w:t>
      </w:r>
    </w:p>
    <w:p w14:paraId="41E5EF74" w14:textId="77777777" w:rsidR="002B3E15" w:rsidRDefault="002B3E15" w:rsidP="002B3E15">
      <w:pPr>
        <w:pStyle w:val="Heading5"/>
      </w:pPr>
      <w:r>
        <w:t>Operations</w:t>
      </w:r>
    </w:p>
    <w:p w14:paraId="2D201A38" w14:textId="77777777" w:rsidR="002B3E15" w:rsidRPr="00EC7479" w:rsidRDefault="002B3E15" w:rsidP="002B3E15">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2B3E15">
      <w:pPr>
        <w:pStyle w:val="BodyText"/>
      </w:pPr>
      <w:r>
        <w:t>An operation called to evoke the behavior associated with a new facade element being created or modified.</w:t>
      </w:r>
    </w:p>
    <w:p w14:paraId="2096AA8D" w14:textId="77777777" w:rsidR="002B3E15" w:rsidRPr="00EC7479" w:rsidRDefault="002B3E15" w:rsidP="002B3E15">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2B3E15">
      <w:pPr>
        <w:pStyle w:val="BodyText"/>
      </w:pPr>
      <w:r>
        <w:lastRenderedPageBreak/>
        <w:t>An operation called to evoke the behavior associated with a facade representing existing elements.</w:t>
      </w:r>
    </w:p>
    <w:p w14:paraId="24A5B7F8" w14:textId="77777777" w:rsidR="002B3E15" w:rsidRDefault="002B3E15" w:rsidP="002B3E15"/>
    <w:p w14:paraId="048F5B59" w14:textId="77777777" w:rsidR="002B3E15" w:rsidRDefault="002B3E15" w:rsidP="002B3E15">
      <w:pPr>
        <w:pStyle w:val="Heading4"/>
      </w:pPr>
      <w:bookmarkStart w:id="184" w:name="_90ac762f4f29c31e6c33236231df6a9a"/>
      <w:r>
        <w:t>Class Facade</w:t>
      </w:r>
      <w:bookmarkEnd w:id="184"/>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2B3E15">
      <w:pPr>
        <w:pStyle w:val="BodyText"/>
      </w:pPr>
      <w:r>
        <w:t>An intermediary data type used to hold common mappings. Facades may be computed and/or have mapping rules.</w:t>
      </w:r>
    </w:p>
    <w:p w14:paraId="1DE02F77" w14:textId="77777777" w:rsidR="002B3E15" w:rsidRDefault="002B3E15" w:rsidP="002B3E15">
      <w:pPr>
        <w:pStyle w:val="Heading5"/>
      </w:pPr>
      <w:r>
        <w:t>Direct Supertypes</w:t>
      </w:r>
    </w:p>
    <w:p w14:paraId="3C899DF4" w14:textId="77777777" w:rsidR="002B3E15" w:rsidRDefault="00AD48A1" w:rsidP="002B3E15">
      <w:pPr>
        <w:ind w:left="360"/>
      </w:pPr>
      <w:hyperlink w:anchor="_d2ebf1b96697234b6aef9b3bfac15784" w:history="1">
        <w:r w:rsidR="002B3E15">
          <w:rPr>
            <w:rStyle w:val="Hyperlink"/>
          </w:rPr>
          <w:t>Record Type</w:t>
        </w:r>
      </w:hyperlink>
    </w:p>
    <w:p w14:paraId="067D7C8D" w14:textId="77777777" w:rsidR="002B3E15" w:rsidRDefault="002B3E15" w:rsidP="002B3E15">
      <w:pPr>
        <w:pStyle w:val="Code0"/>
      </w:pPr>
      <w:r w:rsidRPr="00043180">
        <w:rPr>
          <w:b/>
          <w:sz w:val="24"/>
          <w:szCs w:val="24"/>
        </w:rPr>
        <w:t>package</w:t>
      </w:r>
      <w:r>
        <w:t xml:space="preserve"> SIMF Conceptual Model::Mapping</w:t>
      </w:r>
    </w:p>
    <w:p w14:paraId="171FD7B6" w14:textId="77777777" w:rsidR="002B3E15" w:rsidRDefault="002B3E15" w:rsidP="002B3E15"/>
    <w:p w14:paraId="3BA31438" w14:textId="77777777" w:rsidR="002B3E15" w:rsidRDefault="002B3E15" w:rsidP="002B3E15">
      <w:pPr>
        <w:pStyle w:val="Heading4"/>
      </w:pPr>
      <w:bookmarkStart w:id="185" w:name="_7baa13dc928dc3743d803b95f44bc462"/>
      <w:r>
        <w:t>Association From Map Rule</w:t>
      </w:r>
      <w:bookmarkEnd w:id="185"/>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2B3E15">
      <w:pPr>
        <w:pStyle w:val="Code0"/>
      </w:pPr>
      <w:r w:rsidRPr="00043180">
        <w:rPr>
          <w:b/>
          <w:sz w:val="24"/>
          <w:szCs w:val="24"/>
        </w:rPr>
        <w:t>package</w:t>
      </w:r>
      <w:r>
        <w:t xml:space="preserve"> SIMF Conceptual Model::Mapping</w:t>
      </w:r>
    </w:p>
    <w:p w14:paraId="3D1BDEC4" w14:textId="77777777" w:rsidR="002B3E15" w:rsidRDefault="002B3E15" w:rsidP="002B3E15">
      <w:pPr>
        <w:pStyle w:val="Heading5"/>
      </w:pPr>
      <w:r>
        <w:t>Association Ends</w:t>
      </w:r>
    </w:p>
    <w:p w14:paraId="713DD18D" w14:textId="77777777" w:rsidR="002B3E15" w:rsidRDefault="002B3E15" w:rsidP="002B3E15">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2B3E15">
      <w:pPr>
        <w:pStyle w:val="BodyText"/>
      </w:pPr>
      <w:r>
        <w:t>One end of a mapping, to be used for more concrete end.</w:t>
      </w:r>
    </w:p>
    <w:p w14:paraId="03C65758" w14:textId="77777777" w:rsidR="002B3E15" w:rsidRDefault="002B3E15" w:rsidP="002B3E15">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2B3E15">
      <w:pPr>
        <w:pStyle w:val="BodyText"/>
      </w:pPr>
      <w:r>
        <w:t>Mapping rule owning a "from" end.</w:t>
      </w:r>
    </w:p>
    <w:p w14:paraId="1AED18EA" w14:textId="77777777" w:rsidR="002B3E15" w:rsidRDefault="002B3E15" w:rsidP="002B3E15"/>
    <w:p w14:paraId="14E1857A" w14:textId="77777777" w:rsidR="002B3E15" w:rsidRDefault="002B3E15" w:rsidP="002B3E15">
      <w:pPr>
        <w:pStyle w:val="Heading4"/>
      </w:pPr>
      <w:bookmarkStart w:id="186" w:name="_63d69e49de8214503f0947e7f9dbc652"/>
      <w:r>
        <w:t>Class Map Rule</w:t>
      </w:r>
      <w:bookmarkEnd w:id="186"/>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ACA6334" w14:textId="77777777" w:rsidR="002B3E15" w:rsidRDefault="002B3E15" w:rsidP="002B3E15">
      <w:pPr>
        <w:pStyle w:val="BodyText"/>
      </w:pPr>
      <w:r>
        <w:t>A rule that the 2 ends represent the same things or information about a thing.</w:t>
      </w:r>
      <w:r>
        <w:br/>
        <w:t>Redundant mappings are ignored and identity is preserved across all mappings.</w:t>
      </w:r>
      <w:r>
        <w:br/>
      </w:r>
    </w:p>
    <w:p w14:paraId="314C791D" w14:textId="77777777" w:rsidR="002B3E15" w:rsidRDefault="002B3E15" w:rsidP="002B3E15">
      <w:pPr>
        <w:pStyle w:val="Heading5"/>
      </w:pPr>
      <w:r>
        <w:t>Direct Supertypes</w:t>
      </w:r>
    </w:p>
    <w:p w14:paraId="5DCF225A" w14:textId="77777777" w:rsidR="002B3E15" w:rsidRDefault="00AD48A1" w:rsidP="002B3E15">
      <w:pPr>
        <w:ind w:left="360"/>
      </w:pPr>
      <w:hyperlink w:anchor="_82919e40af9ad2e13647e9d37bbf0956" w:history="1">
        <w:r w:rsidR="002B3E15">
          <w:rPr>
            <w:rStyle w:val="Hyperlink"/>
          </w:rPr>
          <w:t>Rule</w:t>
        </w:r>
      </w:hyperlink>
    </w:p>
    <w:p w14:paraId="6E65C836" w14:textId="77777777" w:rsidR="002B3E15" w:rsidRDefault="002B3E15" w:rsidP="002B3E15">
      <w:pPr>
        <w:pStyle w:val="Code0"/>
      </w:pPr>
      <w:r w:rsidRPr="00043180">
        <w:rPr>
          <w:b/>
          <w:sz w:val="24"/>
          <w:szCs w:val="24"/>
        </w:rPr>
        <w:t>package</w:t>
      </w:r>
      <w:r>
        <w:t xml:space="preserve"> SIMF Conceptual Model::Mapping</w:t>
      </w:r>
    </w:p>
    <w:p w14:paraId="51BEA093" w14:textId="77777777" w:rsidR="002B3E15" w:rsidRDefault="002B3E15" w:rsidP="002B3E15">
      <w:pPr>
        <w:pStyle w:val="Heading5"/>
      </w:pPr>
      <w:r>
        <w:t>Attributes</w:t>
      </w:r>
    </w:p>
    <w:p w14:paraId="1923030B" w14:textId="77777777" w:rsidR="002B3E15" w:rsidRDefault="002B3E15" w:rsidP="002B3E15">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6F387617" w14:textId="77777777" w:rsidR="002B3E15" w:rsidRDefault="002B3E15" w:rsidP="002B3E15">
      <w:pPr>
        <w:pStyle w:val="BodyText"/>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14:paraId="641739ED" w14:textId="77777777" w:rsidR="002B3E15" w:rsidRDefault="002B3E15" w:rsidP="002B3E15">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2B3E15">
      <w:pPr>
        <w:pStyle w:val="BodyText"/>
      </w:pPr>
      <w:r>
        <w:t>True if the map should be enforced only if no other maps or prior values apply.</w:t>
      </w:r>
    </w:p>
    <w:p w14:paraId="713F550A" w14:textId="77777777" w:rsidR="002B3E15" w:rsidRDefault="002B3E15" w:rsidP="002B3E15">
      <w:pPr>
        <w:pStyle w:val="Heading5"/>
      </w:pPr>
      <w:r>
        <w:t>Associations</w:t>
      </w:r>
    </w:p>
    <w:p w14:paraId="25AE530D" w14:textId="77777777" w:rsidR="002B3E15" w:rsidRDefault="002B3E15" w:rsidP="002B3E15">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2B3E15">
      <w:pPr>
        <w:pStyle w:val="BodyText"/>
      </w:pPr>
      <w:r>
        <w:t>One end of a mapping, to be used for more concrete end.</w:t>
      </w:r>
    </w:p>
    <w:p w14:paraId="544D56E3" w14:textId="77777777" w:rsidR="002B3E15" w:rsidRDefault="002B3E15" w:rsidP="002B3E15">
      <w:pPr>
        <w:ind w:left="605" w:hanging="245"/>
      </w:pPr>
      <w:r>
        <w:rPr>
          <w:noProof/>
        </w:rPr>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2B3E15">
      <w:pPr>
        <w:pStyle w:val="BodyText"/>
      </w:pPr>
      <w:r>
        <w:t>One end of a mapping, to be used for more abstract end.</w:t>
      </w:r>
    </w:p>
    <w:p w14:paraId="6218FBB7" w14:textId="77777777" w:rsidR="002B3E15" w:rsidRDefault="002B3E15" w:rsidP="002B3E15">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2B3E15">
      <w:pPr>
        <w:pStyle w:val="BodyText"/>
      </w:pPr>
      <w:r>
        <w:lastRenderedPageBreak/>
        <w:t>Mapping containing a map rule.</w:t>
      </w:r>
    </w:p>
    <w:p w14:paraId="313283A2" w14:textId="77777777" w:rsidR="002B3E15" w:rsidRDefault="002B3E15" w:rsidP="002B3E15"/>
    <w:p w14:paraId="79F09F69" w14:textId="77777777" w:rsidR="002B3E15" w:rsidRDefault="002B3E15" w:rsidP="002B3E15">
      <w:pPr>
        <w:pStyle w:val="Heading4"/>
      </w:pPr>
      <w:bookmarkStart w:id="187" w:name="_0d8a19bfafdae6e590a12e54ebcff122"/>
      <w:r>
        <w:t>Class Map Rule End</w:t>
      </w:r>
      <w:bookmarkEnd w:id="187"/>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1F207CE0" w14:textId="77777777" w:rsidR="002B3E15" w:rsidRDefault="002B3E15" w:rsidP="002B3E15">
      <w:pPr>
        <w:pStyle w:val="BodyText"/>
      </w:pPr>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14:paraId="3C636F6C" w14:textId="77777777" w:rsidR="002B3E15" w:rsidRDefault="002B3E15" w:rsidP="002B3E15">
      <w:pPr>
        <w:pStyle w:val="Code0"/>
      </w:pPr>
      <w:r w:rsidRPr="00043180">
        <w:rPr>
          <w:b/>
          <w:sz w:val="24"/>
          <w:szCs w:val="24"/>
        </w:rPr>
        <w:t>package</w:t>
      </w:r>
      <w:r>
        <w:t xml:space="preserve"> SIMF Conceptual Model::Mapping</w:t>
      </w:r>
    </w:p>
    <w:p w14:paraId="4DB6581A" w14:textId="77777777" w:rsidR="002B3E15" w:rsidRDefault="002B3E15" w:rsidP="002B3E15">
      <w:pPr>
        <w:pStyle w:val="Heading5"/>
      </w:pPr>
      <w:r>
        <w:t>Attributes</w:t>
      </w:r>
    </w:p>
    <w:p w14:paraId="675EBD6D" w14:textId="77777777" w:rsidR="002B3E15" w:rsidRDefault="002B3E15" w:rsidP="002B3E15">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2B3E15">
      <w:pPr>
        <w:pStyle w:val="BodyText"/>
      </w:pPr>
      <w:r>
        <w:t>Condition that must be TRUE for the mapping rule to apply.</w:t>
      </w:r>
    </w:p>
    <w:p w14:paraId="6B884539" w14:textId="77777777" w:rsidR="002B3E15" w:rsidRDefault="002B3E15" w:rsidP="002B3E15">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5D488A7" w14:textId="77777777" w:rsidR="002B3E15" w:rsidRDefault="002B3E15" w:rsidP="002B3E15">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14:paraId="258B4CB4" w14:textId="77777777" w:rsidR="002B3E15" w:rsidRDefault="002B3E15" w:rsidP="002B3E15">
      <w:pPr>
        <w:pStyle w:val="Heading5"/>
      </w:pPr>
      <w:r>
        <w:t>Associations</w:t>
      </w:r>
    </w:p>
    <w:p w14:paraId="6C0A6DA7" w14:textId="77777777" w:rsidR="002B3E15" w:rsidRDefault="002B3E15" w:rsidP="002B3E15">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2B3E15">
      <w:pPr>
        <w:pStyle w:val="BodyText"/>
      </w:pPr>
      <w:r>
        <w:t>Type that will be asserted for the end that is more specific than the type of a property or relationship. e.g. a unit type.</w:t>
      </w:r>
    </w:p>
    <w:p w14:paraId="7662C191" w14:textId="77777777" w:rsidR="002B3E15" w:rsidRDefault="002B3E15" w:rsidP="002B3E15"/>
    <w:p w14:paraId="45A8CB5D" w14:textId="77777777" w:rsidR="002B3E15" w:rsidRDefault="002B3E15" w:rsidP="002B3E15">
      <w:pPr>
        <w:pStyle w:val="Heading4"/>
      </w:pPr>
      <w:bookmarkStart w:id="188" w:name="_f73560bcb69b98854b78c16f10b9e480"/>
      <w:r>
        <w:t>Association Map Rule Type Assertion</w:t>
      </w:r>
      <w:bookmarkEnd w:id="188"/>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2B3E15">
      <w:pPr>
        <w:pStyle w:val="Code0"/>
      </w:pPr>
      <w:r w:rsidRPr="00043180">
        <w:rPr>
          <w:b/>
          <w:sz w:val="24"/>
          <w:szCs w:val="24"/>
        </w:rPr>
        <w:t>package</w:t>
      </w:r>
      <w:r>
        <w:t xml:space="preserve"> SIMF Conceptual Model::Mapping</w:t>
      </w:r>
    </w:p>
    <w:p w14:paraId="34B715CB" w14:textId="77777777" w:rsidR="002B3E15" w:rsidRDefault="002B3E15" w:rsidP="002B3E15">
      <w:pPr>
        <w:pStyle w:val="Heading5"/>
      </w:pPr>
      <w:r>
        <w:t>Association Ends</w:t>
      </w:r>
    </w:p>
    <w:p w14:paraId="6ECBE948" w14:textId="77777777" w:rsidR="002B3E15" w:rsidRDefault="002B3E15" w:rsidP="002B3E15">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2B3E15">
      <w:pPr>
        <w:pStyle w:val="BodyText"/>
      </w:pPr>
      <w:r>
        <w:t>Type that will be asserted for the end that is more specific than the type of a property or relationship. e.g. a unit type.</w:t>
      </w:r>
    </w:p>
    <w:p w14:paraId="56FA3ADC" w14:textId="77777777" w:rsidR="002B3E15" w:rsidRDefault="002B3E15" w:rsidP="002B3E15">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2B3E15">
      <w:pPr>
        <w:pStyle w:val="BodyText"/>
      </w:pPr>
      <w:r>
        <w:t>Map rule and that asserts a type</w:t>
      </w:r>
    </w:p>
    <w:p w14:paraId="177D063A" w14:textId="77777777" w:rsidR="002B3E15" w:rsidRDefault="002B3E15" w:rsidP="002B3E15"/>
    <w:p w14:paraId="32649EE9" w14:textId="77777777" w:rsidR="002B3E15" w:rsidRDefault="002B3E15" w:rsidP="002B3E15">
      <w:pPr>
        <w:pStyle w:val="Heading4"/>
      </w:pPr>
      <w:bookmarkStart w:id="189" w:name="_91103665260372b118a216a1491f090f"/>
      <w:r>
        <w:t>Association Mapped Property</w:t>
      </w:r>
      <w:bookmarkEnd w:id="189"/>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2B3E15">
      <w:pPr>
        <w:pStyle w:val="BodyText"/>
      </w:pPr>
      <w:r>
        <w:t>Type that is the source or target of the mapping</w:t>
      </w:r>
    </w:p>
    <w:p w14:paraId="4CD338C1" w14:textId="77777777" w:rsidR="002B3E15" w:rsidRDefault="002B3E15" w:rsidP="002B3E15">
      <w:pPr>
        <w:pStyle w:val="Code0"/>
      </w:pPr>
      <w:r w:rsidRPr="00043180">
        <w:rPr>
          <w:b/>
          <w:sz w:val="24"/>
          <w:szCs w:val="24"/>
        </w:rPr>
        <w:t>package</w:t>
      </w:r>
      <w:r>
        <w:t xml:space="preserve"> SIMF Conceptual Model::Mapping</w:t>
      </w:r>
    </w:p>
    <w:p w14:paraId="5E3529CA" w14:textId="77777777" w:rsidR="002B3E15" w:rsidRDefault="002B3E15" w:rsidP="002B3E15">
      <w:pPr>
        <w:pStyle w:val="Heading5"/>
      </w:pPr>
      <w:r>
        <w:t>Association Ends</w:t>
      </w:r>
    </w:p>
    <w:p w14:paraId="389116E1" w14:textId="77777777" w:rsidR="002B3E15" w:rsidRDefault="002B3E15" w:rsidP="002B3E15">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2B3E15">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2B3E15">
      <w:pPr>
        <w:pStyle w:val="BodyText"/>
      </w:pPr>
      <w:r>
        <w:lastRenderedPageBreak/>
        <w:t>Map rule end for a property</w:t>
      </w:r>
    </w:p>
    <w:p w14:paraId="157D2B1E" w14:textId="77777777" w:rsidR="002B3E15" w:rsidRDefault="002B3E15" w:rsidP="002B3E15"/>
    <w:p w14:paraId="7DEBCD79" w14:textId="77777777" w:rsidR="002B3E15" w:rsidRDefault="002B3E15" w:rsidP="002B3E15">
      <w:pPr>
        <w:pStyle w:val="Heading4"/>
      </w:pPr>
      <w:bookmarkStart w:id="190" w:name="_eef174571e8d59a0645d03d931fc78bf"/>
      <w:r>
        <w:t>Association Mapped Relationship</w:t>
      </w:r>
      <w:bookmarkEnd w:id="190"/>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2B3E15">
      <w:pPr>
        <w:pStyle w:val="Code0"/>
      </w:pPr>
      <w:r w:rsidRPr="00043180">
        <w:rPr>
          <w:b/>
          <w:sz w:val="24"/>
          <w:szCs w:val="24"/>
        </w:rPr>
        <w:t>package</w:t>
      </w:r>
      <w:r>
        <w:t xml:space="preserve"> SIMF Conceptual Model::Mapping</w:t>
      </w:r>
    </w:p>
    <w:p w14:paraId="7DE24F15" w14:textId="77777777" w:rsidR="002B3E15" w:rsidRDefault="002B3E15" w:rsidP="002B3E15">
      <w:pPr>
        <w:pStyle w:val="Heading5"/>
      </w:pPr>
      <w:r>
        <w:t>Association Ends</w:t>
      </w:r>
    </w:p>
    <w:p w14:paraId="6E00C7AC" w14:textId="77777777" w:rsidR="002B3E15" w:rsidRDefault="002B3E15" w:rsidP="002B3E15">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2B3E15">
      <w:pPr>
        <w:pStyle w:val="BodyText"/>
      </w:pPr>
      <w:r>
        <w:t>Defines a set of relationships to map to the other side of the mapping rule based on a relationship contained in the pattern.</w:t>
      </w:r>
    </w:p>
    <w:p w14:paraId="1F8813F8" w14:textId="77777777" w:rsidR="002B3E15" w:rsidRDefault="002B3E15" w:rsidP="002B3E15">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2B3E15">
      <w:pPr>
        <w:pStyle w:val="BodyText"/>
      </w:pPr>
      <w:r>
        <w:t>Relationship mapping end for a type</w:t>
      </w:r>
    </w:p>
    <w:p w14:paraId="4A616A63" w14:textId="77777777" w:rsidR="002B3E15" w:rsidRDefault="002B3E15" w:rsidP="002B3E15"/>
    <w:p w14:paraId="163B4391" w14:textId="77777777" w:rsidR="002B3E15" w:rsidRDefault="002B3E15" w:rsidP="002B3E15">
      <w:pPr>
        <w:pStyle w:val="Heading4"/>
      </w:pPr>
      <w:bookmarkStart w:id="191" w:name="_551417ad3c6e740d8b880bee8085a718"/>
      <w:r>
        <w:t>Class Mapping</w:t>
      </w:r>
      <w:bookmarkEnd w:id="191"/>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7A9BBEDB" w14:textId="77777777" w:rsidR="002B3E15" w:rsidRDefault="002B3E15" w:rsidP="002B3E15">
      <w:pPr>
        <w:pStyle w:val="BodyText"/>
      </w:pPr>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r>
        <w:br/>
        <w:t>A maps utilizing more specific types subsumes maps for more general types.</w:t>
      </w:r>
      <w:r>
        <w:br/>
        <w:t>Within a Mapping a Property Generalization Rule specifies that one pattern property is the subset of another.</w:t>
      </w:r>
    </w:p>
    <w:p w14:paraId="43F5C5B4" w14:textId="77777777" w:rsidR="002B3E15" w:rsidRDefault="002B3E15" w:rsidP="002B3E15">
      <w:pPr>
        <w:pStyle w:val="Heading5"/>
      </w:pPr>
      <w:r>
        <w:t>Direct Supertypes</w:t>
      </w:r>
    </w:p>
    <w:p w14:paraId="46AE64D4" w14:textId="77777777" w:rsidR="002B3E15" w:rsidRDefault="00AD48A1" w:rsidP="002B3E15">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2B3E15">
      <w:pPr>
        <w:pStyle w:val="Code0"/>
      </w:pPr>
      <w:r w:rsidRPr="00043180">
        <w:rPr>
          <w:b/>
          <w:sz w:val="24"/>
          <w:szCs w:val="24"/>
        </w:rPr>
        <w:t>package</w:t>
      </w:r>
      <w:r>
        <w:t xml:space="preserve"> SIMF Conceptual Model::Mapping</w:t>
      </w:r>
    </w:p>
    <w:p w14:paraId="75F91D52" w14:textId="77777777" w:rsidR="002B3E15" w:rsidRDefault="002B3E15" w:rsidP="002B3E15">
      <w:pPr>
        <w:pStyle w:val="Heading5"/>
      </w:pPr>
      <w:r>
        <w:t>Associations</w:t>
      </w:r>
    </w:p>
    <w:p w14:paraId="70E6CA5F" w14:textId="77777777" w:rsidR="002B3E15" w:rsidRDefault="002B3E15" w:rsidP="002B3E15">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2B3E15">
      <w:pPr>
        <w:pStyle w:val="BodyText"/>
      </w:pPr>
      <w:r>
        <w:t>Map rule that is asserted by a mapping.</w:t>
      </w:r>
    </w:p>
    <w:p w14:paraId="3CB62AF4" w14:textId="77777777" w:rsidR="002B3E15" w:rsidRDefault="002B3E15" w:rsidP="002B3E15"/>
    <w:p w14:paraId="339AA31D" w14:textId="77777777" w:rsidR="002B3E15" w:rsidRDefault="002B3E15" w:rsidP="002B3E15">
      <w:pPr>
        <w:pStyle w:val="Heading4"/>
      </w:pPr>
      <w:bookmarkStart w:id="192" w:name="_7decbae485fa9be88d63fca6f68547ec"/>
      <w:r>
        <w:t>Class Property End</w:t>
      </w:r>
      <w:bookmarkEnd w:id="192"/>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E706C85" w14:textId="77777777" w:rsidR="002B3E15" w:rsidRDefault="002B3E15" w:rsidP="002B3E15">
      <w:pPr>
        <w:pStyle w:val="BodyText"/>
      </w:pPr>
      <w:r>
        <w:t>An end of a map rule where the end maps a property of the mapping pattern, the elements bound to that property for each match of the pattern will be mapped.</w:t>
      </w:r>
      <w:r>
        <w:br/>
      </w:r>
    </w:p>
    <w:p w14:paraId="4A00141D" w14:textId="77777777" w:rsidR="002B3E15" w:rsidRDefault="002B3E15" w:rsidP="002B3E15">
      <w:pPr>
        <w:pStyle w:val="Heading5"/>
      </w:pPr>
      <w:r>
        <w:t>Direct Supertypes</w:t>
      </w:r>
    </w:p>
    <w:p w14:paraId="001088A9" w14:textId="77777777" w:rsidR="002B3E15" w:rsidRDefault="00AD48A1" w:rsidP="002B3E15">
      <w:pPr>
        <w:ind w:left="360"/>
      </w:pPr>
      <w:hyperlink w:anchor="_0d8a19bfafdae6e590a12e54ebcff122" w:history="1">
        <w:r w:rsidR="002B3E15">
          <w:rPr>
            <w:rStyle w:val="Hyperlink"/>
          </w:rPr>
          <w:t>Map Rule End</w:t>
        </w:r>
      </w:hyperlink>
    </w:p>
    <w:p w14:paraId="155772FF" w14:textId="77777777" w:rsidR="002B3E15" w:rsidRDefault="002B3E15" w:rsidP="002B3E15">
      <w:pPr>
        <w:pStyle w:val="Code0"/>
      </w:pPr>
      <w:r w:rsidRPr="00043180">
        <w:rPr>
          <w:b/>
          <w:sz w:val="24"/>
          <w:szCs w:val="24"/>
        </w:rPr>
        <w:t>package</w:t>
      </w:r>
      <w:r>
        <w:t xml:space="preserve"> SIMF Conceptual Model::Mapping</w:t>
      </w:r>
    </w:p>
    <w:p w14:paraId="56E34B92" w14:textId="77777777" w:rsidR="002B3E15" w:rsidRDefault="002B3E15" w:rsidP="002B3E15">
      <w:pPr>
        <w:pStyle w:val="Heading5"/>
      </w:pPr>
      <w:r>
        <w:t>Associations</w:t>
      </w:r>
    </w:p>
    <w:p w14:paraId="68D70A9B" w14:textId="77777777" w:rsidR="002B3E15" w:rsidRDefault="002B3E15" w:rsidP="002B3E15">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2B3E15"/>
    <w:p w14:paraId="3AC63BCA" w14:textId="77777777" w:rsidR="002B3E15" w:rsidRDefault="002B3E15" w:rsidP="002B3E15">
      <w:pPr>
        <w:pStyle w:val="Heading4"/>
      </w:pPr>
      <w:bookmarkStart w:id="193" w:name="_0b7a05e824fb351b47bcd9fe489fad6c"/>
      <w:r>
        <w:t>Association Representation</w:t>
      </w:r>
      <w:bookmarkEnd w:id="193"/>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2B3E15">
      <w:pPr>
        <w:pStyle w:val="Code0"/>
      </w:pPr>
      <w:r w:rsidRPr="00043180">
        <w:rPr>
          <w:b/>
          <w:sz w:val="24"/>
          <w:szCs w:val="24"/>
        </w:rPr>
        <w:t>package</w:t>
      </w:r>
      <w:r>
        <w:t xml:space="preserve"> SIMF Conceptual Model::Mapping</w:t>
      </w:r>
    </w:p>
    <w:p w14:paraId="65562953" w14:textId="77777777" w:rsidR="002B3E15" w:rsidRDefault="002B3E15" w:rsidP="002B3E15">
      <w:pPr>
        <w:pStyle w:val="Heading5"/>
      </w:pPr>
      <w:r>
        <w:lastRenderedPageBreak/>
        <w:t>Association Ends</w:t>
      </w:r>
    </w:p>
    <w:p w14:paraId="357C40FA" w14:textId="77777777" w:rsidR="002B3E15" w:rsidRDefault="002B3E15" w:rsidP="002B3E15">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2B3E15">
      <w:pPr>
        <w:pStyle w:val="BodyText"/>
      </w:pPr>
      <w:r>
        <w:t>The representation of a concept in a more specific form</w:t>
      </w:r>
    </w:p>
    <w:p w14:paraId="6A8C3E0F" w14:textId="77777777" w:rsidR="002B3E15" w:rsidRDefault="002B3E15" w:rsidP="002B3E15">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2B3E15"/>
    <w:p w14:paraId="272BA67F" w14:textId="77777777" w:rsidR="002B3E15" w:rsidRDefault="002B3E15" w:rsidP="002B3E15">
      <w:pPr>
        <w:pStyle w:val="Heading4"/>
      </w:pPr>
      <w:bookmarkStart w:id="194" w:name="_e2101d86d43ebb1c6717af7a9f48ebc1"/>
      <w:r>
        <w:t>Class Representation Rule</w:t>
      </w:r>
      <w:bookmarkEnd w:id="194"/>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9F2197" w14:textId="77777777" w:rsidR="002B3E15" w:rsidRDefault="002B3E15" w:rsidP="002B3E15">
      <w:pPr>
        <w:pStyle w:val="BodyText"/>
      </w:pPr>
      <w:r>
        <w:t>A representation rule states that the &lt;represented concept&gt;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14:paraId="03D87454" w14:textId="77777777" w:rsidR="002B3E15" w:rsidRDefault="002B3E15" w:rsidP="002B3E15">
      <w:pPr>
        <w:pStyle w:val="Heading5"/>
      </w:pPr>
      <w:r>
        <w:t>Direct Supertypes</w:t>
      </w:r>
    </w:p>
    <w:p w14:paraId="21F35F28" w14:textId="77777777" w:rsidR="002B3E15" w:rsidRDefault="00AD48A1" w:rsidP="002B3E15">
      <w:pPr>
        <w:ind w:left="360"/>
      </w:pPr>
      <w:hyperlink w:anchor="_82919e40af9ad2e13647e9d37bbf0956" w:history="1">
        <w:r w:rsidR="002B3E15">
          <w:rPr>
            <w:rStyle w:val="Hyperlink"/>
          </w:rPr>
          <w:t>Rule</w:t>
        </w:r>
      </w:hyperlink>
    </w:p>
    <w:p w14:paraId="1096548E" w14:textId="77777777" w:rsidR="002B3E15" w:rsidRDefault="002B3E15" w:rsidP="002B3E15">
      <w:pPr>
        <w:pStyle w:val="Code0"/>
      </w:pPr>
      <w:r w:rsidRPr="00043180">
        <w:rPr>
          <w:b/>
          <w:sz w:val="24"/>
          <w:szCs w:val="24"/>
        </w:rPr>
        <w:t>package</w:t>
      </w:r>
      <w:r>
        <w:t xml:space="preserve"> SIMF Conceptual Model::Mapping</w:t>
      </w:r>
    </w:p>
    <w:p w14:paraId="723688F3" w14:textId="77777777" w:rsidR="002B3E15" w:rsidRDefault="002B3E15" w:rsidP="002B3E15">
      <w:pPr>
        <w:pStyle w:val="Heading5"/>
      </w:pPr>
      <w:r>
        <w:t>Attributes</w:t>
      </w:r>
    </w:p>
    <w:p w14:paraId="3130C96A" w14:textId="77777777" w:rsidR="002B3E15" w:rsidRDefault="002B3E15" w:rsidP="002B3E15">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2B3E15">
      <w:pPr>
        <w:pStyle w:val="BodyText"/>
      </w:pPr>
      <w:r>
        <w:t>Condition that must be TRUE for the mapping rule to apply.</w:t>
      </w:r>
    </w:p>
    <w:p w14:paraId="5211516B" w14:textId="77777777" w:rsidR="002B3E15" w:rsidRDefault="002B3E15" w:rsidP="002B3E15">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7D6D5B3F" w14:textId="77777777" w:rsidR="002B3E15" w:rsidRDefault="002B3E15" w:rsidP="002B3E15">
      <w:pPr>
        <w:pStyle w:val="BodyText"/>
      </w:pPr>
      <w:r>
        <w:t>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675276DF" w14:textId="77777777" w:rsidR="002B3E15" w:rsidRDefault="002B3E15" w:rsidP="002B3E15">
      <w:pPr>
        <w:pStyle w:val="Heading5"/>
      </w:pPr>
      <w:r>
        <w:t>Associations</w:t>
      </w:r>
    </w:p>
    <w:p w14:paraId="61A733EF" w14:textId="77777777" w:rsidR="002B3E15" w:rsidRDefault="002B3E15" w:rsidP="002B3E15">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2B3E15">
      <w:pPr>
        <w:pStyle w:val="BodyText"/>
      </w:pPr>
      <w:r>
        <w:t>A more general or abstract concept that is being represented.</w:t>
      </w:r>
    </w:p>
    <w:p w14:paraId="60262B1C" w14:textId="77777777" w:rsidR="002B3E15" w:rsidRDefault="002B3E15" w:rsidP="002B3E15">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2B3E15">
      <w:pPr>
        <w:pStyle w:val="BodyText"/>
      </w:pPr>
      <w:r>
        <w:t>The representation of a concept in a more specific form</w:t>
      </w:r>
    </w:p>
    <w:p w14:paraId="384D48CE" w14:textId="77777777" w:rsidR="002B3E15" w:rsidRDefault="002B3E15" w:rsidP="002B3E15"/>
    <w:p w14:paraId="07EEE77F" w14:textId="77777777" w:rsidR="002B3E15" w:rsidRDefault="002B3E15" w:rsidP="002B3E15">
      <w:pPr>
        <w:pStyle w:val="Heading4"/>
      </w:pPr>
      <w:bookmarkStart w:id="195" w:name="_2deca1eb9ba5dadfc13b0bb2700bb02e"/>
      <w:r>
        <w:t>Association Represented Concept</w:t>
      </w:r>
      <w:bookmarkEnd w:id="195"/>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2B3E15">
      <w:pPr>
        <w:pStyle w:val="Code0"/>
      </w:pPr>
      <w:r w:rsidRPr="00043180">
        <w:rPr>
          <w:b/>
          <w:sz w:val="24"/>
          <w:szCs w:val="24"/>
        </w:rPr>
        <w:t>package</w:t>
      </w:r>
      <w:r>
        <w:t xml:space="preserve"> SIMF Conceptual Model::Mapping</w:t>
      </w:r>
    </w:p>
    <w:p w14:paraId="215D51C2" w14:textId="77777777" w:rsidR="002B3E15" w:rsidRDefault="002B3E15" w:rsidP="002B3E15">
      <w:pPr>
        <w:pStyle w:val="Heading5"/>
      </w:pPr>
      <w:r>
        <w:t>Association Ends</w:t>
      </w:r>
    </w:p>
    <w:p w14:paraId="1416496F" w14:textId="77777777" w:rsidR="002B3E15" w:rsidRDefault="002B3E15" w:rsidP="002B3E15">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2B3E15">
      <w:pPr>
        <w:pStyle w:val="BodyText"/>
      </w:pPr>
      <w:r>
        <w:t>A more general or abstract concept that is being represented.</w:t>
      </w:r>
    </w:p>
    <w:p w14:paraId="0170C9A8" w14:textId="77777777" w:rsidR="002B3E15" w:rsidRDefault="002B3E15" w:rsidP="002B3E15">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2B3E15"/>
    <w:p w14:paraId="71F07699" w14:textId="77777777" w:rsidR="002B3E15" w:rsidRDefault="002B3E15" w:rsidP="002B3E15">
      <w:pPr>
        <w:pStyle w:val="Heading4"/>
      </w:pPr>
      <w:bookmarkStart w:id="196" w:name="_f7d454ad9e5925135bec3fd5cdc0a2de"/>
      <w:r>
        <w:t>Association To Map Rule</w:t>
      </w:r>
      <w:bookmarkEnd w:id="196"/>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2B3E15">
      <w:pPr>
        <w:pStyle w:val="Code0"/>
      </w:pPr>
      <w:r w:rsidRPr="00043180">
        <w:rPr>
          <w:b/>
          <w:sz w:val="24"/>
          <w:szCs w:val="24"/>
        </w:rPr>
        <w:t>package</w:t>
      </w:r>
      <w:r>
        <w:t xml:space="preserve"> SIMF Conceptual Model::Mapping</w:t>
      </w:r>
    </w:p>
    <w:p w14:paraId="52313CB3" w14:textId="77777777" w:rsidR="002B3E15" w:rsidRDefault="002B3E15" w:rsidP="002B3E15">
      <w:pPr>
        <w:pStyle w:val="Heading5"/>
      </w:pPr>
      <w:r>
        <w:t>Association Ends</w:t>
      </w:r>
    </w:p>
    <w:p w14:paraId="45F2757F" w14:textId="77777777" w:rsidR="002B3E15" w:rsidRDefault="002B3E15" w:rsidP="002B3E15">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2B3E15">
      <w:pPr>
        <w:pStyle w:val="BodyText"/>
      </w:pPr>
      <w:r>
        <w:t>One end of a mapping, to be used for more abstract end.</w:t>
      </w:r>
    </w:p>
    <w:p w14:paraId="65B2BC19" w14:textId="77777777" w:rsidR="002B3E15" w:rsidRDefault="002B3E15" w:rsidP="002B3E15">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2B3E15">
      <w:pPr>
        <w:pStyle w:val="BodyText"/>
      </w:pPr>
      <w:r>
        <w:lastRenderedPageBreak/>
        <w:t>Mapping rule owning a "to" end.</w:t>
      </w:r>
    </w:p>
    <w:p w14:paraId="7A647DCC" w14:textId="77777777" w:rsidR="002B3E15" w:rsidRDefault="002B3E15" w:rsidP="002B3E15"/>
    <w:p w14:paraId="7C3AEBF3" w14:textId="77777777" w:rsidR="002B3E15" w:rsidRDefault="002B3E15" w:rsidP="002B3E15">
      <w:pPr>
        <w:pStyle w:val="Heading4"/>
      </w:pPr>
      <w:bookmarkStart w:id="197" w:name="_2d6f605b4614a2c3324d5d7f1fe4743a"/>
      <w:r>
        <w:t>Class Type End</w:t>
      </w:r>
      <w:bookmarkEnd w:id="197"/>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7B7AB865" w14:textId="77777777" w:rsidR="002B3E15" w:rsidRDefault="002B3E15" w:rsidP="002B3E15">
      <w:pPr>
        <w:pStyle w:val="BodyText"/>
      </w:pPr>
      <w:r>
        <w:t>An end of a map rule where the end maps to a relationship, the instances of the relationship between the properties will be mapped.</w:t>
      </w:r>
      <w:r>
        <w:br/>
        <w:t>The relationship must be defined in one of the &lt;mapped pattern&gt;s of the mapping.</w:t>
      </w:r>
    </w:p>
    <w:p w14:paraId="2E00E2EB" w14:textId="77777777" w:rsidR="002B3E15" w:rsidRDefault="002B3E15" w:rsidP="002B3E15">
      <w:pPr>
        <w:pStyle w:val="Heading5"/>
      </w:pPr>
      <w:r>
        <w:t>Direct Supertypes</w:t>
      </w:r>
    </w:p>
    <w:p w14:paraId="730E1E52" w14:textId="77777777" w:rsidR="002B3E15" w:rsidRDefault="00AD48A1" w:rsidP="002B3E15">
      <w:pPr>
        <w:ind w:left="360"/>
      </w:pPr>
      <w:hyperlink w:anchor="_0d8a19bfafdae6e590a12e54ebcff122" w:history="1">
        <w:r w:rsidR="002B3E15">
          <w:rPr>
            <w:rStyle w:val="Hyperlink"/>
          </w:rPr>
          <w:t>Map Rule End</w:t>
        </w:r>
      </w:hyperlink>
    </w:p>
    <w:p w14:paraId="7FAE1E88" w14:textId="77777777" w:rsidR="002B3E15" w:rsidRDefault="002B3E15" w:rsidP="002B3E15">
      <w:pPr>
        <w:pStyle w:val="Code0"/>
      </w:pPr>
      <w:r w:rsidRPr="00043180">
        <w:rPr>
          <w:b/>
          <w:sz w:val="24"/>
          <w:szCs w:val="24"/>
        </w:rPr>
        <w:t>package</w:t>
      </w:r>
      <w:r>
        <w:t xml:space="preserve"> SIMF Conceptual Model::Mapping</w:t>
      </w:r>
    </w:p>
    <w:p w14:paraId="55D6333A" w14:textId="77777777" w:rsidR="002B3E15" w:rsidRDefault="002B3E15" w:rsidP="002B3E15">
      <w:pPr>
        <w:pStyle w:val="Heading5"/>
      </w:pPr>
      <w:r>
        <w:t>Associations</w:t>
      </w:r>
    </w:p>
    <w:p w14:paraId="15782099" w14:textId="77777777" w:rsidR="002B3E15" w:rsidRDefault="002B3E15" w:rsidP="002B3E15">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2B3E15">
      <w:pPr>
        <w:pStyle w:val="BodyText"/>
      </w:pPr>
      <w:r>
        <w:t>Defines a set of relationships to map to the other side of the mapping rule based on a relationship contained in the pattern.</w:t>
      </w:r>
    </w:p>
    <w:p w14:paraId="2E13B463" w14:textId="77777777" w:rsidR="002B3E15" w:rsidRDefault="002B3E15" w:rsidP="002B3E15"/>
    <w:p w14:paraId="44FC04E5" w14:textId="77777777" w:rsidR="002B3E15" w:rsidRDefault="002B3E15" w:rsidP="002B3E15">
      <w:pPr>
        <w:spacing w:after="200" w:line="276" w:lineRule="auto"/>
        <w:rPr>
          <w:b/>
          <w:bCs/>
          <w:color w:val="365F91"/>
          <w:sz w:val="40"/>
          <w:szCs w:val="40"/>
        </w:rPr>
      </w:pPr>
      <w:r>
        <w:br w:type="page"/>
      </w:r>
    </w:p>
    <w:p w14:paraId="1354913F" w14:textId="77777777" w:rsidR="002B3E15" w:rsidRDefault="002B3E15" w:rsidP="002B3E15">
      <w:pPr>
        <w:pStyle w:val="Heading3"/>
      </w:pPr>
      <w:bookmarkStart w:id="198" w:name="_Toc451683749"/>
      <w:r>
        <w:lastRenderedPageBreak/>
        <w:t>SIMF Conceptual Model::Patterns</w:t>
      </w:r>
      <w:bookmarkEnd w:id="198"/>
    </w:p>
    <w:p w14:paraId="2E54DF60" w14:textId="77777777" w:rsidR="002B3E15" w:rsidRDefault="002B3E15" w:rsidP="002B3E15">
      <w:pPr>
        <w:pStyle w:val="BodyText"/>
      </w:pPr>
      <w:r>
        <w:t>Templates are patterns that may then be expressed as instances of the pattern.</w:t>
      </w:r>
    </w:p>
    <w:p w14:paraId="090A3647" w14:textId="77777777" w:rsidR="002B3E15" w:rsidRDefault="002B3E15" w:rsidP="002B3E15">
      <w:pPr>
        <w:pStyle w:val="Heading4"/>
      </w:pPr>
      <w:r>
        <w:t>Diagram: Patterns</w:t>
      </w:r>
    </w:p>
    <w:p w14:paraId="67D0F172" w14:textId="77777777" w:rsidR="002B3E15" w:rsidRDefault="002B3E15" w:rsidP="002B3E15">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1"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2B3E15">
      <w:r>
        <w:t xml:space="preserve"> </w:t>
      </w:r>
    </w:p>
    <w:p w14:paraId="588AF39B" w14:textId="77777777" w:rsidR="002B3E15" w:rsidRDefault="002B3E15" w:rsidP="002B3E15"/>
    <w:p w14:paraId="65B06749" w14:textId="77777777" w:rsidR="002B3E15" w:rsidRDefault="002B3E15" w:rsidP="002B3E15">
      <w:pPr>
        <w:pStyle w:val="Heading4"/>
      </w:pPr>
      <w:bookmarkStart w:id="199" w:name="_1e33feddacadc61f30aaafa02fe01139"/>
      <w:r>
        <w:t>Association Map rules</w:t>
      </w:r>
      <w:bookmarkEnd w:id="19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2B3E15">
      <w:pPr>
        <w:pStyle w:val="Code0"/>
      </w:pPr>
      <w:r w:rsidRPr="00043180">
        <w:rPr>
          <w:b/>
          <w:sz w:val="24"/>
          <w:szCs w:val="24"/>
        </w:rPr>
        <w:t>package</w:t>
      </w:r>
      <w:r>
        <w:t xml:space="preserve"> SIMF Conceptual Model::Patterns</w:t>
      </w:r>
    </w:p>
    <w:p w14:paraId="68802DFF" w14:textId="77777777" w:rsidR="002B3E15" w:rsidRDefault="002B3E15" w:rsidP="002B3E15">
      <w:pPr>
        <w:pStyle w:val="Heading5"/>
      </w:pPr>
      <w:r>
        <w:t>Association Ends</w:t>
      </w:r>
    </w:p>
    <w:p w14:paraId="18717431" w14:textId="77777777" w:rsidR="002B3E15" w:rsidRDefault="002B3E15" w:rsidP="002B3E15">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2B3E15">
      <w:pPr>
        <w:pStyle w:val="BodyText"/>
      </w:pPr>
      <w:r>
        <w:t>Map rule that is asserted by a mapping.</w:t>
      </w:r>
    </w:p>
    <w:p w14:paraId="6F1A9606" w14:textId="77777777" w:rsidR="002B3E15" w:rsidRDefault="002B3E15" w:rsidP="002B3E15">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2B3E15">
      <w:pPr>
        <w:pStyle w:val="BodyText"/>
      </w:pPr>
      <w:r>
        <w:t>Mapping containing a map rule.</w:t>
      </w:r>
    </w:p>
    <w:p w14:paraId="4673CF24" w14:textId="77777777" w:rsidR="002B3E15" w:rsidRDefault="002B3E15" w:rsidP="002B3E15"/>
    <w:p w14:paraId="63DE7271" w14:textId="77777777" w:rsidR="002B3E15" w:rsidRDefault="002B3E15" w:rsidP="002B3E15">
      <w:pPr>
        <w:pStyle w:val="Heading4"/>
      </w:pPr>
      <w:bookmarkStart w:id="200" w:name="_8d9c945b6f864c34fdd7a91d4d62755f"/>
      <w:r>
        <w:lastRenderedPageBreak/>
        <w:t>Class Pattern</w:t>
      </w:r>
      <w:bookmarkEnd w:id="200"/>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67D93523" w14:textId="77777777" w:rsidR="002B3E15" w:rsidRDefault="002B3E15" w:rsidP="002B3E15">
      <w:pPr>
        <w:pStyle w:val="BodyText"/>
      </w:pPr>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2B3E15">
      <w:pPr>
        <w:pStyle w:val="Heading5"/>
      </w:pPr>
      <w:r>
        <w:t>Direct Supertypes</w:t>
      </w:r>
    </w:p>
    <w:p w14:paraId="124C3E9D" w14:textId="77777777" w:rsidR="002B3E15" w:rsidRDefault="00AD48A1" w:rsidP="002B3E15">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2B3E15">
      <w:pPr>
        <w:pStyle w:val="Code0"/>
      </w:pPr>
      <w:r w:rsidRPr="00043180">
        <w:rPr>
          <w:b/>
          <w:sz w:val="24"/>
          <w:szCs w:val="24"/>
        </w:rPr>
        <w:t>package</w:t>
      </w:r>
      <w:r>
        <w:t xml:space="preserve"> SIMF Conceptual Model::Patterns</w:t>
      </w:r>
    </w:p>
    <w:p w14:paraId="4179D3E9" w14:textId="77777777" w:rsidR="002B3E15" w:rsidRDefault="002B3E15" w:rsidP="002B3E15">
      <w:pPr>
        <w:pStyle w:val="Heading5"/>
      </w:pPr>
      <w:r>
        <w:t>Associations</w:t>
      </w:r>
    </w:p>
    <w:p w14:paraId="79C35946" w14:textId="77777777" w:rsidR="002B3E15" w:rsidRDefault="002B3E15" w:rsidP="002B3E15">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2B3E15">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2B3E15">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2B3E15"/>
    <w:p w14:paraId="1A37EE29" w14:textId="77777777" w:rsidR="002B3E15" w:rsidRDefault="002B3E15" w:rsidP="002B3E15">
      <w:pPr>
        <w:pStyle w:val="Heading4"/>
      </w:pPr>
      <w:bookmarkStart w:id="201" w:name="_1ca0eead3b0232123ed6f8fbaf154524"/>
      <w:r>
        <w:t>Association Pattern Properties</w:t>
      </w:r>
      <w:bookmarkEnd w:id="201"/>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2B3E15">
      <w:pPr>
        <w:pStyle w:val="Code0"/>
      </w:pPr>
      <w:r w:rsidRPr="00043180">
        <w:rPr>
          <w:b/>
          <w:sz w:val="24"/>
          <w:szCs w:val="24"/>
        </w:rPr>
        <w:t>package</w:t>
      </w:r>
      <w:r>
        <w:t xml:space="preserve"> SIMF Conceptual Model::Patterns</w:t>
      </w:r>
    </w:p>
    <w:p w14:paraId="3097B931" w14:textId="77777777" w:rsidR="002B3E15" w:rsidRDefault="002B3E15" w:rsidP="002B3E15">
      <w:pPr>
        <w:pStyle w:val="Heading5"/>
      </w:pPr>
      <w:r>
        <w:t>Association Ends</w:t>
      </w:r>
    </w:p>
    <w:p w14:paraId="47A8613F" w14:textId="77777777" w:rsidR="002B3E15" w:rsidRDefault="002B3E15" w:rsidP="002B3E15">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2B3E15">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2B3E15"/>
    <w:p w14:paraId="285CCE35" w14:textId="77777777" w:rsidR="002B3E15" w:rsidRDefault="002B3E15" w:rsidP="002B3E15">
      <w:pPr>
        <w:pStyle w:val="Heading4"/>
      </w:pPr>
      <w:bookmarkStart w:id="202" w:name="_4d83e476040c7444758dda440d3096fc"/>
      <w:r>
        <w:t>Class Pattern property</w:t>
      </w:r>
      <w:bookmarkEnd w:id="202"/>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0B5F8406" w14:textId="77777777" w:rsidR="002B3E15" w:rsidRDefault="002B3E15" w:rsidP="002B3E15">
      <w:pPr>
        <w:pStyle w:val="BodyText"/>
      </w:pPr>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6A589991" w14:textId="77777777" w:rsidR="002B3E15" w:rsidRDefault="002B3E15" w:rsidP="002B3E15">
      <w:pPr>
        <w:pStyle w:val="Heading5"/>
      </w:pPr>
      <w:r>
        <w:t>Direct Supertypes</w:t>
      </w:r>
    </w:p>
    <w:p w14:paraId="64084323" w14:textId="77777777" w:rsidR="002B3E15" w:rsidRDefault="00AD48A1" w:rsidP="002B3E15">
      <w:pPr>
        <w:ind w:left="360"/>
      </w:pPr>
      <w:hyperlink w:anchor="_aec2b4f875c8e48059ff0f3cf4fdb05d" w:history="1">
        <w:r w:rsidR="002B3E15">
          <w:rPr>
            <w:rStyle w:val="Hyperlink"/>
          </w:rPr>
          <w:t>Property</w:t>
        </w:r>
      </w:hyperlink>
    </w:p>
    <w:p w14:paraId="2C049266" w14:textId="77777777" w:rsidR="002B3E15" w:rsidRDefault="002B3E15" w:rsidP="002B3E15">
      <w:pPr>
        <w:pStyle w:val="Code0"/>
      </w:pPr>
      <w:r w:rsidRPr="00043180">
        <w:rPr>
          <w:b/>
          <w:sz w:val="24"/>
          <w:szCs w:val="24"/>
        </w:rPr>
        <w:t>package</w:t>
      </w:r>
      <w:r>
        <w:t xml:space="preserve"> SIMF Conceptual Model::Patterns</w:t>
      </w:r>
    </w:p>
    <w:p w14:paraId="4671101F" w14:textId="77777777" w:rsidR="002B3E15" w:rsidRDefault="002B3E15" w:rsidP="002B3E15">
      <w:pPr>
        <w:pStyle w:val="Heading5"/>
      </w:pPr>
      <w:r>
        <w:t>Attributes</w:t>
      </w:r>
    </w:p>
    <w:p w14:paraId="7A845085" w14:textId="77777777" w:rsidR="002B3E15" w:rsidRDefault="002B3E15" w:rsidP="002B3E15">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411207A9" w14:textId="77777777" w:rsidR="002B3E15" w:rsidRDefault="002B3E15" w:rsidP="002B3E15">
      <w:pPr>
        <w:pStyle w:val="BodyText"/>
      </w:pPr>
      <w:r>
        <w:t>A property may define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Quantifier should not be stated at the same time as strength.</w:t>
      </w:r>
      <w:r>
        <w:br/>
      </w:r>
    </w:p>
    <w:p w14:paraId="6BBCB648" w14:textId="77777777" w:rsidR="002B3E15" w:rsidRDefault="002B3E15" w:rsidP="002B3E15">
      <w:pPr>
        <w:pStyle w:val="BodyText2"/>
      </w:pPr>
      <w:r>
        <w:rPr>
          <w:noProof/>
          <w:lang w:bidi="ar-SA"/>
        </w:rPr>
        <w:lastRenderedPageBreak/>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2B3E15">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2B3E15">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2B3E15">
      <w:pPr>
        <w:pStyle w:val="BodyText"/>
      </w:pPr>
      <w:r>
        <w:t>True if the property is on the boundary of the pattern and connectible (may have relationships) external to the pattern. e.g. "Port"</w:t>
      </w:r>
    </w:p>
    <w:p w14:paraId="1CB0FC17" w14:textId="77777777" w:rsidR="002B3E15" w:rsidRDefault="002B3E15" w:rsidP="002B3E15">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2B3E15">
      <w:pPr>
        <w:pStyle w:val="BodyText"/>
      </w:pPr>
      <w:r>
        <w:t>&lt;strength&gt; defines the behavior of an element with respect to a pattern - how it impacts the selection, evaluation or assertion of the pattern.</w:t>
      </w:r>
    </w:p>
    <w:p w14:paraId="0E024218" w14:textId="77777777" w:rsidR="002B3E15" w:rsidRDefault="002B3E15" w:rsidP="002B3E15">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2B3E15">
      <w:pPr>
        <w:pStyle w:val="BodyText"/>
      </w:pPr>
      <w:r>
        <w:t>If true, Element must be explicitly asserted as the indicted type, not derived or inferred from a supertype or super property.</w:t>
      </w:r>
    </w:p>
    <w:p w14:paraId="4299EB6A" w14:textId="77777777" w:rsidR="002B3E15" w:rsidRDefault="002B3E15" w:rsidP="002B3E15">
      <w:pPr>
        <w:pStyle w:val="Heading5"/>
      </w:pPr>
      <w:r>
        <w:t>Associations</w:t>
      </w:r>
    </w:p>
    <w:p w14:paraId="25E9259D" w14:textId="77777777" w:rsidR="002B3E15" w:rsidRDefault="002B3E15" w:rsidP="002B3E15">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2B3E15">
      <w:pPr>
        <w:pStyle w:val="BodyText"/>
      </w:pPr>
      <w:r>
        <w:t>Condition that must be true for all things bound to a pattern property.</w:t>
      </w:r>
    </w:p>
    <w:p w14:paraId="5B2165C6" w14:textId="77777777" w:rsidR="002B3E15" w:rsidRDefault="002B3E15" w:rsidP="002B3E15">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2B3E15">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595D72A7" w14:textId="77777777"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14:paraId="7104445C" w14:textId="77777777" w:rsidR="002B3E15" w:rsidRDefault="002B3E15" w:rsidP="002B3E15"/>
    <w:p w14:paraId="4BBF7981" w14:textId="77777777" w:rsidR="002B3E15" w:rsidRDefault="002B3E15" w:rsidP="002B3E15">
      <w:pPr>
        <w:pStyle w:val="Heading4"/>
      </w:pPr>
      <w:bookmarkStart w:id="203" w:name="_88c8353fb9ab1ed04bc03529cb58d117"/>
      <w:r>
        <w:t>Association Pattern Property Computation</w:t>
      </w:r>
      <w:bookmarkEnd w:id="203"/>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2B3E15">
      <w:pPr>
        <w:pStyle w:val="BodyText"/>
      </w:pPr>
      <w:r>
        <w:t>Pattern Computation</w:t>
      </w:r>
    </w:p>
    <w:p w14:paraId="582C8F83" w14:textId="77777777" w:rsidR="002B3E15" w:rsidRDefault="002B3E15" w:rsidP="002B3E15">
      <w:pPr>
        <w:pStyle w:val="Code0"/>
      </w:pPr>
      <w:r w:rsidRPr="00043180">
        <w:rPr>
          <w:b/>
          <w:sz w:val="24"/>
          <w:szCs w:val="24"/>
        </w:rPr>
        <w:t>package</w:t>
      </w:r>
      <w:r>
        <w:t xml:space="preserve"> SIMF Conceptual Model::Patterns</w:t>
      </w:r>
    </w:p>
    <w:p w14:paraId="408A7493" w14:textId="77777777" w:rsidR="002B3E15" w:rsidRDefault="002B3E15" w:rsidP="002B3E15">
      <w:pPr>
        <w:pStyle w:val="Heading5"/>
      </w:pPr>
      <w:r>
        <w:t>Association Ends</w:t>
      </w:r>
    </w:p>
    <w:p w14:paraId="1AA6F908" w14:textId="77777777" w:rsidR="002B3E15" w:rsidRDefault="002B3E15" w:rsidP="002B3E15">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2B3E15">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7A43045F" w14:textId="77777777"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14:paraId="780BB4C2" w14:textId="77777777" w:rsidR="002B3E15" w:rsidRDefault="002B3E15" w:rsidP="002B3E15"/>
    <w:p w14:paraId="7422673E" w14:textId="77777777" w:rsidR="002B3E15" w:rsidRDefault="002B3E15" w:rsidP="002B3E15">
      <w:pPr>
        <w:pStyle w:val="Heading4"/>
      </w:pPr>
      <w:bookmarkStart w:id="204" w:name="_7599beda0018fb569fe56bf609010246"/>
      <w:r>
        <w:t>Association Pattern Property Condition</w:t>
      </w:r>
      <w:bookmarkEnd w:id="204"/>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2B3E15">
      <w:pPr>
        <w:pStyle w:val="Code0"/>
      </w:pPr>
      <w:r w:rsidRPr="00043180">
        <w:rPr>
          <w:b/>
          <w:sz w:val="24"/>
          <w:szCs w:val="24"/>
        </w:rPr>
        <w:t>package</w:t>
      </w:r>
      <w:r>
        <w:t xml:space="preserve"> SIMF Conceptual Model::Patterns</w:t>
      </w:r>
    </w:p>
    <w:p w14:paraId="2BADDBF6" w14:textId="77777777" w:rsidR="002B3E15" w:rsidRDefault="002B3E15" w:rsidP="002B3E15">
      <w:pPr>
        <w:pStyle w:val="Heading5"/>
      </w:pPr>
      <w:r>
        <w:t>Association Ends</w:t>
      </w:r>
    </w:p>
    <w:p w14:paraId="47DC3CFD" w14:textId="77777777" w:rsidR="002B3E15" w:rsidRDefault="002B3E15" w:rsidP="002B3E15">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2B3E15">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2B3E15">
      <w:pPr>
        <w:pStyle w:val="BodyText"/>
      </w:pPr>
      <w:r>
        <w:t>Condition that must be true for all things bound to a pattern property.</w:t>
      </w:r>
    </w:p>
    <w:p w14:paraId="185879B3" w14:textId="77777777" w:rsidR="002B3E15" w:rsidRDefault="002B3E15" w:rsidP="002B3E15"/>
    <w:p w14:paraId="15417895" w14:textId="77777777" w:rsidR="002B3E15" w:rsidRDefault="002B3E15" w:rsidP="002B3E15">
      <w:pPr>
        <w:pStyle w:val="Heading4"/>
      </w:pPr>
      <w:bookmarkStart w:id="205" w:name="_f81964c3ea1d96486073fdffcbb6fe29"/>
      <w:r>
        <w:lastRenderedPageBreak/>
        <w:t>Class Pattern Property Subset</w:t>
      </w:r>
      <w:bookmarkEnd w:id="205"/>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BBBBA95" w14:textId="77777777" w:rsidR="002B3E15" w:rsidRDefault="002B3E15" w:rsidP="002B3E15">
      <w:pPr>
        <w:pStyle w:val="BodyText"/>
      </w:pPr>
      <w:r>
        <w:t>In a pattern or mapping rule, defines a property that represents a subset of another property. The subset may be constrained by a more specific type, expressions or required cardinalities.</w:t>
      </w:r>
      <w:r>
        <w:br/>
      </w:r>
    </w:p>
    <w:p w14:paraId="3BF1A06C" w14:textId="77777777" w:rsidR="002B3E15" w:rsidRDefault="002B3E15" w:rsidP="002B3E15">
      <w:pPr>
        <w:pStyle w:val="Heading5"/>
      </w:pPr>
      <w:r>
        <w:t>Direct Supertypes</w:t>
      </w:r>
    </w:p>
    <w:p w14:paraId="3FA43536" w14:textId="77777777" w:rsidR="002B3E15" w:rsidRDefault="00AD48A1" w:rsidP="002B3E15">
      <w:pPr>
        <w:ind w:left="360"/>
      </w:pPr>
      <w:hyperlink w:anchor="_8453c07e3c7aaeab8e715f3569b782ab" w:history="1">
        <w:r w:rsidR="002B3E15">
          <w:rPr>
            <w:rStyle w:val="Hyperlink"/>
          </w:rPr>
          <w:t>Property Generalization Constraint</w:t>
        </w:r>
      </w:hyperlink>
    </w:p>
    <w:p w14:paraId="199A3AA0" w14:textId="77777777" w:rsidR="002B3E15" w:rsidRDefault="002B3E15" w:rsidP="002B3E15">
      <w:pPr>
        <w:pStyle w:val="Code0"/>
      </w:pPr>
      <w:r w:rsidRPr="00043180">
        <w:rPr>
          <w:b/>
          <w:sz w:val="24"/>
          <w:szCs w:val="24"/>
        </w:rPr>
        <w:t>package</w:t>
      </w:r>
      <w:r>
        <w:t xml:space="preserve"> SIMF Conceptual Model::Patterns</w:t>
      </w:r>
    </w:p>
    <w:p w14:paraId="4CC7D614" w14:textId="77777777" w:rsidR="002B3E15" w:rsidRDefault="002B3E15" w:rsidP="002B3E15">
      <w:pPr>
        <w:pStyle w:val="Heading5"/>
      </w:pPr>
      <w:r>
        <w:t>Attributes</w:t>
      </w:r>
    </w:p>
    <w:p w14:paraId="296CA1D2" w14:textId="77777777" w:rsidR="002B3E15" w:rsidRDefault="002B3E15" w:rsidP="002B3E15">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2B3E15">
      <w:pPr>
        <w:pStyle w:val="BodyText"/>
      </w:pPr>
      <w:r>
        <w:t>True if the subset should be populated only if no other subsets have been populated.</w:t>
      </w:r>
    </w:p>
    <w:p w14:paraId="65204670" w14:textId="77777777" w:rsidR="002B3E15" w:rsidRDefault="002B3E15" w:rsidP="002B3E15">
      <w:pPr>
        <w:pStyle w:val="Heading5"/>
      </w:pPr>
      <w:r>
        <w:t>Associations</w:t>
      </w:r>
    </w:p>
    <w:p w14:paraId="223B1420" w14:textId="77777777" w:rsidR="002B3E15" w:rsidRDefault="002B3E15" w:rsidP="002B3E15">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2B3E15"/>
    <w:p w14:paraId="76550C9E" w14:textId="77777777" w:rsidR="002B3E15" w:rsidRDefault="002B3E15" w:rsidP="002B3E15">
      <w:pPr>
        <w:pStyle w:val="Heading4"/>
      </w:pPr>
      <w:bookmarkStart w:id="206" w:name="_ef18e024624b062995d1bb5acd223c15"/>
      <w:r>
        <w:t>Class Pattern Relationship</w:t>
      </w:r>
      <w:bookmarkEnd w:id="206"/>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2B3E15">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2B3E15">
      <w:pPr>
        <w:pStyle w:val="Heading5"/>
      </w:pPr>
      <w:r>
        <w:t>Direct Supertypes</w:t>
      </w:r>
    </w:p>
    <w:p w14:paraId="041BF180" w14:textId="77777777" w:rsidR="002B3E15" w:rsidRDefault="00AD48A1" w:rsidP="002B3E15">
      <w:pPr>
        <w:ind w:left="360"/>
      </w:pPr>
      <w:hyperlink w:anchor="_f7a7f80baaeb7cc3f36c45e96eacd166" w:history="1">
        <w:r w:rsidR="002B3E15">
          <w:rPr>
            <w:rStyle w:val="Hyperlink"/>
          </w:rPr>
          <w:t>Relationship</w:t>
        </w:r>
      </w:hyperlink>
    </w:p>
    <w:p w14:paraId="3F0C5CD8" w14:textId="77777777" w:rsidR="002B3E15" w:rsidRDefault="002B3E15" w:rsidP="002B3E15">
      <w:pPr>
        <w:pStyle w:val="Code0"/>
      </w:pPr>
      <w:r w:rsidRPr="00043180">
        <w:rPr>
          <w:b/>
          <w:sz w:val="24"/>
          <w:szCs w:val="24"/>
        </w:rPr>
        <w:t>package</w:t>
      </w:r>
      <w:r>
        <w:t xml:space="preserve"> SIMF Conceptual Model::Patterns</w:t>
      </w:r>
    </w:p>
    <w:p w14:paraId="58529DCA" w14:textId="77777777" w:rsidR="002B3E15" w:rsidRDefault="002B3E15" w:rsidP="002B3E15">
      <w:pPr>
        <w:pStyle w:val="Heading5"/>
      </w:pPr>
      <w:r>
        <w:t>Attributes</w:t>
      </w:r>
    </w:p>
    <w:p w14:paraId="747C279F" w14:textId="77777777" w:rsidR="002B3E15" w:rsidRDefault="002B3E15" w:rsidP="002B3E15">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2B3E15">
      <w:pPr>
        <w:pStyle w:val="BodyText"/>
      </w:pPr>
      <w:r>
        <w:t>&lt;strength&gt; defines the behavior of an element with respect to a pattern - how it impacts the selection, evaluation or assertion of the pattern.</w:t>
      </w:r>
    </w:p>
    <w:p w14:paraId="2255E7A8" w14:textId="77777777" w:rsidR="002B3E15" w:rsidRDefault="002B3E15" w:rsidP="002B3E15">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2B3E15">
      <w:pPr>
        <w:pStyle w:val="BodyText"/>
      </w:pPr>
      <w:r>
        <w:t>If true, Element must be explicitly asserted as the indicted type, not derived or inferred from a supertype or super property.</w:t>
      </w:r>
    </w:p>
    <w:p w14:paraId="51062D10" w14:textId="77777777" w:rsidR="002B3E15" w:rsidRDefault="002B3E15" w:rsidP="002B3E15">
      <w:pPr>
        <w:pStyle w:val="Heading5"/>
      </w:pPr>
      <w:r>
        <w:t>Associations</w:t>
      </w:r>
    </w:p>
    <w:p w14:paraId="74FB96ED" w14:textId="77777777" w:rsidR="002B3E15" w:rsidRDefault="002B3E15" w:rsidP="002B3E15">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2B3E15"/>
    <w:p w14:paraId="2E582F96" w14:textId="77777777" w:rsidR="002B3E15" w:rsidRDefault="002B3E15" w:rsidP="002B3E15">
      <w:pPr>
        <w:pStyle w:val="Heading4"/>
      </w:pPr>
      <w:bookmarkStart w:id="207" w:name="_11cb02063fcab262a907849b8f9adbe7"/>
      <w:r>
        <w:t>Association Pattern Relationships</w:t>
      </w:r>
      <w:bookmarkEnd w:id="207"/>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2B3E15">
      <w:pPr>
        <w:pStyle w:val="Code0"/>
      </w:pPr>
      <w:r w:rsidRPr="00043180">
        <w:rPr>
          <w:b/>
          <w:sz w:val="24"/>
          <w:szCs w:val="24"/>
        </w:rPr>
        <w:t>package</w:t>
      </w:r>
      <w:r>
        <w:t xml:space="preserve"> SIMF Conceptual Model::Patterns</w:t>
      </w:r>
    </w:p>
    <w:p w14:paraId="425D1050" w14:textId="77777777" w:rsidR="002B3E15" w:rsidRDefault="002B3E15" w:rsidP="002B3E15">
      <w:pPr>
        <w:pStyle w:val="Heading5"/>
      </w:pPr>
      <w:r>
        <w:t>Association Ends</w:t>
      </w:r>
    </w:p>
    <w:p w14:paraId="0747A2DC" w14:textId="77777777" w:rsidR="002B3E15" w:rsidRDefault="002B3E15" w:rsidP="002B3E15">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2B3E15">
      <w:pPr>
        <w:ind w:firstLine="720"/>
      </w:pPr>
      <w:r>
        <w:rPr>
          <w:noProof/>
        </w:rPr>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2B3E15"/>
    <w:p w14:paraId="27440B2A" w14:textId="77777777" w:rsidR="002B3E15" w:rsidRDefault="002B3E15" w:rsidP="002B3E15">
      <w:pPr>
        <w:pStyle w:val="Heading5"/>
      </w:pPr>
      <w:bookmarkStart w:id="208" w:name="_8e8a996acf04b8f7f4fbad8fd901f2c2"/>
      <w:r>
        <w:t>Enumeration Pattern Element Strength</w:t>
      </w:r>
      <w:bookmarkEnd w:id="208"/>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2B3E15">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2B3E15">
      <w:pPr>
        <w:pStyle w:val="Code0"/>
      </w:pPr>
      <w:r>
        <w:t>package SIMF Conceptual Model::Patterns</w:t>
      </w:r>
    </w:p>
    <w:p w14:paraId="6D107C76" w14:textId="77777777" w:rsidR="002B3E15" w:rsidRDefault="002B3E15" w:rsidP="002B3E15">
      <w:pPr>
        <w:pStyle w:val="Code0"/>
      </w:pPr>
      <w:r>
        <w:lastRenderedPageBreak/>
        <w:t>public enum Pattern Element Strength</w:t>
      </w:r>
    </w:p>
    <w:p w14:paraId="2C83AD82" w14:textId="77777777" w:rsidR="002B3E15" w:rsidRDefault="002B3E15" w:rsidP="002B3E15">
      <w:pPr>
        <w:pStyle w:val="Code0"/>
      </w:pPr>
      <w:r>
        <w:t>{Match, Assert, Default, Exists}</w:t>
      </w:r>
    </w:p>
    <w:p w14:paraId="52A42AC5" w14:textId="77777777" w:rsidR="002B3E15" w:rsidRDefault="002B3E15" w:rsidP="002B3E15">
      <w:pPr>
        <w:pStyle w:val="Code0"/>
      </w:pPr>
    </w:p>
    <w:p w14:paraId="7F099989" w14:textId="77777777" w:rsidR="002B3E15" w:rsidRDefault="002B3E15" w:rsidP="002B3E15">
      <w:pPr>
        <w:pStyle w:val="Heading6"/>
      </w:pPr>
      <w:r>
        <w:t>Literals</w:t>
      </w:r>
    </w:p>
    <w:p w14:paraId="2E541209" w14:textId="77777777" w:rsidR="002B3E15" w:rsidRDefault="002B3E15" w:rsidP="002B3E15">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6A44A115" w14:textId="77777777" w:rsidR="002B3E15" w:rsidRDefault="002B3E15" w:rsidP="002B3E15">
      <w:pPr>
        <w:pStyle w:val="BodyText"/>
      </w:pPr>
      <w:r>
        <w:t>Match is used in query and mapping patterns, all elements of the classified type that match the pattern are selected as instances of the pattern.</w:t>
      </w:r>
      <w:r>
        <w:br/>
        <w:t>Match may be considered a qualified "All". Match does not assert the existence of something, it determines the existence of a pattern match such that other assertions may be made.</w:t>
      </w:r>
      <w:r>
        <w:br/>
        <w:t>Relationships between properties with &lt;quantifier&gt;=Match must hold between the matched properties for the pattern to match.</w:t>
      </w:r>
      <w:r>
        <w:br/>
      </w:r>
    </w:p>
    <w:p w14:paraId="65E49D36" w14:textId="77777777" w:rsidR="002B3E15" w:rsidRDefault="002B3E15" w:rsidP="002B3E15">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2B3E15">
      <w:pPr>
        <w:pStyle w:val="BodyText"/>
      </w:pPr>
      <w:r>
        <w:t>The element will be asserted as required for a valid pattern. Assert is the default.</w:t>
      </w:r>
    </w:p>
    <w:p w14:paraId="79D9A14F" w14:textId="77777777" w:rsidR="002B3E15" w:rsidRDefault="002B3E15" w:rsidP="002B3E15">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2B3E15">
      <w:pPr>
        <w:pStyle w:val="BodyText"/>
      </w:pPr>
      <w:r>
        <w:t>The element will be asserted only if no other values are asserted within the pattern or as pre-existing assertions.</w:t>
      </w:r>
    </w:p>
    <w:p w14:paraId="1981D8FF" w14:textId="77777777" w:rsidR="002B3E15" w:rsidRDefault="002B3E15" w:rsidP="002B3E15">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2B3E15">
      <w:pPr>
        <w:pStyle w:val="BodyText"/>
      </w:pPr>
      <w:r>
        <w:t>Existing element that will be used to compute other values but does not otherwise impact the pattern.</w:t>
      </w:r>
    </w:p>
    <w:p w14:paraId="174F1D5B" w14:textId="77777777" w:rsidR="002B3E15" w:rsidRDefault="002B3E15" w:rsidP="002B3E15"/>
    <w:p w14:paraId="5125EAD9" w14:textId="77777777" w:rsidR="002B3E15" w:rsidRDefault="002B3E15" w:rsidP="002B3E15">
      <w:pPr>
        <w:pStyle w:val="Heading5"/>
      </w:pPr>
      <w:bookmarkStart w:id="209" w:name="_b82d09af5a9584abc6560d3bfb03e524"/>
      <w:r>
        <w:t>Enumeration Quantifier</w:t>
      </w:r>
      <w:bookmarkEnd w:id="209"/>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2B3E15">
      <w:pPr>
        <w:pStyle w:val="BodyText"/>
      </w:pPr>
      <w:r>
        <w:t>The set of quantifiers for pattern variables</w:t>
      </w:r>
    </w:p>
    <w:p w14:paraId="0258A9EF" w14:textId="77777777" w:rsidR="002B3E15" w:rsidRDefault="002B3E15" w:rsidP="002B3E15">
      <w:pPr>
        <w:pStyle w:val="Code0"/>
      </w:pPr>
      <w:r>
        <w:t>package SIMF Conceptual Model::Patterns</w:t>
      </w:r>
    </w:p>
    <w:p w14:paraId="1E7BEFE5" w14:textId="77777777" w:rsidR="002B3E15" w:rsidRDefault="002B3E15" w:rsidP="002B3E15">
      <w:pPr>
        <w:pStyle w:val="Code0"/>
      </w:pPr>
      <w:r>
        <w:t>public enum Quantifier</w:t>
      </w:r>
    </w:p>
    <w:p w14:paraId="13AEF545" w14:textId="77777777" w:rsidR="002B3E15" w:rsidRDefault="002B3E15" w:rsidP="002B3E15">
      <w:pPr>
        <w:pStyle w:val="Code0"/>
      </w:pPr>
      <w:r>
        <w:t>{None, There Exists, Exactly One, Most, All}</w:t>
      </w:r>
    </w:p>
    <w:p w14:paraId="3A0410B6" w14:textId="77777777" w:rsidR="002B3E15" w:rsidRDefault="002B3E15" w:rsidP="002B3E15">
      <w:pPr>
        <w:pStyle w:val="Code0"/>
      </w:pPr>
    </w:p>
    <w:p w14:paraId="4901FC3F" w14:textId="77777777" w:rsidR="002B3E15" w:rsidRDefault="002B3E15" w:rsidP="002B3E15">
      <w:pPr>
        <w:pStyle w:val="Heading6"/>
      </w:pPr>
      <w:r>
        <w:t>Literals</w:t>
      </w:r>
    </w:p>
    <w:p w14:paraId="6C36C677" w14:textId="77777777" w:rsidR="002B3E15" w:rsidRDefault="002B3E15" w:rsidP="002B3E15">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2B3E15">
      <w:pPr>
        <w:pStyle w:val="BodyText"/>
      </w:pPr>
      <w:r>
        <w:t>A quantifier where no instance of the type may fill the role. E.g. "there may not exist".</w:t>
      </w:r>
    </w:p>
    <w:p w14:paraId="2680B4B7" w14:textId="77777777" w:rsidR="002B3E15" w:rsidRDefault="002B3E15" w:rsidP="002B3E15">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2B3E15">
      <w:pPr>
        <w:pStyle w:val="BodyText"/>
      </w:pPr>
      <w:r>
        <w:t>The existential quantifier - at least one.  A logical "supertype" of "One of" and "Most"</w:t>
      </w:r>
    </w:p>
    <w:p w14:paraId="7DAE4D5D" w14:textId="77777777" w:rsidR="002B3E15" w:rsidRDefault="002B3E15" w:rsidP="002B3E15">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2B3E15">
      <w:pPr>
        <w:pStyle w:val="BodyText"/>
      </w:pPr>
      <w:r>
        <w:t>The existential quantifier limited to exactly one of a potentially larger set</w:t>
      </w:r>
    </w:p>
    <w:p w14:paraId="44511669" w14:textId="77777777" w:rsidR="002B3E15" w:rsidRDefault="002B3E15" w:rsidP="002B3E15">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75D59EFF" w14:textId="77777777" w:rsidR="002B3E15" w:rsidRDefault="002B3E15" w:rsidP="002B3E15">
      <w:pPr>
        <w:pStyle w:val="BodyText"/>
      </w:pPr>
      <w:r>
        <w:t>A stratified existential quantifier with a default for a "typical" value - example: &lt;Most&gt; people have 2 arms.</w:t>
      </w:r>
      <w:r>
        <w:br/>
        <w:t>For logics that do not support "most", most may be interpreted as "There exists".</w:t>
      </w:r>
    </w:p>
    <w:p w14:paraId="1F418936" w14:textId="77777777" w:rsidR="002B3E15" w:rsidRDefault="002B3E15" w:rsidP="002B3E15">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2B3E15">
      <w:pPr>
        <w:pStyle w:val="BodyText"/>
      </w:pPr>
      <w:r>
        <w:t>The universal quantifier - the quantified property is a stand-in for all elements of  the existent of the quantified type</w:t>
      </w:r>
    </w:p>
    <w:p w14:paraId="2C7EED33" w14:textId="77777777" w:rsidR="002B3E15" w:rsidRDefault="002B3E15" w:rsidP="002B3E15"/>
    <w:p w14:paraId="1C5E9891" w14:textId="77777777" w:rsidR="002B3E15" w:rsidRDefault="002B3E15" w:rsidP="002B3E15">
      <w:pPr>
        <w:spacing w:after="200" w:line="276" w:lineRule="auto"/>
        <w:rPr>
          <w:b/>
          <w:bCs/>
          <w:color w:val="365F91"/>
          <w:sz w:val="40"/>
          <w:szCs w:val="40"/>
        </w:rPr>
      </w:pPr>
      <w:r>
        <w:br w:type="page"/>
      </w:r>
    </w:p>
    <w:p w14:paraId="740FC0C0" w14:textId="77777777" w:rsidR="002B3E15" w:rsidRDefault="002B3E15" w:rsidP="002B3E15">
      <w:pPr>
        <w:pStyle w:val="Heading3"/>
      </w:pPr>
      <w:bookmarkStart w:id="210" w:name="_Toc451683750"/>
      <w:r>
        <w:lastRenderedPageBreak/>
        <w:t>SIMF Conceptual Model::Records</w:t>
      </w:r>
      <w:bookmarkEnd w:id="210"/>
    </w:p>
    <w:p w14:paraId="1B6269EF" w14:textId="77777777" w:rsidR="002B3E15" w:rsidRDefault="002B3E15" w:rsidP="002B3E15">
      <w:pPr>
        <w:pStyle w:val="BodyText"/>
      </w:pPr>
      <w:r>
        <w:t>Records represent structured data, usually used for logical or physical data models, not conceptual models.</w:t>
      </w:r>
    </w:p>
    <w:p w14:paraId="2986A3C2" w14:textId="77777777" w:rsidR="002B3E15" w:rsidRDefault="002B3E15" w:rsidP="002B3E15">
      <w:pPr>
        <w:pStyle w:val="Heading4"/>
      </w:pPr>
      <w:r>
        <w:t>Diagram: Records</w:t>
      </w:r>
    </w:p>
    <w:p w14:paraId="2D450A37" w14:textId="77777777" w:rsidR="002B3E15" w:rsidRDefault="002B3E15" w:rsidP="002B3E15">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3"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2B3E15">
      <w:r>
        <w:t xml:space="preserve"> </w:t>
      </w:r>
    </w:p>
    <w:p w14:paraId="53044041" w14:textId="77777777" w:rsidR="002B3E15" w:rsidRDefault="002B3E15" w:rsidP="002B3E15"/>
    <w:p w14:paraId="6521E636" w14:textId="77777777" w:rsidR="002B3E15" w:rsidRDefault="002B3E15" w:rsidP="002B3E15">
      <w:pPr>
        <w:pStyle w:val="Heading4"/>
      </w:pPr>
      <w:bookmarkStart w:id="211" w:name="_8b38efa9c56da3bc8ecb501e56419e41"/>
      <w:r>
        <w:t>Class Record</w:t>
      </w:r>
      <w:bookmarkEnd w:id="211"/>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60899555" w14:textId="77777777" w:rsidR="002B3E15" w:rsidRDefault="002B3E15" w:rsidP="002B3E15">
      <w:pPr>
        <w:pStyle w:val="BodyText"/>
      </w:pPr>
      <w:r>
        <w:t xml:space="preserve">A record of the condition of an entity at a point in time - this includes facts, speech acts and DBMS records. </w:t>
      </w:r>
      <w:r>
        <w:br/>
        <w:t>Records are typically used in data representations, not conceptual models.</w:t>
      </w:r>
      <w:r>
        <w:br/>
      </w:r>
    </w:p>
    <w:p w14:paraId="1932D76A" w14:textId="77777777" w:rsidR="002B3E15" w:rsidRDefault="002B3E15" w:rsidP="002B3E15">
      <w:pPr>
        <w:pStyle w:val="Heading5"/>
      </w:pPr>
      <w:r>
        <w:t>Direct Supertypes</w:t>
      </w:r>
    </w:p>
    <w:p w14:paraId="4E7EC8CF" w14:textId="77777777" w:rsidR="002B3E15" w:rsidRDefault="00AD48A1" w:rsidP="002B3E15">
      <w:pPr>
        <w:ind w:left="360"/>
      </w:pPr>
      <w:hyperlink w:anchor="_bed9725f6bf8a4fff6fd1087850b7259" w:history="1">
        <w:r w:rsidR="002B3E15">
          <w:rPr>
            <w:rStyle w:val="Hyperlink"/>
          </w:rPr>
          <w:t>Situation</w:t>
        </w:r>
      </w:hyperlink>
    </w:p>
    <w:p w14:paraId="70EA9C17" w14:textId="77777777" w:rsidR="002B3E15" w:rsidRDefault="002B3E15" w:rsidP="002B3E15">
      <w:pPr>
        <w:pStyle w:val="Code0"/>
      </w:pPr>
      <w:r w:rsidRPr="00043180">
        <w:rPr>
          <w:b/>
          <w:sz w:val="24"/>
          <w:szCs w:val="24"/>
        </w:rPr>
        <w:t>package</w:t>
      </w:r>
      <w:r>
        <w:t xml:space="preserve"> SIMF Conceptual Model::Records</w:t>
      </w:r>
    </w:p>
    <w:p w14:paraId="737317F6" w14:textId="77777777" w:rsidR="002B3E15" w:rsidRDefault="002B3E15" w:rsidP="002B3E15">
      <w:pPr>
        <w:pStyle w:val="Heading5"/>
      </w:pPr>
      <w:r>
        <w:t>Associations</w:t>
      </w:r>
    </w:p>
    <w:p w14:paraId="216B3114" w14:textId="77777777" w:rsidR="002B3E15" w:rsidRDefault="002B3E15" w:rsidP="002B3E15">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2B3E15"/>
    <w:p w14:paraId="37374450" w14:textId="77777777" w:rsidR="002B3E15" w:rsidRDefault="002B3E15" w:rsidP="002B3E15">
      <w:pPr>
        <w:pStyle w:val="Heading4"/>
      </w:pPr>
      <w:bookmarkStart w:id="212" w:name="_d2ebf1b96697234b6aef9b3bfac15784"/>
      <w:r>
        <w:t>Class Record Type</w:t>
      </w:r>
      <w:bookmarkEnd w:id="212"/>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5E447C10" w14:textId="77777777" w:rsidR="002B3E15" w:rsidRDefault="002B3E15" w:rsidP="002B3E15">
      <w:pPr>
        <w:pStyle w:val="BodyText"/>
      </w:pPr>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4586B33" w14:textId="77777777" w:rsidR="002B3E15" w:rsidRDefault="002B3E15" w:rsidP="002B3E15">
      <w:pPr>
        <w:pStyle w:val="Heading5"/>
      </w:pPr>
      <w:r>
        <w:lastRenderedPageBreak/>
        <w:t>Direct Supertypes</w:t>
      </w:r>
    </w:p>
    <w:p w14:paraId="4F1540E5" w14:textId="77777777" w:rsidR="002B3E15" w:rsidRDefault="00AD48A1" w:rsidP="002B3E15">
      <w:pPr>
        <w:ind w:left="360"/>
      </w:pPr>
      <w:hyperlink w:anchor="_c568596a9f8653e157460ae519e96906" w:history="1">
        <w:r w:rsidR="002B3E15">
          <w:rPr>
            <w:rStyle w:val="Hyperlink"/>
          </w:rPr>
          <w:t>Situation Type</w:t>
        </w:r>
      </w:hyperlink>
    </w:p>
    <w:p w14:paraId="7D6761F6" w14:textId="77777777" w:rsidR="002B3E15" w:rsidRDefault="002B3E15" w:rsidP="002B3E15">
      <w:pPr>
        <w:pStyle w:val="Code0"/>
      </w:pPr>
      <w:r w:rsidRPr="00043180">
        <w:rPr>
          <w:b/>
          <w:sz w:val="24"/>
          <w:szCs w:val="24"/>
        </w:rPr>
        <w:t>package</w:t>
      </w:r>
      <w:r>
        <w:t xml:space="preserve"> SIMF Conceptual Model::Records</w:t>
      </w:r>
    </w:p>
    <w:p w14:paraId="0226133B" w14:textId="77777777" w:rsidR="002B3E15" w:rsidRDefault="002B3E15" w:rsidP="002B3E15">
      <w:pPr>
        <w:pStyle w:val="Heading5"/>
      </w:pPr>
      <w:r>
        <w:t>Associations</w:t>
      </w:r>
    </w:p>
    <w:p w14:paraId="09BC7177" w14:textId="77777777" w:rsidR="002B3E15" w:rsidRDefault="002B3E15" w:rsidP="002B3E15">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2B3E15"/>
    <w:p w14:paraId="0F139D78" w14:textId="77777777" w:rsidR="002B3E15" w:rsidRDefault="002B3E15" w:rsidP="002B3E15">
      <w:pPr>
        <w:spacing w:after="200" w:line="276" w:lineRule="auto"/>
        <w:rPr>
          <w:b/>
          <w:bCs/>
          <w:color w:val="365F91"/>
          <w:sz w:val="40"/>
          <w:szCs w:val="40"/>
        </w:rPr>
      </w:pPr>
      <w:r>
        <w:br w:type="page"/>
      </w:r>
    </w:p>
    <w:p w14:paraId="7E8CB841" w14:textId="77777777" w:rsidR="002B3E15" w:rsidRDefault="002B3E15" w:rsidP="002B3E15">
      <w:pPr>
        <w:pStyle w:val="Heading3"/>
      </w:pPr>
      <w:bookmarkStart w:id="213" w:name="_Toc451683751"/>
      <w:r>
        <w:lastRenderedPageBreak/>
        <w:t>SIMF Conceptual Model::Relationships</w:t>
      </w:r>
      <w:bookmarkEnd w:id="213"/>
    </w:p>
    <w:p w14:paraId="77858BE2" w14:textId="77777777" w:rsidR="002B3E15" w:rsidRDefault="002B3E15" w:rsidP="002B3E15">
      <w:pPr>
        <w:pStyle w:val="BodyText"/>
      </w:pPr>
      <w:r>
        <w:t>Relations are primitive facts about anything, relating at least 2 individuals through the roles they play.</w:t>
      </w:r>
    </w:p>
    <w:p w14:paraId="595465D8" w14:textId="77777777" w:rsidR="002B3E15" w:rsidRDefault="002B3E15" w:rsidP="002B3E15">
      <w:pPr>
        <w:pStyle w:val="Heading4"/>
      </w:pPr>
      <w:r>
        <w:t>Diagram: Annotations</w:t>
      </w:r>
    </w:p>
    <w:p w14:paraId="15D3FC58" w14:textId="77777777" w:rsidR="002B3E15" w:rsidRDefault="002B3E15" w:rsidP="002B3E15">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4"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2B3E15">
      <w:pPr>
        <w:pStyle w:val="Heading4"/>
      </w:pPr>
      <w:r>
        <w:lastRenderedPageBreak/>
        <w:t>Diagram: Relationships</w:t>
      </w:r>
    </w:p>
    <w:p w14:paraId="176B15A6" w14:textId="77777777" w:rsidR="002B3E15" w:rsidRDefault="002B3E15" w:rsidP="002B3E15">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5"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2B3E15">
      <w:pPr>
        <w:pStyle w:val="BodyText"/>
      </w:pPr>
      <w:r>
        <w:t>Relations are atomic situations that bind 2 or more properties as a fact.</w:t>
      </w:r>
    </w:p>
    <w:p w14:paraId="1A125B5C" w14:textId="77777777" w:rsidR="002B3E15" w:rsidRDefault="002B3E15" w:rsidP="002B3E15">
      <w:r>
        <w:t xml:space="preserve"> </w:t>
      </w:r>
    </w:p>
    <w:p w14:paraId="4D479A95" w14:textId="77777777" w:rsidR="002B3E15" w:rsidRDefault="002B3E15" w:rsidP="002B3E15"/>
    <w:p w14:paraId="4F022EE1" w14:textId="77777777" w:rsidR="002B3E15" w:rsidRDefault="002B3E15" w:rsidP="002B3E15">
      <w:pPr>
        <w:pStyle w:val="Heading4"/>
      </w:pPr>
      <w:bookmarkStart w:id="214" w:name="_630a40beaf4bbbac635cfcacaaf353d1"/>
      <w:r>
        <w:t>Class Annotation Property</w:t>
      </w:r>
      <w:bookmarkEnd w:id="214"/>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21CD4508" w14:textId="77777777" w:rsidR="002B3E15" w:rsidRDefault="002B3E15" w:rsidP="002B3E15">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5ADE0ED5" w14:textId="77777777" w:rsidR="002B3E15" w:rsidRDefault="002B3E15" w:rsidP="002B3E15">
      <w:pPr>
        <w:pStyle w:val="Heading5"/>
      </w:pPr>
      <w:r>
        <w:t>Direct Supertypes</w:t>
      </w:r>
    </w:p>
    <w:p w14:paraId="13EBF3CC" w14:textId="77777777" w:rsidR="002B3E15" w:rsidRDefault="00AD48A1" w:rsidP="002B3E15">
      <w:pPr>
        <w:ind w:left="360"/>
      </w:pPr>
      <w:hyperlink w:anchor="_aec2b4f875c8e48059ff0f3cf4fdb05d" w:history="1">
        <w:r w:rsidR="002B3E15">
          <w:rPr>
            <w:rStyle w:val="Hyperlink"/>
          </w:rPr>
          <w:t>Property</w:t>
        </w:r>
      </w:hyperlink>
    </w:p>
    <w:p w14:paraId="5DF49A98" w14:textId="77777777" w:rsidR="002B3E15" w:rsidRDefault="002B3E15" w:rsidP="002B3E15">
      <w:pPr>
        <w:pStyle w:val="Code0"/>
      </w:pPr>
      <w:r w:rsidRPr="00043180">
        <w:rPr>
          <w:b/>
          <w:sz w:val="24"/>
          <w:szCs w:val="24"/>
        </w:rPr>
        <w:t>package</w:t>
      </w:r>
      <w:r>
        <w:t xml:space="preserve"> SIMF Conceptual Model::Relationships</w:t>
      </w:r>
    </w:p>
    <w:p w14:paraId="0BDBAFFC" w14:textId="77777777" w:rsidR="002B3E15" w:rsidRDefault="002B3E15" w:rsidP="002B3E15">
      <w:pPr>
        <w:pStyle w:val="Heading5"/>
      </w:pPr>
      <w:r>
        <w:t>Associations</w:t>
      </w:r>
    </w:p>
    <w:p w14:paraId="05FB0635" w14:textId="77777777" w:rsidR="002B3E15" w:rsidRDefault="002B3E15" w:rsidP="002B3E15">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2B3E15"/>
    <w:p w14:paraId="7EC8C128" w14:textId="77777777" w:rsidR="002B3E15" w:rsidRDefault="002B3E15" w:rsidP="002B3E15">
      <w:pPr>
        <w:pStyle w:val="Heading4"/>
      </w:pPr>
      <w:bookmarkStart w:id="215" w:name="_7a2b4b15c2377efe429d3d9e5b30b859"/>
      <w:r>
        <w:t>Class Annotation Relationship Type</w:t>
      </w:r>
      <w:bookmarkEnd w:id="215"/>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76A72360" w14:textId="77777777" w:rsidR="002B3E15" w:rsidRDefault="002B3E15" w:rsidP="002B3E15">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0504FFDB" w14:textId="77777777" w:rsidR="002B3E15" w:rsidRDefault="002B3E15" w:rsidP="002B3E15">
      <w:pPr>
        <w:pStyle w:val="Heading5"/>
      </w:pPr>
      <w:r>
        <w:t>Direct Supertypes</w:t>
      </w:r>
    </w:p>
    <w:p w14:paraId="2BD83047" w14:textId="77777777" w:rsidR="002B3E15" w:rsidRDefault="00AD48A1" w:rsidP="002B3E15">
      <w:pPr>
        <w:ind w:left="360"/>
      </w:pPr>
      <w:hyperlink w:anchor="_adbc34bb07fb06a9fcdba6f84fc4c37a" w:history="1">
        <w:r w:rsidR="002B3E15">
          <w:rPr>
            <w:rStyle w:val="Hyperlink"/>
          </w:rPr>
          <w:t>Relationship Type</w:t>
        </w:r>
      </w:hyperlink>
    </w:p>
    <w:p w14:paraId="1FC0E4B8" w14:textId="77777777" w:rsidR="002B3E15" w:rsidRDefault="002B3E15" w:rsidP="002B3E15">
      <w:pPr>
        <w:pStyle w:val="Code0"/>
      </w:pPr>
      <w:r w:rsidRPr="00043180">
        <w:rPr>
          <w:b/>
          <w:sz w:val="24"/>
          <w:szCs w:val="24"/>
        </w:rPr>
        <w:t>package</w:t>
      </w:r>
      <w:r>
        <w:t xml:space="preserve"> SIMF Conceptual Model::Relationships</w:t>
      </w:r>
    </w:p>
    <w:p w14:paraId="461320EA" w14:textId="77777777" w:rsidR="002B3E15" w:rsidRDefault="002B3E15" w:rsidP="002B3E15">
      <w:pPr>
        <w:pStyle w:val="Heading5"/>
      </w:pPr>
      <w:r>
        <w:t>Associations</w:t>
      </w:r>
    </w:p>
    <w:p w14:paraId="66E28214" w14:textId="77777777" w:rsidR="002B3E15" w:rsidRDefault="002B3E15" w:rsidP="002B3E15">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2B3E15">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2B3E15"/>
    <w:p w14:paraId="700DD21D" w14:textId="77777777" w:rsidR="002B3E15" w:rsidRDefault="002B3E15" w:rsidP="002B3E15">
      <w:pPr>
        <w:pStyle w:val="Heading4"/>
      </w:pPr>
      <w:bookmarkStart w:id="216" w:name="_f7a7f80baaeb7cc3f36c45e96eacd166"/>
      <w:r>
        <w:t>Class Relationship</w:t>
      </w:r>
      <w:bookmarkEnd w:id="216"/>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5D428AAF" w14:textId="77777777" w:rsidR="002B3E15" w:rsidRDefault="002B3E15" w:rsidP="002B3E15">
      <w:pPr>
        <w:pStyle w:val="BodyText"/>
      </w:pPr>
      <w:r>
        <w:t>Any proposition stated within a context. Each proposition &lt;has Binding&gt;s to the variables of the relationship type that uniquely identify the relationship instance and do not change in the life of the relationship.</w:t>
      </w:r>
      <w:r>
        <w:br/>
      </w:r>
    </w:p>
    <w:p w14:paraId="5CCF47FE" w14:textId="77777777" w:rsidR="002B3E15" w:rsidRDefault="002B3E15" w:rsidP="002B3E15">
      <w:pPr>
        <w:pStyle w:val="Heading5"/>
      </w:pPr>
      <w:r>
        <w:t>Direct Supertypes</w:t>
      </w:r>
    </w:p>
    <w:p w14:paraId="1709D51C" w14:textId="77777777" w:rsidR="002B3E15" w:rsidRDefault="00AD48A1" w:rsidP="002B3E15">
      <w:pPr>
        <w:ind w:left="360"/>
      </w:pPr>
      <w:hyperlink w:anchor="_bed9725f6bf8a4fff6fd1087850b7259" w:history="1">
        <w:r w:rsidR="002B3E15">
          <w:rPr>
            <w:rStyle w:val="Hyperlink"/>
          </w:rPr>
          <w:t>Situation</w:t>
        </w:r>
      </w:hyperlink>
    </w:p>
    <w:p w14:paraId="6F4153FB" w14:textId="77777777" w:rsidR="002B3E15" w:rsidRDefault="002B3E15" w:rsidP="002B3E15">
      <w:pPr>
        <w:pStyle w:val="Code0"/>
      </w:pPr>
      <w:r w:rsidRPr="00043180">
        <w:rPr>
          <w:b/>
          <w:sz w:val="24"/>
          <w:szCs w:val="24"/>
        </w:rPr>
        <w:t>package</w:t>
      </w:r>
      <w:r>
        <w:t xml:space="preserve"> SIMF Conceptual Model::Relationships</w:t>
      </w:r>
    </w:p>
    <w:p w14:paraId="383FC8F5" w14:textId="77777777" w:rsidR="002B3E15" w:rsidRDefault="002B3E15" w:rsidP="002B3E15">
      <w:pPr>
        <w:pStyle w:val="Heading5"/>
      </w:pPr>
      <w:r>
        <w:t>Associations</w:t>
      </w:r>
    </w:p>
    <w:p w14:paraId="020D33C0" w14:textId="77777777" w:rsidR="002B3E15" w:rsidRDefault="002B3E15" w:rsidP="002B3E15">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2B3E15"/>
    <w:p w14:paraId="0BA185E9" w14:textId="77777777" w:rsidR="002B3E15" w:rsidRDefault="002B3E15" w:rsidP="002B3E15">
      <w:pPr>
        <w:pStyle w:val="Heading4"/>
      </w:pPr>
      <w:bookmarkStart w:id="217" w:name="_adbc34bb07fb06a9fcdba6f84fc4c37a"/>
      <w:r>
        <w:t>Class Relationship Type</w:t>
      </w:r>
      <w:bookmarkEnd w:id="217"/>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4E9AE108" w14:textId="77777777" w:rsidR="002B3E15" w:rsidRDefault="002B3E15" w:rsidP="002B3E15">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26B7E240" w14:textId="77777777" w:rsidR="002B3E15" w:rsidRDefault="002B3E15" w:rsidP="002B3E15">
      <w:pPr>
        <w:pStyle w:val="Heading5"/>
      </w:pPr>
      <w:r>
        <w:t>Direct Supertypes</w:t>
      </w:r>
    </w:p>
    <w:p w14:paraId="776F6BC4" w14:textId="77777777" w:rsidR="002B3E15" w:rsidRDefault="00AD48A1" w:rsidP="002B3E15">
      <w:pPr>
        <w:ind w:left="360"/>
      </w:pPr>
      <w:hyperlink w:anchor="_c568596a9f8653e157460ae519e96906" w:history="1">
        <w:r w:rsidR="002B3E15">
          <w:rPr>
            <w:rStyle w:val="Hyperlink"/>
          </w:rPr>
          <w:t>Situation Type</w:t>
        </w:r>
      </w:hyperlink>
    </w:p>
    <w:p w14:paraId="08863917" w14:textId="77777777" w:rsidR="002B3E15" w:rsidRDefault="002B3E15" w:rsidP="002B3E15">
      <w:pPr>
        <w:pStyle w:val="Code0"/>
      </w:pPr>
      <w:r w:rsidRPr="00043180">
        <w:rPr>
          <w:b/>
          <w:sz w:val="24"/>
          <w:szCs w:val="24"/>
        </w:rPr>
        <w:t>package</w:t>
      </w:r>
      <w:r>
        <w:t xml:space="preserve"> SIMF Conceptual Model::Relationships</w:t>
      </w:r>
    </w:p>
    <w:p w14:paraId="2048D6A3" w14:textId="77777777" w:rsidR="002B3E15" w:rsidRDefault="002B3E15" w:rsidP="002B3E15">
      <w:pPr>
        <w:pStyle w:val="Heading5"/>
      </w:pPr>
      <w:r>
        <w:t>Associations</w:t>
      </w:r>
    </w:p>
    <w:p w14:paraId="255EF64C" w14:textId="77777777" w:rsidR="002B3E15" w:rsidRDefault="002B3E15" w:rsidP="002B3E15">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2B3E15">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2B3E15">
      <w:pPr>
        <w:pStyle w:val="Heading3"/>
      </w:pPr>
      <w:bookmarkStart w:id="218" w:name="_Toc451683752"/>
      <w:r>
        <w:lastRenderedPageBreak/>
        <w:t>SIMF Conceptual Model::Rules</w:t>
      </w:r>
      <w:bookmarkEnd w:id="218"/>
    </w:p>
    <w:p w14:paraId="15CB8CEE" w14:textId="77777777" w:rsidR="002B3E15" w:rsidRDefault="002B3E15" w:rsidP="002B3E15">
      <w:pPr>
        <w:pStyle w:val="BodyText"/>
      </w:pPr>
      <w:r>
        <w:t>Rule define constraints or behaviors that must be applied in specified context.</w:t>
      </w:r>
    </w:p>
    <w:p w14:paraId="3CEA5570" w14:textId="77777777" w:rsidR="002B3E15" w:rsidRDefault="002B3E15" w:rsidP="002B3E15">
      <w:pPr>
        <w:pStyle w:val="Heading4"/>
      </w:pPr>
      <w:r>
        <w:t>Diagram: Rules</w:t>
      </w:r>
    </w:p>
    <w:p w14:paraId="04DC6E67" w14:textId="77777777" w:rsidR="002B3E15" w:rsidRDefault="002B3E15" w:rsidP="002B3E15">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6"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2B3E15">
      <w:r>
        <w:t xml:space="preserve"> </w:t>
      </w:r>
    </w:p>
    <w:p w14:paraId="4F71EC0E" w14:textId="77777777" w:rsidR="002B3E15" w:rsidRDefault="002B3E15" w:rsidP="002B3E15"/>
    <w:p w14:paraId="6079C2DB" w14:textId="77777777" w:rsidR="002B3E15" w:rsidRDefault="002B3E15" w:rsidP="002B3E15">
      <w:pPr>
        <w:pStyle w:val="Heading4"/>
      </w:pPr>
      <w:bookmarkStart w:id="219" w:name="_3d425949001fb1cb0502a6157c8cf51e"/>
      <w:r>
        <w:t>Class Conditional Constraint</w:t>
      </w:r>
      <w:bookmarkEnd w:id="219"/>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2B3E15">
      <w:pPr>
        <w:pStyle w:val="BodyText"/>
      </w:pPr>
      <w:r>
        <w:t>A rule with a general expression as a condition that applies to what the rule &lt;constrains&gt;.</w:t>
      </w:r>
    </w:p>
    <w:p w14:paraId="2480E4E0" w14:textId="77777777" w:rsidR="002B3E15" w:rsidRDefault="002B3E15" w:rsidP="002B3E15">
      <w:pPr>
        <w:pStyle w:val="Heading5"/>
      </w:pPr>
      <w:r>
        <w:t>Direct Supertypes</w:t>
      </w:r>
    </w:p>
    <w:p w14:paraId="7FD92429" w14:textId="77777777" w:rsidR="002B3E15" w:rsidRDefault="00AD48A1" w:rsidP="002B3E15">
      <w:pPr>
        <w:ind w:left="360"/>
      </w:pPr>
      <w:hyperlink w:anchor="_82919e40af9ad2e13647e9d37bbf0956" w:history="1">
        <w:r w:rsidR="002B3E15">
          <w:rPr>
            <w:rStyle w:val="Hyperlink"/>
          </w:rPr>
          <w:t>Rule</w:t>
        </w:r>
      </w:hyperlink>
    </w:p>
    <w:p w14:paraId="484D4157" w14:textId="77777777" w:rsidR="002B3E15" w:rsidRDefault="002B3E15" w:rsidP="002B3E15">
      <w:pPr>
        <w:pStyle w:val="Code0"/>
      </w:pPr>
      <w:r w:rsidRPr="00043180">
        <w:rPr>
          <w:b/>
          <w:sz w:val="24"/>
          <w:szCs w:val="24"/>
        </w:rPr>
        <w:t>package</w:t>
      </w:r>
      <w:r>
        <w:t xml:space="preserve"> SIMF Conceptual Model::Rules</w:t>
      </w:r>
    </w:p>
    <w:p w14:paraId="56D0779A" w14:textId="77777777" w:rsidR="002B3E15" w:rsidRDefault="002B3E15" w:rsidP="002B3E15">
      <w:pPr>
        <w:pStyle w:val="Heading5"/>
      </w:pPr>
      <w:r>
        <w:lastRenderedPageBreak/>
        <w:t>Attributes</w:t>
      </w:r>
    </w:p>
    <w:p w14:paraId="16893659" w14:textId="77777777" w:rsidR="002B3E15" w:rsidRDefault="002B3E15" w:rsidP="002B3E15">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2B3E15">
      <w:pPr>
        <w:pStyle w:val="BodyText"/>
      </w:pPr>
      <w:r>
        <w:t>Condition that must be TRUE for the rule to "fire". All other values are FALSE.</w:t>
      </w:r>
    </w:p>
    <w:p w14:paraId="1D61D5E7" w14:textId="77777777" w:rsidR="002B3E15" w:rsidRDefault="002B3E15" w:rsidP="002B3E15"/>
    <w:p w14:paraId="4D57C43A" w14:textId="77777777" w:rsidR="002B3E15" w:rsidRDefault="002B3E15" w:rsidP="002B3E15">
      <w:pPr>
        <w:pStyle w:val="Heading4"/>
      </w:pPr>
      <w:bookmarkStart w:id="220" w:name="_507049575ebfa9f535e8f25db14a0760"/>
      <w:r>
        <w:t>Class Covering Constraint</w:t>
      </w:r>
      <w:bookmarkEnd w:id="220"/>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2B3E15">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2B3E15">
      <w:pPr>
        <w:pStyle w:val="Heading5"/>
      </w:pPr>
      <w:r>
        <w:t>Direct Supertypes</w:t>
      </w:r>
    </w:p>
    <w:p w14:paraId="32742FD5" w14:textId="77777777" w:rsidR="002B3E15" w:rsidRDefault="00AD48A1" w:rsidP="002B3E15">
      <w:pPr>
        <w:ind w:left="360"/>
      </w:pPr>
      <w:hyperlink w:anchor="_ded47679f07683882f8f128d6911711a" w:history="1">
        <w:r w:rsidR="002B3E15">
          <w:rPr>
            <w:rStyle w:val="Hyperlink"/>
          </w:rPr>
          <w:t>Type Constraint</w:t>
        </w:r>
      </w:hyperlink>
    </w:p>
    <w:p w14:paraId="2E5BCFFA" w14:textId="77777777" w:rsidR="002B3E15" w:rsidRDefault="002B3E15" w:rsidP="002B3E15">
      <w:pPr>
        <w:pStyle w:val="Code0"/>
      </w:pPr>
      <w:r w:rsidRPr="00043180">
        <w:rPr>
          <w:b/>
          <w:sz w:val="24"/>
          <w:szCs w:val="24"/>
        </w:rPr>
        <w:t>package</w:t>
      </w:r>
      <w:r>
        <w:t xml:space="preserve"> SIMF Conceptual Model::Rules</w:t>
      </w:r>
    </w:p>
    <w:p w14:paraId="13467C3F" w14:textId="77777777" w:rsidR="002B3E15" w:rsidRDefault="002B3E15" w:rsidP="002B3E15">
      <w:pPr>
        <w:pStyle w:val="Heading5"/>
      </w:pPr>
      <w:r>
        <w:t>Associations</w:t>
      </w:r>
    </w:p>
    <w:p w14:paraId="121928DF" w14:textId="77777777" w:rsidR="002B3E15" w:rsidRDefault="002B3E15" w:rsidP="002B3E15">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A41BE63" w14:textId="77777777" w:rsidR="002B3E15" w:rsidRDefault="002B3E15" w:rsidP="002B3E15">
      <w:pPr>
        <w:pStyle w:val="BodyText"/>
      </w:pPr>
      <w:r>
        <w:t>A type covered by a covering constraint.</w:t>
      </w:r>
      <w:r>
        <w:br/>
      </w:r>
      <w:r>
        <w:br/>
        <w:t>The &lt;constrains&gt; type must be a direct supertype of all &lt;is covered by&gt; types.</w:t>
      </w:r>
      <w:r>
        <w:br/>
      </w:r>
    </w:p>
    <w:p w14:paraId="7731D1D3" w14:textId="77777777" w:rsidR="002B3E15" w:rsidRDefault="002B3E15" w:rsidP="002B3E15"/>
    <w:p w14:paraId="4D4B8124" w14:textId="77777777" w:rsidR="002B3E15" w:rsidRDefault="002B3E15" w:rsidP="002B3E15">
      <w:pPr>
        <w:pStyle w:val="Heading4"/>
      </w:pPr>
      <w:bookmarkStart w:id="221" w:name="_a1274ebc0020cb18816512f705fdac69"/>
      <w:r>
        <w:t>Association Covering Constraint</w:t>
      </w:r>
      <w:bookmarkEnd w:id="22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2B3E15">
      <w:pPr>
        <w:pStyle w:val="Code0"/>
      </w:pPr>
      <w:r w:rsidRPr="00043180">
        <w:rPr>
          <w:b/>
          <w:sz w:val="24"/>
          <w:szCs w:val="24"/>
        </w:rPr>
        <w:t>package</w:t>
      </w:r>
      <w:r>
        <w:t xml:space="preserve"> SIMF Conceptual Model::Rules</w:t>
      </w:r>
    </w:p>
    <w:p w14:paraId="5275E475" w14:textId="77777777" w:rsidR="002B3E15" w:rsidRDefault="002B3E15" w:rsidP="002B3E15">
      <w:pPr>
        <w:pStyle w:val="Heading5"/>
      </w:pPr>
      <w:r>
        <w:t>Association Ends</w:t>
      </w:r>
    </w:p>
    <w:p w14:paraId="0FCA41E3" w14:textId="77777777" w:rsidR="002B3E15" w:rsidRDefault="002B3E15" w:rsidP="002B3E15">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5D4E4BB9" w14:textId="77777777" w:rsidR="002B3E15" w:rsidRDefault="002B3E15" w:rsidP="002B3E15">
      <w:pPr>
        <w:pStyle w:val="BodyText"/>
      </w:pPr>
      <w:r>
        <w:t>A type covered by a covering constraint.</w:t>
      </w:r>
      <w:r>
        <w:br/>
      </w:r>
      <w:r>
        <w:br/>
        <w:t>The &lt;constrains&gt; type must be a direct supertype of all &lt;is covered by&gt; types.</w:t>
      </w:r>
      <w:r>
        <w:br/>
      </w:r>
    </w:p>
    <w:p w14:paraId="1FBBE322" w14:textId="77777777" w:rsidR="002B3E15" w:rsidRDefault="002B3E15" w:rsidP="002B3E15">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2B3E15">
      <w:pPr>
        <w:pStyle w:val="BodyText"/>
      </w:pPr>
      <w:r>
        <w:t>Covering constraints of a type.</w:t>
      </w:r>
    </w:p>
    <w:p w14:paraId="1409A35F" w14:textId="77777777" w:rsidR="002B3E15" w:rsidRDefault="002B3E15" w:rsidP="002B3E15"/>
    <w:p w14:paraId="50CD2411" w14:textId="77777777" w:rsidR="002B3E15" w:rsidRDefault="002B3E15" w:rsidP="002B3E15">
      <w:pPr>
        <w:pStyle w:val="Heading4"/>
      </w:pPr>
      <w:bookmarkStart w:id="222" w:name="_141639bfc7d23be7f533db476cadd0ff"/>
      <w:r>
        <w:t>Class Disjoint</w:t>
      </w:r>
      <w:bookmarkEnd w:id="222"/>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68ED6EA0" w14:textId="77777777" w:rsidR="002B3E15" w:rsidRDefault="002B3E15" w:rsidP="002B3E15">
      <w:pPr>
        <w:pStyle w:val="BodyText"/>
      </w:pPr>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p>
    <w:p w14:paraId="77B9D0C8" w14:textId="77777777" w:rsidR="002B3E15" w:rsidRDefault="002B3E15" w:rsidP="002B3E15">
      <w:pPr>
        <w:pStyle w:val="Heading5"/>
      </w:pPr>
      <w:r>
        <w:t>Direct Supertypes</w:t>
      </w:r>
    </w:p>
    <w:p w14:paraId="2E8B6EA3" w14:textId="77777777" w:rsidR="002B3E15" w:rsidRDefault="00AD48A1" w:rsidP="002B3E15">
      <w:pPr>
        <w:ind w:left="360"/>
      </w:pPr>
      <w:hyperlink w:anchor="_82919e40af9ad2e13647e9d37bbf0956" w:history="1">
        <w:r w:rsidR="002B3E15">
          <w:rPr>
            <w:rStyle w:val="Hyperlink"/>
          </w:rPr>
          <w:t>Rule</w:t>
        </w:r>
      </w:hyperlink>
    </w:p>
    <w:p w14:paraId="36201EEF" w14:textId="77777777" w:rsidR="002B3E15" w:rsidRDefault="002B3E15" w:rsidP="002B3E15">
      <w:pPr>
        <w:pStyle w:val="Code0"/>
      </w:pPr>
      <w:r w:rsidRPr="00043180">
        <w:rPr>
          <w:b/>
          <w:sz w:val="24"/>
          <w:szCs w:val="24"/>
        </w:rPr>
        <w:t>package</w:t>
      </w:r>
      <w:r>
        <w:t xml:space="preserve"> SIMF Conceptual Model::Rules</w:t>
      </w:r>
    </w:p>
    <w:p w14:paraId="094F87C0" w14:textId="77777777" w:rsidR="002B3E15" w:rsidRDefault="002B3E15" w:rsidP="002B3E15"/>
    <w:p w14:paraId="4B178AD2" w14:textId="77777777" w:rsidR="002B3E15" w:rsidRDefault="002B3E15" w:rsidP="002B3E15">
      <w:pPr>
        <w:pStyle w:val="Heading4"/>
      </w:pPr>
      <w:bookmarkStart w:id="223" w:name="_2ec7764a8ba3b29c599c56dc46fe72f6"/>
      <w:r>
        <w:t>Class Enumerated</w:t>
      </w:r>
      <w:bookmarkEnd w:id="223"/>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2B3E15">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2B3E15">
      <w:pPr>
        <w:pStyle w:val="Heading5"/>
      </w:pPr>
      <w:r>
        <w:lastRenderedPageBreak/>
        <w:t>Direct Supertypes</w:t>
      </w:r>
    </w:p>
    <w:p w14:paraId="02F9B295" w14:textId="77777777" w:rsidR="002B3E15" w:rsidRDefault="00AD48A1" w:rsidP="002B3E15">
      <w:pPr>
        <w:ind w:left="360"/>
      </w:pPr>
      <w:hyperlink w:anchor="_82919e40af9ad2e13647e9d37bbf0956" w:history="1">
        <w:r w:rsidR="002B3E15">
          <w:rPr>
            <w:rStyle w:val="Hyperlink"/>
          </w:rPr>
          <w:t>Rule</w:t>
        </w:r>
      </w:hyperlink>
    </w:p>
    <w:p w14:paraId="4044A085" w14:textId="77777777" w:rsidR="002B3E15" w:rsidRDefault="002B3E15" w:rsidP="002B3E15">
      <w:pPr>
        <w:pStyle w:val="Code0"/>
      </w:pPr>
      <w:r w:rsidRPr="00043180">
        <w:rPr>
          <w:b/>
          <w:sz w:val="24"/>
          <w:szCs w:val="24"/>
        </w:rPr>
        <w:t>package</w:t>
      </w:r>
      <w:r>
        <w:t xml:space="preserve"> SIMF Conceptual Model::Rules</w:t>
      </w:r>
    </w:p>
    <w:p w14:paraId="23CEF679" w14:textId="77777777" w:rsidR="002B3E15" w:rsidRDefault="002B3E15" w:rsidP="002B3E15"/>
    <w:p w14:paraId="55D23681" w14:textId="77777777" w:rsidR="002B3E15" w:rsidRDefault="002B3E15" w:rsidP="002B3E15">
      <w:pPr>
        <w:pStyle w:val="Heading4"/>
      </w:pPr>
      <w:bookmarkStart w:id="224" w:name="_10a243d8b2330fdc0ff939b6c6625e89"/>
      <w:r>
        <w:t>Class Equivalent</w:t>
      </w:r>
      <w:bookmarkEnd w:id="224"/>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7C81D5B1" w14:textId="77777777" w:rsidR="002B3E15" w:rsidRDefault="002B3E15" w:rsidP="002B3E15">
      <w:pPr>
        <w:pStyle w:val="BodyText"/>
      </w:pPr>
      <w:r>
        <w:t>Equivalent is a rule that the things the rule &lt;constraints&gt; denote the same set of things. When applied to a context (including types) each thing the context contextualizes is included in the set of equivalent things.</w:t>
      </w:r>
      <w:r>
        <w:br/>
      </w:r>
    </w:p>
    <w:p w14:paraId="1BEFD78C" w14:textId="77777777" w:rsidR="002B3E15" w:rsidRDefault="002B3E15" w:rsidP="002B3E15">
      <w:pPr>
        <w:pStyle w:val="Heading5"/>
      </w:pPr>
      <w:r>
        <w:t>Direct Supertypes</w:t>
      </w:r>
    </w:p>
    <w:p w14:paraId="5B2CCD3B" w14:textId="77777777" w:rsidR="002B3E15" w:rsidRDefault="00AD48A1" w:rsidP="002B3E15">
      <w:pPr>
        <w:ind w:left="360"/>
      </w:pPr>
      <w:hyperlink w:anchor="_82919e40af9ad2e13647e9d37bbf0956" w:history="1">
        <w:r w:rsidR="002B3E15">
          <w:rPr>
            <w:rStyle w:val="Hyperlink"/>
          </w:rPr>
          <w:t>Rule</w:t>
        </w:r>
      </w:hyperlink>
    </w:p>
    <w:p w14:paraId="60CA3330" w14:textId="77777777" w:rsidR="002B3E15" w:rsidRDefault="002B3E15" w:rsidP="002B3E15">
      <w:pPr>
        <w:pStyle w:val="Code0"/>
      </w:pPr>
      <w:r w:rsidRPr="00043180">
        <w:rPr>
          <w:b/>
          <w:sz w:val="24"/>
          <w:szCs w:val="24"/>
        </w:rPr>
        <w:t>package</w:t>
      </w:r>
      <w:r>
        <w:t xml:space="preserve"> SIMF Conceptual Model::Rules</w:t>
      </w:r>
    </w:p>
    <w:p w14:paraId="481AA1B6" w14:textId="77777777" w:rsidR="002B3E15" w:rsidRDefault="002B3E15" w:rsidP="002B3E15"/>
    <w:p w14:paraId="40BAA4D3" w14:textId="77777777" w:rsidR="002B3E15" w:rsidRDefault="002B3E15" w:rsidP="002B3E15">
      <w:pPr>
        <w:pStyle w:val="Heading4"/>
      </w:pPr>
      <w:bookmarkStart w:id="225" w:name="_d7269c662fe37a3e417f52a430bbe220"/>
      <w:r>
        <w:t>Association Generalizations</w:t>
      </w:r>
      <w:bookmarkEnd w:id="22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2B3E15">
      <w:pPr>
        <w:pStyle w:val="Code0"/>
      </w:pPr>
      <w:r w:rsidRPr="00043180">
        <w:rPr>
          <w:b/>
          <w:sz w:val="24"/>
          <w:szCs w:val="24"/>
        </w:rPr>
        <w:t>package</w:t>
      </w:r>
      <w:r>
        <w:t xml:space="preserve"> SIMF Conceptual Model::Rules</w:t>
      </w:r>
    </w:p>
    <w:p w14:paraId="0CE718C3" w14:textId="77777777" w:rsidR="002B3E15" w:rsidRDefault="002B3E15" w:rsidP="002B3E15">
      <w:pPr>
        <w:pStyle w:val="Heading5"/>
      </w:pPr>
      <w:r>
        <w:t>Association Ends</w:t>
      </w:r>
    </w:p>
    <w:p w14:paraId="18AD99AE" w14:textId="77777777" w:rsidR="002B3E15" w:rsidRDefault="002B3E15" w:rsidP="002B3E15">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2B3E15">
      <w:pPr>
        <w:pStyle w:val="BodyText"/>
      </w:pPr>
      <w:r>
        <w:t>The general type in the Generalization rule.</w:t>
      </w:r>
    </w:p>
    <w:p w14:paraId="6ADAA0FF" w14:textId="77777777" w:rsidR="002B3E15" w:rsidRDefault="002B3E15" w:rsidP="002B3E15">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2B3E15">
      <w:pPr>
        <w:pStyle w:val="BodyText"/>
      </w:pPr>
      <w:r>
        <w:t>Specialization rules for a type.</w:t>
      </w:r>
    </w:p>
    <w:p w14:paraId="409C9594" w14:textId="77777777" w:rsidR="002B3E15" w:rsidRDefault="002B3E15" w:rsidP="002B3E15"/>
    <w:p w14:paraId="52233305" w14:textId="77777777" w:rsidR="002B3E15" w:rsidRDefault="002B3E15" w:rsidP="002B3E15">
      <w:pPr>
        <w:pStyle w:val="Heading4"/>
      </w:pPr>
      <w:bookmarkStart w:id="226" w:name="_4ff1432ad36ac8beb6cbb7e9323d9f24"/>
      <w:r>
        <w:t>Class Multiplicity Constraint</w:t>
      </w:r>
      <w:bookmarkEnd w:id="22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2B692201" w14:textId="77777777" w:rsidR="002B3E15" w:rsidRDefault="002B3E15" w:rsidP="002B3E15">
      <w:pPr>
        <w:pStyle w:val="BodyText"/>
      </w:pPr>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2B3E15">
      <w:pPr>
        <w:pStyle w:val="Heading5"/>
      </w:pPr>
      <w:r>
        <w:t>Direct Supertypes</w:t>
      </w:r>
    </w:p>
    <w:p w14:paraId="6EC6AACF" w14:textId="77777777" w:rsidR="002B3E15" w:rsidRDefault="00AD48A1" w:rsidP="002B3E15">
      <w:pPr>
        <w:ind w:left="360"/>
      </w:pPr>
      <w:hyperlink w:anchor="_ded47679f07683882f8f128d6911711a" w:history="1">
        <w:r w:rsidR="002B3E15">
          <w:rPr>
            <w:rStyle w:val="Hyperlink"/>
          </w:rPr>
          <w:t>Type Constraint</w:t>
        </w:r>
      </w:hyperlink>
    </w:p>
    <w:p w14:paraId="5693C29B" w14:textId="77777777" w:rsidR="002B3E15" w:rsidRDefault="002B3E15" w:rsidP="002B3E15">
      <w:pPr>
        <w:pStyle w:val="Code0"/>
      </w:pPr>
      <w:r w:rsidRPr="00043180">
        <w:rPr>
          <w:b/>
          <w:sz w:val="24"/>
          <w:szCs w:val="24"/>
        </w:rPr>
        <w:t>package</w:t>
      </w:r>
      <w:r>
        <w:t xml:space="preserve"> SIMF Conceptual Model::Rules</w:t>
      </w:r>
    </w:p>
    <w:p w14:paraId="7D9D9470" w14:textId="77777777" w:rsidR="002B3E15" w:rsidRDefault="002B3E15" w:rsidP="002B3E15">
      <w:pPr>
        <w:pStyle w:val="Heading5"/>
      </w:pPr>
      <w:r>
        <w:t>Attributes</w:t>
      </w:r>
    </w:p>
    <w:p w14:paraId="21548E9E" w14:textId="77777777" w:rsidR="002B3E15" w:rsidRDefault="002B3E15" w:rsidP="002B3E15">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2B3E15">
      <w:pPr>
        <w:pStyle w:val="BodyText"/>
      </w:pPr>
      <w:r>
        <w:t>Minimum number in a set as constrained by a multiplicity.</w:t>
      </w:r>
    </w:p>
    <w:p w14:paraId="67B0C31D" w14:textId="77777777" w:rsidR="002B3E15" w:rsidRDefault="002B3E15" w:rsidP="002B3E15">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2B3E15">
      <w:pPr>
        <w:pStyle w:val="BodyText"/>
      </w:pPr>
      <w:r>
        <w:t>Maximum number in a set as constrained by a multiplicity.</w:t>
      </w:r>
    </w:p>
    <w:p w14:paraId="68970ABB" w14:textId="77777777" w:rsidR="002B3E15" w:rsidRDefault="002B3E15" w:rsidP="002B3E15">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2B3E15">
      <w:pPr>
        <w:pStyle w:val="BodyText"/>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2B3E15">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2B3E15">
      <w:pPr>
        <w:pStyle w:val="BodyText"/>
      </w:pPr>
      <w:r>
        <w:t>One of the set of sufficient conditions that will infer the type designated in &lt;constrains&gt;.</w:t>
      </w:r>
    </w:p>
    <w:p w14:paraId="5744BB72" w14:textId="77777777" w:rsidR="002B3E15" w:rsidRDefault="002B3E15" w:rsidP="002B3E15">
      <w:pPr>
        <w:pStyle w:val="Heading5"/>
      </w:pPr>
      <w:r>
        <w:lastRenderedPageBreak/>
        <w:t>Associations</w:t>
      </w:r>
    </w:p>
    <w:p w14:paraId="02D7D8CA" w14:textId="77777777" w:rsidR="002B3E15" w:rsidRDefault="002B3E15" w:rsidP="002B3E15">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2B3E15">
      <w:pPr>
        <w:pStyle w:val="BodyText"/>
      </w:pPr>
      <w:r>
        <w:t>The type or property that is the subject of a multiplicity constraint.</w:t>
      </w:r>
    </w:p>
    <w:p w14:paraId="15D2D8E5" w14:textId="77777777" w:rsidR="002B3E15" w:rsidRDefault="002B3E15" w:rsidP="002B3E15">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4D79312" w14:textId="77777777"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6D31F71F" w14:textId="77777777" w:rsidR="002B3E15" w:rsidRDefault="002B3E15" w:rsidP="002B3E15"/>
    <w:p w14:paraId="30E25B72" w14:textId="77777777" w:rsidR="002B3E15" w:rsidRDefault="002B3E15" w:rsidP="002B3E15">
      <w:pPr>
        <w:pStyle w:val="Heading4"/>
      </w:pPr>
      <w:bookmarkStart w:id="227" w:name="_ed0e236e287ed6e0d387f83ba2c70900"/>
      <w:r>
        <w:t>Association Multiplicity Perspective</w:t>
      </w:r>
      <w:bookmarkEnd w:id="227"/>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2B3E15">
      <w:pPr>
        <w:pStyle w:val="Code0"/>
      </w:pPr>
      <w:r w:rsidRPr="00043180">
        <w:rPr>
          <w:b/>
          <w:sz w:val="24"/>
          <w:szCs w:val="24"/>
        </w:rPr>
        <w:t>package</w:t>
      </w:r>
      <w:r>
        <w:t xml:space="preserve"> SIMF Conceptual Model::Rules</w:t>
      </w:r>
    </w:p>
    <w:p w14:paraId="48256EA2" w14:textId="77777777" w:rsidR="002B3E15" w:rsidRDefault="002B3E15" w:rsidP="002B3E15">
      <w:pPr>
        <w:pStyle w:val="Heading5"/>
      </w:pPr>
      <w:r>
        <w:t>Association Ends</w:t>
      </w:r>
    </w:p>
    <w:p w14:paraId="5F12187D" w14:textId="77777777" w:rsidR="002B3E15" w:rsidRDefault="002B3E15" w:rsidP="002B3E15">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44252DE" w14:textId="77777777"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0F71F83A" w14:textId="77777777" w:rsidR="002B3E15" w:rsidRDefault="002B3E15" w:rsidP="002B3E15">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2B3E15">
      <w:pPr>
        <w:pStyle w:val="BodyText"/>
      </w:pPr>
      <w:r>
        <w:t>Multiplicity constraints using a property or type as a &lt;with respect to&gt; reference.</w:t>
      </w:r>
    </w:p>
    <w:p w14:paraId="6AEE3D0E" w14:textId="77777777" w:rsidR="002B3E15" w:rsidRDefault="002B3E15" w:rsidP="002B3E15"/>
    <w:p w14:paraId="50A9389F" w14:textId="77777777" w:rsidR="002B3E15" w:rsidRDefault="002B3E15" w:rsidP="002B3E15">
      <w:pPr>
        <w:pStyle w:val="Heading4"/>
      </w:pPr>
      <w:bookmarkStart w:id="228" w:name="_21d6541333265d82edbd9c7ea84ff00f"/>
      <w:r>
        <w:t>Association Multiplicity Target</w:t>
      </w:r>
      <w:bookmarkEnd w:id="228"/>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2B3E15">
      <w:pPr>
        <w:pStyle w:val="BodyText"/>
      </w:pPr>
      <w:r>
        <w:t>Type with references to the "to type", normally a role or a situation type - but can be any type.</w:t>
      </w:r>
    </w:p>
    <w:p w14:paraId="766A9ED1" w14:textId="77777777" w:rsidR="002B3E15" w:rsidRDefault="002B3E15" w:rsidP="002B3E15">
      <w:pPr>
        <w:pStyle w:val="Code0"/>
      </w:pPr>
      <w:r w:rsidRPr="00043180">
        <w:rPr>
          <w:b/>
          <w:sz w:val="24"/>
          <w:szCs w:val="24"/>
        </w:rPr>
        <w:t>package</w:t>
      </w:r>
      <w:r>
        <w:t xml:space="preserve"> SIMF Conceptual Model::Rules</w:t>
      </w:r>
    </w:p>
    <w:p w14:paraId="735BC0AB" w14:textId="77777777" w:rsidR="002B3E15" w:rsidRDefault="002B3E15" w:rsidP="002B3E15">
      <w:pPr>
        <w:pStyle w:val="Heading5"/>
      </w:pPr>
      <w:r>
        <w:t>Association Ends</w:t>
      </w:r>
    </w:p>
    <w:p w14:paraId="21FB4CFE" w14:textId="77777777" w:rsidR="002B3E15" w:rsidRDefault="002B3E15" w:rsidP="002B3E15">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2B3E15">
      <w:pPr>
        <w:pStyle w:val="BodyText"/>
      </w:pPr>
      <w:r>
        <w:t>The type or property that is the subject of a multiplicity constraint.</w:t>
      </w:r>
    </w:p>
    <w:p w14:paraId="74499D1E" w14:textId="77777777" w:rsidR="002B3E15" w:rsidRDefault="002B3E15" w:rsidP="002B3E15">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2B3E15">
      <w:pPr>
        <w:pStyle w:val="BodyText"/>
      </w:pPr>
      <w:r>
        <w:t>Multiplicity constraint of a type or property.</w:t>
      </w:r>
    </w:p>
    <w:p w14:paraId="53629A89" w14:textId="77777777" w:rsidR="002B3E15" w:rsidRDefault="002B3E15" w:rsidP="002B3E15"/>
    <w:p w14:paraId="08CF5F3A" w14:textId="77777777" w:rsidR="002B3E15" w:rsidRDefault="002B3E15" w:rsidP="002B3E15">
      <w:pPr>
        <w:pStyle w:val="Heading4"/>
      </w:pPr>
      <w:bookmarkStart w:id="229" w:name="_66a67f9e74d421745b1938d18308a07a"/>
      <w:r>
        <w:t>Class Pattern Constraint</w:t>
      </w:r>
      <w:bookmarkEnd w:id="229"/>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2B3E15">
      <w:pPr>
        <w:pStyle w:val="BodyText"/>
      </w:pPr>
      <w:r>
        <w:t>A pattern rule asserts that the pattern is true for the pattern variables identified.</w:t>
      </w:r>
    </w:p>
    <w:p w14:paraId="035D7B6A" w14:textId="77777777" w:rsidR="002B3E15" w:rsidRDefault="002B3E15" w:rsidP="002B3E15">
      <w:pPr>
        <w:pStyle w:val="Heading5"/>
      </w:pPr>
      <w:r>
        <w:t>Direct Supertypes</w:t>
      </w:r>
    </w:p>
    <w:p w14:paraId="34544D14" w14:textId="77777777" w:rsidR="002B3E15" w:rsidRDefault="00AD48A1" w:rsidP="002B3E15">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2B3E15">
      <w:pPr>
        <w:pStyle w:val="Code0"/>
      </w:pPr>
      <w:r w:rsidRPr="00043180">
        <w:rPr>
          <w:b/>
          <w:sz w:val="24"/>
          <w:szCs w:val="24"/>
        </w:rPr>
        <w:t>package</w:t>
      </w:r>
      <w:r>
        <w:t xml:space="preserve"> SIMF Conceptual Model::Rules</w:t>
      </w:r>
    </w:p>
    <w:p w14:paraId="0CA56EEE" w14:textId="77777777" w:rsidR="002B3E15" w:rsidRDefault="002B3E15" w:rsidP="002B3E15"/>
    <w:p w14:paraId="419D4A6C" w14:textId="77777777" w:rsidR="002B3E15" w:rsidRDefault="002B3E15" w:rsidP="002B3E15">
      <w:pPr>
        <w:pStyle w:val="Heading4"/>
      </w:pPr>
      <w:bookmarkStart w:id="230" w:name="_91be190e8014514a597300b286148d3e"/>
      <w:r>
        <w:lastRenderedPageBreak/>
        <w:t>Class Property Constraint</w:t>
      </w:r>
      <w:bookmarkEnd w:id="230"/>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4A3CE049" w14:textId="77777777" w:rsidR="002B3E15" w:rsidRDefault="002B3E15" w:rsidP="002B3E15">
      <w:pPr>
        <w:pStyle w:val="BodyText"/>
      </w:pPr>
      <w:r>
        <w:t>Constraints that constrain properties.</w:t>
      </w:r>
      <w:r>
        <w:br/>
      </w:r>
    </w:p>
    <w:p w14:paraId="1C751C33" w14:textId="77777777" w:rsidR="002B3E15" w:rsidRDefault="002B3E15" w:rsidP="002B3E15">
      <w:pPr>
        <w:pStyle w:val="Heading5"/>
      </w:pPr>
      <w:r>
        <w:t>Direct Supertypes</w:t>
      </w:r>
    </w:p>
    <w:p w14:paraId="53C79589" w14:textId="77777777" w:rsidR="002B3E15" w:rsidRDefault="00AD48A1" w:rsidP="002B3E15">
      <w:pPr>
        <w:ind w:left="360"/>
      </w:pPr>
      <w:hyperlink w:anchor="_82919e40af9ad2e13647e9d37bbf0956" w:history="1">
        <w:r w:rsidR="002B3E15">
          <w:rPr>
            <w:rStyle w:val="Hyperlink"/>
          </w:rPr>
          <w:t>Rule</w:t>
        </w:r>
      </w:hyperlink>
    </w:p>
    <w:p w14:paraId="2AC08DC6" w14:textId="77777777" w:rsidR="002B3E15" w:rsidRDefault="002B3E15" w:rsidP="002B3E15">
      <w:pPr>
        <w:pStyle w:val="Code0"/>
      </w:pPr>
      <w:r w:rsidRPr="00043180">
        <w:rPr>
          <w:b/>
          <w:sz w:val="24"/>
          <w:szCs w:val="24"/>
        </w:rPr>
        <w:t>package</w:t>
      </w:r>
      <w:r>
        <w:t xml:space="preserve"> SIMF Conceptual Model::Rules</w:t>
      </w:r>
    </w:p>
    <w:p w14:paraId="380BB913" w14:textId="77777777" w:rsidR="002B3E15" w:rsidRDefault="002B3E15" w:rsidP="002B3E15">
      <w:pPr>
        <w:pStyle w:val="Heading5"/>
      </w:pPr>
      <w:r>
        <w:t>Associations</w:t>
      </w:r>
    </w:p>
    <w:p w14:paraId="34C7E711" w14:textId="77777777" w:rsidR="002B3E15" w:rsidRDefault="002B3E15" w:rsidP="002B3E15">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2B3E15"/>
    <w:p w14:paraId="19290E0A" w14:textId="77777777" w:rsidR="002B3E15" w:rsidRDefault="002B3E15" w:rsidP="002B3E15">
      <w:pPr>
        <w:pStyle w:val="Heading4"/>
      </w:pPr>
      <w:bookmarkStart w:id="231" w:name="_8453c07e3c7aaeab8e715f3569b782ab"/>
      <w:r>
        <w:t>Class Property Generalization Constraint</w:t>
      </w:r>
      <w:bookmarkEnd w:id="231"/>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570C607C" w14:textId="77777777" w:rsidR="002B3E15" w:rsidRDefault="002B3E15" w:rsidP="002B3E15">
      <w:pPr>
        <w:pStyle w:val="BodyText"/>
      </w:pPr>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2B3E15">
      <w:pPr>
        <w:pStyle w:val="Heading5"/>
      </w:pPr>
      <w:r>
        <w:t>Direct Supertypes</w:t>
      </w:r>
    </w:p>
    <w:p w14:paraId="3E28ADBF" w14:textId="77777777" w:rsidR="002B3E15" w:rsidRDefault="00AD48A1" w:rsidP="002B3E15">
      <w:pPr>
        <w:ind w:left="360"/>
      </w:pPr>
      <w:hyperlink w:anchor="_91be190e8014514a597300b286148d3e" w:history="1">
        <w:r w:rsidR="002B3E15">
          <w:rPr>
            <w:rStyle w:val="Hyperlink"/>
          </w:rPr>
          <w:t>Property Constraint</w:t>
        </w:r>
      </w:hyperlink>
    </w:p>
    <w:p w14:paraId="399E4869" w14:textId="77777777" w:rsidR="002B3E15" w:rsidRDefault="002B3E15" w:rsidP="002B3E15">
      <w:pPr>
        <w:pStyle w:val="Code0"/>
      </w:pPr>
      <w:r w:rsidRPr="00043180">
        <w:rPr>
          <w:b/>
          <w:sz w:val="24"/>
          <w:szCs w:val="24"/>
        </w:rPr>
        <w:t>package</w:t>
      </w:r>
      <w:r>
        <w:t xml:space="preserve"> SIMF Conceptual Model::Rules</w:t>
      </w:r>
    </w:p>
    <w:p w14:paraId="084CBDB0" w14:textId="77777777" w:rsidR="002B3E15" w:rsidRDefault="002B3E15" w:rsidP="002B3E15">
      <w:pPr>
        <w:pStyle w:val="Heading5"/>
      </w:pPr>
      <w:r>
        <w:t>Attributes</w:t>
      </w:r>
    </w:p>
    <w:p w14:paraId="0315BEBD" w14:textId="77777777" w:rsidR="002B3E15" w:rsidRDefault="002B3E15" w:rsidP="002B3E15">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74431C2B" w14:textId="77777777" w:rsidR="002B3E15" w:rsidRDefault="002B3E15" w:rsidP="002B3E15">
      <w:pPr>
        <w:pStyle w:val="BodyText"/>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4D9C90B6" w14:textId="77777777" w:rsidR="002B3E15" w:rsidRDefault="002B3E15" w:rsidP="002B3E15">
      <w:pPr>
        <w:pStyle w:val="Heading5"/>
      </w:pPr>
      <w:r>
        <w:t>Associations</w:t>
      </w:r>
    </w:p>
    <w:p w14:paraId="0A68870A" w14:textId="77777777" w:rsidR="002B3E15" w:rsidRDefault="002B3E15" w:rsidP="002B3E15">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2B3E15">
      <w:pPr>
        <w:pStyle w:val="BodyText"/>
      </w:pPr>
      <w:r>
        <w:t>The more general property as part of a property generalization</w:t>
      </w:r>
    </w:p>
    <w:p w14:paraId="19FEBB90" w14:textId="77777777" w:rsidR="002B3E15" w:rsidRDefault="002B3E15" w:rsidP="002B3E15">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2B3E15">
      <w:pPr>
        <w:pStyle w:val="BodyText"/>
      </w:pPr>
      <w:r>
        <w:t>The more specific property as part of a property generalization</w:t>
      </w:r>
    </w:p>
    <w:p w14:paraId="0F46665F" w14:textId="77777777" w:rsidR="002B3E15" w:rsidRDefault="002B3E15" w:rsidP="002B3E15"/>
    <w:p w14:paraId="1AD20602" w14:textId="77777777" w:rsidR="002B3E15" w:rsidRDefault="002B3E15" w:rsidP="002B3E15">
      <w:pPr>
        <w:pStyle w:val="Heading4"/>
      </w:pPr>
      <w:bookmarkStart w:id="232" w:name="_13f5413396c6772881129cb74104e6ec"/>
      <w:r>
        <w:t>Association Property Generalizations</w:t>
      </w:r>
      <w:bookmarkEnd w:id="232"/>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2B3E15">
      <w:pPr>
        <w:pStyle w:val="Code0"/>
      </w:pPr>
      <w:r w:rsidRPr="00043180">
        <w:rPr>
          <w:b/>
          <w:sz w:val="24"/>
          <w:szCs w:val="24"/>
        </w:rPr>
        <w:t>package</w:t>
      </w:r>
      <w:r>
        <w:t xml:space="preserve"> SIMF Conceptual Model::Rules</w:t>
      </w:r>
    </w:p>
    <w:p w14:paraId="756A03D1" w14:textId="77777777" w:rsidR="002B3E15" w:rsidRDefault="002B3E15" w:rsidP="002B3E15">
      <w:pPr>
        <w:pStyle w:val="Heading5"/>
      </w:pPr>
      <w:r>
        <w:t>Association Ends</w:t>
      </w:r>
    </w:p>
    <w:p w14:paraId="7F215F3C" w14:textId="77777777" w:rsidR="002B3E15" w:rsidRDefault="002B3E15" w:rsidP="002B3E15">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2B3E15">
      <w:pPr>
        <w:pStyle w:val="BodyText"/>
      </w:pPr>
      <w:r>
        <w:t>The more specific property as part of a property generalization</w:t>
      </w:r>
    </w:p>
    <w:p w14:paraId="0A00BB2A" w14:textId="77777777" w:rsidR="002B3E15" w:rsidRDefault="002B3E15" w:rsidP="002B3E15">
      <w:pPr>
        <w:ind w:firstLine="720"/>
      </w:pPr>
      <w:r>
        <w:rPr>
          <w:noProof/>
        </w:rPr>
        <w:lastRenderedPageBreak/>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2B3E15">
      <w:pPr>
        <w:pStyle w:val="BodyText"/>
      </w:pPr>
      <w:r>
        <w:t>Specialization rules for a property.</w:t>
      </w:r>
    </w:p>
    <w:p w14:paraId="2F2B1707" w14:textId="77777777" w:rsidR="002B3E15" w:rsidRDefault="002B3E15" w:rsidP="002B3E15"/>
    <w:p w14:paraId="231F2C7B" w14:textId="77777777" w:rsidR="002B3E15" w:rsidRDefault="002B3E15" w:rsidP="002B3E15">
      <w:pPr>
        <w:pStyle w:val="Heading4"/>
      </w:pPr>
      <w:bookmarkStart w:id="233" w:name="_e6ea6535aa6935b2a2ffe46466af49f2"/>
      <w:r>
        <w:t>Association Property Specializations</w:t>
      </w:r>
      <w:bookmarkEnd w:id="233"/>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2B3E15">
      <w:pPr>
        <w:pStyle w:val="Code0"/>
      </w:pPr>
      <w:r w:rsidRPr="00043180">
        <w:rPr>
          <w:b/>
          <w:sz w:val="24"/>
          <w:szCs w:val="24"/>
        </w:rPr>
        <w:t>package</w:t>
      </w:r>
      <w:r>
        <w:t xml:space="preserve"> SIMF Conceptual Model::Rules</w:t>
      </w:r>
    </w:p>
    <w:p w14:paraId="0004D554" w14:textId="77777777" w:rsidR="002B3E15" w:rsidRDefault="002B3E15" w:rsidP="002B3E15">
      <w:pPr>
        <w:pStyle w:val="Heading5"/>
      </w:pPr>
      <w:r>
        <w:t>Association Ends</w:t>
      </w:r>
    </w:p>
    <w:p w14:paraId="5478AA17" w14:textId="77777777" w:rsidR="002B3E15" w:rsidRDefault="002B3E15" w:rsidP="002B3E15">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2B3E15">
      <w:pPr>
        <w:pStyle w:val="BodyText"/>
      </w:pPr>
      <w:r>
        <w:t>The more general property as part of a property generalization</w:t>
      </w:r>
    </w:p>
    <w:p w14:paraId="1D056B7B" w14:textId="77777777" w:rsidR="002B3E15" w:rsidRDefault="002B3E15" w:rsidP="002B3E15">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2B3E15">
      <w:pPr>
        <w:pStyle w:val="BodyText"/>
      </w:pPr>
      <w:r>
        <w:t>Generalization rules of a property</w:t>
      </w:r>
    </w:p>
    <w:p w14:paraId="33BC8769" w14:textId="77777777" w:rsidR="002B3E15" w:rsidRDefault="002B3E15" w:rsidP="002B3E15"/>
    <w:p w14:paraId="62A39CC9" w14:textId="77777777" w:rsidR="002B3E15" w:rsidRDefault="002B3E15" w:rsidP="002B3E15">
      <w:pPr>
        <w:pStyle w:val="Heading4"/>
      </w:pPr>
      <w:bookmarkStart w:id="234" w:name="_46f4ceb21a63f9cbfb722eec3ff6daf3"/>
      <w:r>
        <w:t>Class Property Transitivity Constraint</w:t>
      </w:r>
      <w:bookmarkEnd w:id="234"/>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39C2BC76" w14:textId="77777777" w:rsidR="002B3E15" w:rsidRDefault="002B3E15" w:rsidP="002B3E15">
      <w:pPr>
        <w:pStyle w:val="BodyText"/>
      </w:pPr>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EC4D4DA" w14:textId="77777777" w:rsidR="002B3E15" w:rsidRDefault="002B3E15" w:rsidP="002B3E15">
      <w:pPr>
        <w:pStyle w:val="Heading5"/>
      </w:pPr>
      <w:r>
        <w:t>Direct Supertypes</w:t>
      </w:r>
    </w:p>
    <w:p w14:paraId="6026B52A" w14:textId="77777777" w:rsidR="002B3E15" w:rsidRDefault="00AD48A1" w:rsidP="002B3E15">
      <w:pPr>
        <w:ind w:left="360"/>
      </w:pPr>
      <w:hyperlink w:anchor="_91be190e8014514a597300b286148d3e" w:history="1">
        <w:r w:rsidR="002B3E15">
          <w:rPr>
            <w:rStyle w:val="Hyperlink"/>
          </w:rPr>
          <w:t>Property Constraint</w:t>
        </w:r>
      </w:hyperlink>
    </w:p>
    <w:p w14:paraId="480103C5" w14:textId="77777777" w:rsidR="002B3E15" w:rsidRDefault="002B3E15" w:rsidP="002B3E15">
      <w:pPr>
        <w:pStyle w:val="Code0"/>
      </w:pPr>
      <w:r w:rsidRPr="00043180">
        <w:rPr>
          <w:b/>
          <w:sz w:val="24"/>
          <w:szCs w:val="24"/>
        </w:rPr>
        <w:t>package</w:t>
      </w:r>
      <w:r>
        <w:t xml:space="preserve"> SIMF Conceptual Model::Rules</w:t>
      </w:r>
    </w:p>
    <w:p w14:paraId="69FA6B8A" w14:textId="77777777" w:rsidR="002B3E15" w:rsidRDefault="002B3E15" w:rsidP="002B3E15"/>
    <w:p w14:paraId="46FC7835" w14:textId="77777777" w:rsidR="002B3E15" w:rsidRDefault="002B3E15" w:rsidP="002B3E15">
      <w:pPr>
        <w:pStyle w:val="Heading4"/>
      </w:pPr>
      <w:bookmarkStart w:id="235" w:name="_21a81395f43285b5cc64ed921bc787b7"/>
      <w:r>
        <w:t>Association Property Type</w:t>
      </w:r>
      <w:bookmarkEnd w:id="23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2B3E15">
      <w:pPr>
        <w:pStyle w:val="Code0"/>
      </w:pPr>
      <w:r w:rsidRPr="00043180">
        <w:rPr>
          <w:b/>
          <w:sz w:val="24"/>
          <w:szCs w:val="24"/>
        </w:rPr>
        <w:t>package</w:t>
      </w:r>
      <w:r>
        <w:t xml:space="preserve"> SIMF Conceptual Model::Rules</w:t>
      </w:r>
    </w:p>
    <w:p w14:paraId="2E115E3B" w14:textId="77777777" w:rsidR="002B3E15" w:rsidRDefault="002B3E15" w:rsidP="002B3E15">
      <w:pPr>
        <w:pStyle w:val="Heading5"/>
      </w:pPr>
      <w:r>
        <w:t>Association Ends</w:t>
      </w:r>
    </w:p>
    <w:p w14:paraId="6B58D519" w14:textId="77777777" w:rsidR="002B3E15" w:rsidRDefault="002B3E15" w:rsidP="002B3E15">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49F40DDA" w14:textId="77777777" w:rsidR="002B3E15" w:rsidRDefault="002B3E15" w:rsidP="002B3E15">
      <w:pPr>
        <w:pStyle w:val="BodyText"/>
      </w:pPr>
      <w:r>
        <w:t>A required type of a thing bound to a property.</w:t>
      </w:r>
      <w:r>
        <w:br/>
        <w:t>Note that the type may be inferred based on the value of &lt;prerequisite type&gt;.</w:t>
      </w:r>
    </w:p>
    <w:p w14:paraId="32C44215" w14:textId="77777777" w:rsidR="002B3E15" w:rsidRDefault="002B3E15" w:rsidP="002B3E15">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2B3E15">
      <w:pPr>
        <w:pStyle w:val="BodyText"/>
      </w:pPr>
      <w:r>
        <w:t>Properties typed by a type</w:t>
      </w:r>
    </w:p>
    <w:p w14:paraId="4C473D09" w14:textId="77777777" w:rsidR="002B3E15" w:rsidRDefault="002B3E15" w:rsidP="002B3E15"/>
    <w:p w14:paraId="63FD64B9" w14:textId="77777777" w:rsidR="002B3E15" w:rsidRDefault="002B3E15" w:rsidP="002B3E15">
      <w:pPr>
        <w:pStyle w:val="Heading4"/>
      </w:pPr>
      <w:bookmarkStart w:id="236" w:name="_3e4d7d36a3b2cb4c9b85c1b88930178a"/>
      <w:r>
        <w:t>Class Property Type Constraint</w:t>
      </w:r>
      <w:bookmarkEnd w:id="236"/>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B0E00FA" w14:textId="77777777" w:rsidR="002B3E15" w:rsidRDefault="002B3E15" w:rsidP="002B3E15">
      <w:pPr>
        <w:pStyle w:val="BodyText"/>
      </w:pPr>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33481C49" w14:textId="77777777" w:rsidR="002B3E15" w:rsidRDefault="002B3E15" w:rsidP="002B3E15">
      <w:pPr>
        <w:pStyle w:val="Heading5"/>
      </w:pPr>
      <w:r>
        <w:t>Direct Supertypes</w:t>
      </w:r>
    </w:p>
    <w:p w14:paraId="7071EF76" w14:textId="77777777" w:rsidR="002B3E15" w:rsidRDefault="00AD48A1" w:rsidP="002B3E15">
      <w:pPr>
        <w:ind w:left="360"/>
      </w:pPr>
      <w:hyperlink w:anchor="_91be190e8014514a597300b286148d3e" w:history="1">
        <w:r w:rsidR="002B3E15">
          <w:rPr>
            <w:rStyle w:val="Hyperlink"/>
          </w:rPr>
          <w:t>Property Constraint</w:t>
        </w:r>
      </w:hyperlink>
    </w:p>
    <w:p w14:paraId="5DFC84FD" w14:textId="77777777" w:rsidR="002B3E15" w:rsidRDefault="002B3E15" w:rsidP="002B3E15">
      <w:pPr>
        <w:pStyle w:val="Code0"/>
      </w:pPr>
      <w:r w:rsidRPr="00043180">
        <w:rPr>
          <w:b/>
          <w:sz w:val="24"/>
          <w:szCs w:val="24"/>
        </w:rPr>
        <w:t>package</w:t>
      </w:r>
      <w:r>
        <w:t xml:space="preserve"> SIMF Conceptual Model::Rules</w:t>
      </w:r>
    </w:p>
    <w:p w14:paraId="3B86D951" w14:textId="77777777" w:rsidR="002B3E15" w:rsidRDefault="002B3E15" w:rsidP="002B3E15">
      <w:pPr>
        <w:pStyle w:val="Heading5"/>
      </w:pPr>
      <w:r>
        <w:lastRenderedPageBreak/>
        <w:t>Attributes</w:t>
      </w:r>
    </w:p>
    <w:p w14:paraId="3F4BD87C" w14:textId="77777777" w:rsidR="002B3E15" w:rsidRDefault="002B3E15" w:rsidP="002B3E15">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5BBCE1A4" w14:textId="77777777" w:rsidR="002B3E15" w:rsidRDefault="002B3E15" w:rsidP="002B3E15">
      <w:pPr>
        <w:pStyle w:val="BodyText"/>
      </w:pPr>
      <w:r>
        <w:t>If true, &lt;is of type&gt; is a prerequisite - the bound thing must be of the given type for the property to be bound. A non prerequisite type will cause a binding to infer &lt;is of type&gt;, provided all prerequisite types have been satisfied.</w:t>
      </w:r>
      <w:r>
        <w:br/>
      </w:r>
    </w:p>
    <w:p w14:paraId="78292D30" w14:textId="77777777" w:rsidR="002B3E15" w:rsidRDefault="002B3E15" w:rsidP="002B3E15">
      <w:pPr>
        <w:pStyle w:val="Heading5"/>
      </w:pPr>
      <w:r>
        <w:t>Associations</w:t>
      </w:r>
    </w:p>
    <w:p w14:paraId="5EB777C2" w14:textId="77777777" w:rsidR="002B3E15" w:rsidRDefault="002B3E15" w:rsidP="002B3E15">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F7A27EA" w14:textId="77777777" w:rsidR="002B3E15" w:rsidRDefault="002B3E15" w:rsidP="002B3E15">
      <w:pPr>
        <w:pStyle w:val="BodyText"/>
      </w:pPr>
      <w:r>
        <w:t>A required type of a thing bound to a property.</w:t>
      </w:r>
      <w:r>
        <w:br/>
        <w:t>Note that the type may be inferred based on the value of &lt;prerequisite type&gt;.</w:t>
      </w:r>
    </w:p>
    <w:p w14:paraId="4C5A1F10" w14:textId="77777777" w:rsidR="002B3E15" w:rsidRDefault="002B3E15" w:rsidP="002B3E15"/>
    <w:p w14:paraId="38668799" w14:textId="77777777" w:rsidR="002B3E15" w:rsidRDefault="002B3E15" w:rsidP="002B3E15">
      <w:pPr>
        <w:pStyle w:val="Heading4"/>
      </w:pPr>
      <w:bookmarkStart w:id="237" w:name="_82919e40af9ad2e13647e9d37bbf0956"/>
      <w:r>
        <w:t>Class Rule</w:t>
      </w:r>
      <w:bookmarkEnd w:id="237"/>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506CC9CE" w14:textId="77777777" w:rsidR="002B3E15" w:rsidRDefault="002B3E15" w:rsidP="002B3E15">
      <w:pPr>
        <w:pStyle w:val="BodyText"/>
      </w:pPr>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2B3E15">
      <w:pPr>
        <w:pStyle w:val="Heading5"/>
      </w:pPr>
      <w:r>
        <w:t>Direct Supertypes</w:t>
      </w:r>
    </w:p>
    <w:p w14:paraId="6391EE3E" w14:textId="77777777" w:rsidR="002B3E15" w:rsidRDefault="00AD48A1" w:rsidP="002B3E15">
      <w:pPr>
        <w:ind w:left="360"/>
      </w:pPr>
      <w:hyperlink w:anchor="_3bd7c7d249201ad6f2447c6d182ba7f1" w:history="1">
        <w:r w:rsidR="002B3E15">
          <w:rPr>
            <w:rStyle w:val="Hyperlink"/>
          </w:rPr>
          <w:t>Proposition</w:t>
        </w:r>
      </w:hyperlink>
    </w:p>
    <w:p w14:paraId="706DB08A" w14:textId="77777777" w:rsidR="002B3E15" w:rsidRDefault="002B3E15" w:rsidP="002B3E15">
      <w:pPr>
        <w:pStyle w:val="Code0"/>
      </w:pPr>
      <w:r w:rsidRPr="00043180">
        <w:rPr>
          <w:b/>
          <w:sz w:val="24"/>
          <w:szCs w:val="24"/>
        </w:rPr>
        <w:t>package</w:t>
      </w:r>
      <w:r>
        <w:t xml:space="preserve"> SIMF Conceptual Model::Rules</w:t>
      </w:r>
    </w:p>
    <w:p w14:paraId="3B1A8D2D" w14:textId="77777777" w:rsidR="002B3E15" w:rsidRDefault="002B3E15" w:rsidP="002B3E15">
      <w:pPr>
        <w:pStyle w:val="Heading5"/>
      </w:pPr>
      <w:r>
        <w:t>Associations</w:t>
      </w:r>
    </w:p>
    <w:p w14:paraId="04A6D8AF" w14:textId="77777777" w:rsidR="002B3E15" w:rsidRDefault="002B3E15" w:rsidP="002B3E15">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0FD3632E" w14:textId="77777777"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3B9098A1" w14:textId="77777777" w:rsidR="002B3E15" w:rsidRDefault="002B3E15" w:rsidP="002B3E15">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53C25D1" w14:textId="77777777"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5F8387C9" w14:textId="77777777" w:rsidR="002B3E15" w:rsidRDefault="002B3E15" w:rsidP="002B3E15">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2B3E15">
      <w:pPr>
        <w:pStyle w:val="BodyText"/>
      </w:pPr>
      <w:r>
        <w:t>When rule is &lt;subsumed by&gt; another the subsumed rule will not apply (fire) if the &lt;subsumed by&gt; rules applies (fires).</w:t>
      </w:r>
    </w:p>
    <w:p w14:paraId="2C1F8561" w14:textId="77777777" w:rsidR="002B3E15" w:rsidRDefault="002B3E15" w:rsidP="002B3E15"/>
    <w:p w14:paraId="504CB2A7" w14:textId="77777777" w:rsidR="002B3E15" w:rsidRDefault="002B3E15" w:rsidP="002B3E15">
      <w:pPr>
        <w:pStyle w:val="Heading4"/>
      </w:pPr>
      <w:bookmarkStart w:id="238" w:name="_9562d6c08cbe5eb32022ec9309bb6160"/>
      <w:r>
        <w:t>Association Rule constrains</w:t>
      </w:r>
      <w:bookmarkEnd w:id="238"/>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2B3E15">
      <w:pPr>
        <w:pStyle w:val="Code0"/>
      </w:pPr>
      <w:r w:rsidRPr="00043180">
        <w:rPr>
          <w:b/>
          <w:sz w:val="24"/>
          <w:szCs w:val="24"/>
        </w:rPr>
        <w:t>package</w:t>
      </w:r>
      <w:r>
        <w:t xml:space="preserve"> SIMF Conceptual Model::Rules</w:t>
      </w:r>
    </w:p>
    <w:p w14:paraId="12B2D8A8" w14:textId="77777777" w:rsidR="002B3E15" w:rsidRDefault="002B3E15" w:rsidP="002B3E15">
      <w:pPr>
        <w:pStyle w:val="Heading5"/>
      </w:pPr>
      <w:r>
        <w:t>Association Ends</w:t>
      </w:r>
    </w:p>
    <w:p w14:paraId="722E6C23" w14:textId="77777777" w:rsidR="002B3E15" w:rsidRDefault="002B3E15" w:rsidP="002B3E15">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9F76303" w14:textId="77777777"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229E644D" w14:textId="77777777" w:rsidR="002B3E15" w:rsidRDefault="002B3E15" w:rsidP="002B3E15">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2B3E15">
      <w:pPr>
        <w:pStyle w:val="BodyText"/>
      </w:pPr>
      <w:r>
        <w:t>Rules applying to an entity.</w:t>
      </w:r>
    </w:p>
    <w:p w14:paraId="47A62961" w14:textId="77777777" w:rsidR="002B3E15" w:rsidRDefault="002B3E15" w:rsidP="002B3E15"/>
    <w:p w14:paraId="4C8E40BC" w14:textId="77777777" w:rsidR="002B3E15" w:rsidRDefault="002B3E15" w:rsidP="002B3E15">
      <w:pPr>
        <w:pStyle w:val="Heading4"/>
      </w:pPr>
      <w:bookmarkStart w:id="239" w:name="_2673929faa9fd17148b1fb800c5f8cd0"/>
      <w:r>
        <w:t>Association Rule Subsumption</w:t>
      </w:r>
      <w:bookmarkEnd w:id="239"/>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2B3E15">
      <w:pPr>
        <w:pStyle w:val="Code0"/>
      </w:pPr>
      <w:r w:rsidRPr="00043180">
        <w:rPr>
          <w:b/>
          <w:sz w:val="24"/>
          <w:szCs w:val="24"/>
        </w:rPr>
        <w:t>package</w:t>
      </w:r>
      <w:r>
        <w:t xml:space="preserve"> SIMF Conceptual Model::Rules</w:t>
      </w:r>
    </w:p>
    <w:p w14:paraId="70B95F4A" w14:textId="77777777" w:rsidR="002B3E15" w:rsidRDefault="002B3E15" w:rsidP="002B3E15">
      <w:pPr>
        <w:pStyle w:val="Heading5"/>
      </w:pPr>
      <w:r>
        <w:lastRenderedPageBreak/>
        <w:t>Association Ends</w:t>
      </w:r>
    </w:p>
    <w:p w14:paraId="1289901F" w14:textId="77777777" w:rsidR="002B3E15" w:rsidRDefault="002B3E15" w:rsidP="002B3E15">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426AC104" w14:textId="77777777"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147B826F" w14:textId="77777777" w:rsidR="002B3E15" w:rsidRDefault="002B3E15" w:rsidP="002B3E15">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2B3E15">
      <w:pPr>
        <w:pStyle w:val="BodyText"/>
      </w:pPr>
      <w:r>
        <w:t>When rule is &lt;subsumed by&gt; another the subsumed rule will not apply (fire) if the &lt;subsumed by&gt; rules applies (fires).</w:t>
      </w:r>
    </w:p>
    <w:p w14:paraId="1272B0FE" w14:textId="77777777" w:rsidR="002B3E15" w:rsidRDefault="002B3E15" w:rsidP="002B3E15"/>
    <w:p w14:paraId="54FCAF8D" w14:textId="77777777" w:rsidR="002B3E15" w:rsidRDefault="002B3E15" w:rsidP="002B3E15">
      <w:pPr>
        <w:pStyle w:val="Heading4"/>
      </w:pPr>
      <w:bookmarkStart w:id="240" w:name="_41c2b6fb1f0e7f7bc2f2e429d762af6f"/>
      <w:r>
        <w:t>Association Specializations</w:t>
      </w:r>
      <w:bookmarkEnd w:id="240"/>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2B3E15">
      <w:pPr>
        <w:pStyle w:val="Code0"/>
      </w:pPr>
      <w:r w:rsidRPr="00043180">
        <w:rPr>
          <w:b/>
          <w:sz w:val="24"/>
          <w:szCs w:val="24"/>
        </w:rPr>
        <w:t>package</w:t>
      </w:r>
      <w:r>
        <w:t xml:space="preserve"> SIMF Conceptual Model::Rules</w:t>
      </w:r>
    </w:p>
    <w:p w14:paraId="5DCB44BF" w14:textId="77777777" w:rsidR="002B3E15" w:rsidRDefault="002B3E15" w:rsidP="002B3E15">
      <w:pPr>
        <w:pStyle w:val="Heading5"/>
      </w:pPr>
      <w:r>
        <w:t>Association Ends</w:t>
      </w:r>
    </w:p>
    <w:p w14:paraId="5A193312" w14:textId="77777777" w:rsidR="002B3E15" w:rsidRDefault="002B3E15" w:rsidP="002B3E15">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2B3E15">
      <w:pPr>
        <w:pStyle w:val="BodyText"/>
      </w:pPr>
      <w:r>
        <w:t>The specific type in a generalization rule.</w:t>
      </w:r>
    </w:p>
    <w:p w14:paraId="23B724E3" w14:textId="77777777" w:rsidR="002B3E15" w:rsidRDefault="002B3E15" w:rsidP="002B3E15">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2B3E15">
      <w:pPr>
        <w:pStyle w:val="BodyText"/>
      </w:pPr>
      <w:r>
        <w:t>Generalization rules for a type</w:t>
      </w:r>
    </w:p>
    <w:p w14:paraId="09562FD6" w14:textId="77777777" w:rsidR="002B3E15" w:rsidRDefault="002B3E15" w:rsidP="002B3E15"/>
    <w:p w14:paraId="4A75CE67" w14:textId="77777777" w:rsidR="002B3E15" w:rsidRDefault="002B3E15" w:rsidP="002B3E15">
      <w:pPr>
        <w:pStyle w:val="Heading4"/>
      </w:pPr>
      <w:bookmarkStart w:id="241" w:name="_ded47679f07683882f8f128d6911711a"/>
      <w:r>
        <w:t>Class Type Constraint</w:t>
      </w:r>
      <w:bookmarkEnd w:id="241"/>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247C1EF6" w14:textId="77777777" w:rsidR="002B3E15" w:rsidRDefault="002B3E15" w:rsidP="002B3E15">
      <w:pPr>
        <w:pStyle w:val="BodyText"/>
      </w:pPr>
      <w:r>
        <w:t>A constraint of a type, including Relationships types.</w:t>
      </w:r>
      <w:r>
        <w:br/>
      </w:r>
    </w:p>
    <w:p w14:paraId="48BC792A" w14:textId="77777777" w:rsidR="002B3E15" w:rsidRDefault="002B3E15" w:rsidP="002B3E15">
      <w:pPr>
        <w:pStyle w:val="Heading5"/>
      </w:pPr>
      <w:r>
        <w:t>Direct Supertypes</w:t>
      </w:r>
    </w:p>
    <w:p w14:paraId="01812A23" w14:textId="77777777" w:rsidR="002B3E15" w:rsidRDefault="00AD48A1" w:rsidP="002B3E15">
      <w:pPr>
        <w:ind w:left="360"/>
      </w:pPr>
      <w:hyperlink w:anchor="_82919e40af9ad2e13647e9d37bbf0956" w:history="1">
        <w:r w:rsidR="002B3E15">
          <w:rPr>
            <w:rStyle w:val="Hyperlink"/>
          </w:rPr>
          <w:t>Rule</w:t>
        </w:r>
      </w:hyperlink>
    </w:p>
    <w:p w14:paraId="533A2714" w14:textId="77777777" w:rsidR="002B3E15" w:rsidRDefault="002B3E15" w:rsidP="002B3E15">
      <w:pPr>
        <w:pStyle w:val="Code0"/>
      </w:pPr>
      <w:r w:rsidRPr="00043180">
        <w:rPr>
          <w:b/>
          <w:sz w:val="24"/>
          <w:szCs w:val="24"/>
        </w:rPr>
        <w:t>package</w:t>
      </w:r>
      <w:r>
        <w:t xml:space="preserve"> SIMF Conceptual Model::Rules</w:t>
      </w:r>
    </w:p>
    <w:p w14:paraId="78FA041A" w14:textId="77777777" w:rsidR="002B3E15" w:rsidRDefault="002B3E15" w:rsidP="002B3E15">
      <w:pPr>
        <w:pStyle w:val="Heading5"/>
      </w:pPr>
      <w:r>
        <w:t>Associations</w:t>
      </w:r>
    </w:p>
    <w:p w14:paraId="2A7C5CF2" w14:textId="77777777" w:rsidR="002B3E15" w:rsidRDefault="002B3E15" w:rsidP="002B3E15">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2B3E15"/>
    <w:p w14:paraId="149D9146" w14:textId="77777777" w:rsidR="002B3E15" w:rsidRDefault="002B3E15" w:rsidP="002B3E15">
      <w:pPr>
        <w:pStyle w:val="Heading4"/>
      </w:pPr>
      <w:bookmarkStart w:id="242" w:name="_5f3998cf1a072f724861db93cee66cbf"/>
      <w:r>
        <w:t>Class Type Generalization Constraint</w:t>
      </w:r>
      <w:bookmarkEnd w:id="242"/>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7BDADEA7" w14:textId="77777777" w:rsidR="002B3E15" w:rsidRDefault="002B3E15" w:rsidP="002B3E15">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169CAB52" w14:textId="77777777" w:rsidR="002B3E15" w:rsidRDefault="002B3E15" w:rsidP="002B3E15">
      <w:pPr>
        <w:pStyle w:val="Heading5"/>
      </w:pPr>
      <w:r>
        <w:t>Direct Supertypes</w:t>
      </w:r>
    </w:p>
    <w:p w14:paraId="1365136D" w14:textId="77777777" w:rsidR="002B3E15" w:rsidRDefault="00AD48A1" w:rsidP="002B3E15">
      <w:pPr>
        <w:ind w:left="360"/>
      </w:pPr>
      <w:hyperlink w:anchor="_ded47679f07683882f8f128d6911711a" w:history="1">
        <w:r w:rsidR="002B3E15">
          <w:rPr>
            <w:rStyle w:val="Hyperlink"/>
          </w:rPr>
          <w:t>Type Constraint</w:t>
        </w:r>
      </w:hyperlink>
    </w:p>
    <w:p w14:paraId="27A6FDA3" w14:textId="77777777" w:rsidR="002B3E15" w:rsidRDefault="002B3E15" w:rsidP="002B3E15">
      <w:pPr>
        <w:pStyle w:val="Code0"/>
      </w:pPr>
      <w:r w:rsidRPr="00043180">
        <w:rPr>
          <w:b/>
          <w:sz w:val="24"/>
          <w:szCs w:val="24"/>
        </w:rPr>
        <w:t>package</w:t>
      </w:r>
      <w:r>
        <w:t xml:space="preserve"> SIMF Conceptual Model::Rules</w:t>
      </w:r>
    </w:p>
    <w:p w14:paraId="4C5D232A" w14:textId="77777777" w:rsidR="002B3E15" w:rsidRDefault="002B3E15" w:rsidP="002B3E15">
      <w:pPr>
        <w:pStyle w:val="Heading5"/>
      </w:pPr>
      <w:r>
        <w:t>Attributes</w:t>
      </w:r>
    </w:p>
    <w:p w14:paraId="2C1AF101" w14:textId="77777777" w:rsidR="002B3E15" w:rsidRDefault="002B3E15" w:rsidP="002B3E15">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209C78AD" w14:textId="77777777" w:rsidR="002B3E15" w:rsidRDefault="002B3E15" w:rsidP="002B3E15">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r>
        <w:br/>
      </w:r>
      <w:r>
        <w:br/>
        <w:t xml:space="preserve">If &lt;as facet&gt; is false the specialized type is "rigid" with respect to the general type - that is the &lt;has specific&gt; type may </w:t>
      </w:r>
      <w:r>
        <w:lastRenderedPageBreak/>
        <w:t>not change over the lifetime of instances of the base type. e.g. a "Tree" is always a "Plant".</w:t>
      </w:r>
      <w:r>
        <w:br/>
      </w:r>
      <w:r>
        <w:br/>
        <w:t>[BFO] Non rigid sortal</w:t>
      </w:r>
    </w:p>
    <w:p w14:paraId="2DCE3900" w14:textId="77777777" w:rsidR="002B3E15" w:rsidRDefault="002B3E15" w:rsidP="002B3E15">
      <w:pPr>
        <w:pStyle w:val="Heading5"/>
      </w:pPr>
      <w:r>
        <w:t>Associations</w:t>
      </w:r>
    </w:p>
    <w:p w14:paraId="5B6D78A9" w14:textId="77777777" w:rsidR="002B3E15" w:rsidRDefault="002B3E15" w:rsidP="002B3E15">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2B3E15">
      <w:pPr>
        <w:pStyle w:val="BodyText"/>
      </w:pPr>
      <w:r>
        <w:t>The specific type in a generalization rule.</w:t>
      </w:r>
    </w:p>
    <w:p w14:paraId="454CFF0C" w14:textId="77777777" w:rsidR="002B3E15" w:rsidRDefault="002B3E15" w:rsidP="002B3E15">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2B3E15">
      <w:pPr>
        <w:pStyle w:val="BodyText"/>
      </w:pPr>
      <w:r>
        <w:t>The general type in the Generalization rule.</w:t>
      </w:r>
    </w:p>
    <w:p w14:paraId="1DA56801" w14:textId="77777777" w:rsidR="002B3E15" w:rsidRDefault="002B3E15" w:rsidP="002B3E15"/>
    <w:p w14:paraId="6D93B9BD" w14:textId="77777777" w:rsidR="002B3E15" w:rsidRDefault="002B3E15" w:rsidP="002B3E15">
      <w:pPr>
        <w:pStyle w:val="Heading4"/>
      </w:pPr>
      <w:bookmarkStart w:id="243" w:name="_0ae2de066cc60f0d0ea185e32c2ee88c"/>
      <w:r>
        <w:t>Class Type or Property</w:t>
      </w:r>
      <w:bookmarkEnd w:id="243"/>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2B3E15">
      <w:pPr>
        <w:pStyle w:val="BodyText"/>
      </w:pPr>
      <w:r>
        <w:t>The union of types and variables such that they can both be generalized and used in constraints.</w:t>
      </w:r>
    </w:p>
    <w:p w14:paraId="39614CE1" w14:textId="77777777" w:rsidR="002B3E15" w:rsidRDefault="002B3E15" w:rsidP="002B3E15">
      <w:pPr>
        <w:pStyle w:val="Code0"/>
      </w:pPr>
      <w:r w:rsidRPr="00043180">
        <w:rPr>
          <w:b/>
          <w:sz w:val="24"/>
          <w:szCs w:val="24"/>
        </w:rPr>
        <w:t>package</w:t>
      </w:r>
      <w:r>
        <w:t xml:space="preserve"> SIMF Conceptual Model::Rules</w:t>
      </w:r>
    </w:p>
    <w:p w14:paraId="64CF2D5A" w14:textId="77777777" w:rsidR="002B3E15" w:rsidRDefault="002B3E15" w:rsidP="002B3E15">
      <w:pPr>
        <w:pStyle w:val="Heading5"/>
      </w:pPr>
      <w:r>
        <w:t>Associations</w:t>
      </w:r>
    </w:p>
    <w:p w14:paraId="7B0BB8D2" w14:textId="77777777" w:rsidR="002B3E15" w:rsidRDefault="002B3E15" w:rsidP="002B3E15">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2B3E15">
      <w:pPr>
        <w:pStyle w:val="BodyText"/>
      </w:pPr>
      <w:r>
        <w:t>Multiplicity constraint of a type or property.</w:t>
      </w:r>
    </w:p>
    <w:p w14:paraId="20EBCF09" w14:textId="77777777" w:rsidR="002B3E15" w:rsidRDefault="002B3E15" w:rsidP="002B3E15"/>
    <w:p w14:paraId="11724A2A" w14:textId="77777777" w:rsidR="002B3E15" w:rsidRDefault="002B3E15" w:rsidP="002B3E15">
      <w:pPr>
        <w:pStyle w:val="Heading4"/>
      </w:pPr>
      <w:bookmarkStart w:id="244" w:name="_59324bc0a187b5b1a45abfbd51f5a493"/>
      <w:r>
        <w:t>Association Unique Set</w:t>
      </w:r>
      <w:bookmarkEnd w:id="244"/>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2B3E15">
      <w:pPr>
        <w:pStyle w:val="Code0"/>
      </w:pPr>
      <w:r w:rsidRPr="00043180">
        <w:rPr>
          <w:b/>
          <w:sz w:val="24"/>
          <w:szCs w:val="24"/>
        </w:rPr>
        <w:t>package</w:t>
      </w:r>
      <w:r>
        <w:t xml:space="preserve"> SIMF Conceptual Model::Rules</w:t>
      </w:r>
    </w:p>
    <w:p w14:paraId="0C551BA5" w14:textId="77777777" w:rsidR="002B3E15" w:rsidRDefault="002B3E15" w:rsidP="002B3E15">
      <w:pPr>
        <w:pStyle w:val="Heading5"/>
      </w:pPr>
      <w:r>
        <w:t>Association Ends</w:t>
      </w:r>
    </w:p>
    <w:p w14:paraId="38123E84" w14:textId="77777777" w:rsidR="002B3E15" w:rsidRDefault="002B3E15" w:rsidP="002B3E15">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2B3E15">
      <w:pPr>
        <w:pStyle w:val="BodyText"/>
      </w:pPr>
      <w:r>
        <w:t>The set of involved properties within a type that uniquely identify an individual.</w:t>
      </w:r>
    </w:p>
    <w:p w14:paraId="0D4990D4" w14:textId="77777777" w:rsidR="002B3E15" w:rsidRDefault="002B3E15" w:rsidP="002B3E15">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2B3E15">
      <w:pPr>
        <w:pStyle w:val="BodyText"/>
      </w:pPr>
      <w:r>
        <w:t>Uniqueness constraints for a property.</w:t>
      </w:r>
    </w:p>
    <w:p w14:paraId="41FE3D63" w14:textId="77777777" w:rsidR="002B3E15" w:rsidRDefault="002B3E15" w:rsidP="002B3E15"/>
    <w:p w14:paraId="5185C971" w14:textId="77777777" w:rsidR="002B3E15" w:rsidRDefault="002B3E15" w:rsidP="002B3E15">
      <w:pPr>
        <w:pStyle w:val="Heading4"/>
      </w:pPr>
      <w:bookmarkStart w:id="245" w:name="_982e84b7afc784b4d0aa763204953a3d"/>
      <w:r>
        <w:t>Class Uniqueness Constraint</w:t>
      </w:r>
      <w:bookmarkEnd w:id="245"/>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148DE306" w14:textId="77777777" w:rsidR="002B3E15" w:rsidRDefault="002B3E15" w:rsidP="002B3E15">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224B1108" w14:textId="77777777" w:rsidR="002B3E15" w:rsidRDefault="002B3E15" w:rsidP="002B3E15">
      <w:pPr>
        <w:pStyle w:val="Heading5"/>
      </w:pPr>
      <w:r>
        <w:t>Direct Supertypes</w:t>
      </w:r>
    </w:p>
    <w:p w14:paraId="34D92E0F" w14:textId="77777777" w:rsidR="002B3E15" w:rsidRDefault="00AD48A1" w:rsidP="002B3E15">
      <w:pPr>
        <w:ind w:left="360"/>
      </w:pPr>
      <w:hyperlink w:anchor="_ded47679f07683882f8f128d6911711a" w:history="1">
        <w:r w:rsidR="002B3E15">
          <w:rPr>
            <w:rStyle w:val="Hyperlink"/>
          </w:rPr>
          <w:t>Type Constraint</w:t>
        </w:r>
      </w:hyperlink>
    </w:p>
    <w:p w14:paraId="0AC8BA3D" w14:textId="77777777" w:rsidR="002B3E15" w:rsidRDefault="002B3E15" w:rsidP="002B3E15">
      <w:pPr>
        <w:pStyle w:val="Code0"/>
      </w:pPr>
      <w:r w:rsidRPr="00043180">
        <w:rPr>
          <w:b/>
          <w:sz w:val="24"/>
          <w:szCs w:val="24"/>
        </w:rPr>
        <w:t>package</w:t>
      </w:r>
      <w:r>
        <w:t xml:space="preserve"> SIMF Conceptual Model::Rules</w:t>
      </w:r>
    </w:p>
    <w:p w14:paraId="519D5FE5" w14:textId="77777777" w:rsidR="002B3E15" w:rsidRDefault="002B3E15" w:rsidP="002B3E15">
      <w:pPr>
        <w:pStyle w:val="Heading5"/>
      </w:pPr>
      <w:r>
        <w:t>Attributes</w:t>
      </w:r>
    </w:p>
    <w:p w14:paraId="1D74B4B4" w14:textId="77777777" w:rsidR="002B3E15" w:rsidRDefault="002B3E15" w:rsidP="002B3E15">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2B3E15">
      <w:pPr>
        <w:pStyle w:val="BodyText"/>
      </w:pPr>
      <w:r>
        <w:t>A uniqueness constraint that can be interpreted as a "primary key", the identity of an entity.</w:t>
      </w:r>
    </w:p>
    <w:p w14:paraId="715FE96C" w14:textId="77777777" w:rsidR="002B3E15" w:rsidRDefault="002B3E15" w:rsidP="002B3E15">
      <w:pPr>
        <w:pStyle w:val="Heading5"/>
      </w:pPr>
      <w:r>
        <w:t>Associations</w:t>
      </w:r>
    </w:p>
    <w:p w14:paraId="078AC3CE" w14:textId="77777777" w:rsidR="002B3E15" w:rsidRDefault="002B3E15" w:rsidP="002B3E15">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2B3E15">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2B3E15">
      <w:pPr>
        <w:pStyle w:val="Heading3"/>
      </w:pPr>
      <w:bookmarkStart w:id="246" w:name="_Toc451683753"/>
      <w:r>
        <w:lastRenderedPageBreak/>
        <w:t>SIMF Conceptual Model::Structures</w:t>
      </w:r>
      <w:bookmarkEnd w:id="246"/>
    </w:p>
    <w:p w14:paraId="5C43BEAA" w14:textId="77777777" w:rsidR="002B3E15" w:rsidRDefault="002B3E15" w:rsidP="002B3E15">
      <w:pPr>
        <w:pStyle w:val="BodyText"/>
      </w:pPr>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2B3E15">
      <w:pPr>
        <w:pStyle w:val="Heading4"/>
      </w:pPr>
      <w:r>
        <w:t>Diagram: Structures</w:t>
      </w:r>
    </w:p>
    <w:p w14:paraId="5EF7B2D4" w14:textId="77777777" w:rsidR="002B3E15" w:rsidRDefault="002B3E15" w:rsidP="002B3E15">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47"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2B3E15">
      <w:pPr>
        <w:pStyle w:val="BodyText"/>
      </w:pPr>
      <w:r>
        <w:t>A set of role bindings about a specific subject</w:t>
      </w:r>
    </w:p>
    <w:p w14:paraId="650944AA" w14:textId="77777777" w:rsidR="002B3E15" w:rsidRDefault="002B3E15" w:rsidP="002B3E15">
      <w:r>
        <w:t xml:space="preserve"> </w:t>
      </w:r>
    </w:p>
    <w:p w14:paraId="2F9C239F" w14:textId="77777777" w:rsidR="002B3E15" w:rsidRDefault="002B3E15" w:rsidP="002B3E15"/>
    <w:p w14:paraId="140F59E4" w14:textId="77777777" w:rsidR="002B3E15" w:rsidRDefault="002B3E15" w:rsidP="002B3E15">
      <w:pPr>
        <w:pStyle w:val="Heading4"/>
      </w:pPr>
      <w:bookmarkStart w:id="247" w:name="_e829344c78ea1a9e5e18c7bc51ff8f64"/>
      <w:r>
        <w:t>Class Binding</w:t>
      </w:r>
      <w:bookmarkEnd w:id="24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2BF82C1D" w14:textId="77777777" w:rsidR="002B3E15" w:rsidRDefault="002B3E15" w:rsidP="002B3E15">
      <w:pPr>
        <w:pStyle w:val="BodyText"/>
      </w:pPr>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r>
      <w:r>
        <w:lastRenderedPageBreak/>
        <w:t>The bound to thing must conform with the &lt;is of type&gt; type of the property. If the bound individual conforms to the "requires type" of the property, the &lt;is of type&gt; of the thing will be asserted.</w:t>
      </w:r>
      <w:r>
        <w:br/>
      </w:r>
      <w:r>
        <w:br/>
        <w:t>The type of the &lt;bound in&gt; structure must (directly or indirectly) have the type the "binds" properties &lt;property of&gt; type.</w:t>
      </w:r>
    </w:p>
    <w:p w14:paraId="6AC1156C" w14:textId="77777777" w:rsidR="002B3E15" w:rsidRDefault="002B3E15" w:rsidP="002B3E15">
      <w:pPr>
        <w:pStyle w:val="Heading5"/>
      </w:pPr>
      <w:r>
        <w:t>Direct Supertypes</w:t>
      </w:r>
    </w:p>
    <w:p w14:paraId="0C5FB59E" w14:textId="77777777" w:rsidR="002B3E15" w:rsidRDefault="00AD48A1" w:rsidP="002B3E15">
      <w:pPr>
        <w:ind w:left="360"/>
      </w:pPr>
      <w:hyperlink w:anchor="_a52cb0ff6e414b3170b58afe10b6afcb" w:history="1">
        <w:r w:rsidR="002B3E15">
          <w:rPr>
            <w:rStyle w:val="Hyperlink"/>
          </w:rPr>
          <w:t>Anything</w:t>
        </w:r>
      </w:hyperlink>
    </w:p>
    <w:p w14:paraId="4EC718A8" w14:textId="77777777" w:rsidR="002B3E15" w:rsidRDefault="002B3E15" w:rsidP="002B3E15">
      <w:pPr>
        <w:pStyle w:val="Code0"/>
      </w:pPr>
      <w:r w:rsidRPr="00043180">
        <w:rPr>
          <w:b/>
          <w:sz w:val="24"/>
          <w:szCs w:val="24"/>
        </w:rPr>
        <w:t>package</w:t>
      </w:r>
      <w:r>
        <w:t xml:space="preserve"> SIMF Conceptual Model::Structures</w:t>
      </w:r>
    </w:p>
    <w:p w14:paraId="4709CFF4" w14:textId="77777777" w:rsidR="002B3E15" w:rsidRDefault="002B3E15" w:rsidP="002B3E15">
      <w:pPr>
        <w:pStyle w:val="Heading5"/>
      </w:pPr>
      <w:r>
        <w:t>Associations</w:t>
      </w:r>
    </w:p>
    <w:p w14:paraId="5E7BA532" w14:textId="77777777" w:rsidR="002B3E15" w:rsidRDefault="002B3E15" w:rsidP="002B3E15">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2B3E15">
      <w:pPr>
        <w:pStyle w:val="BodyText"/>
      </w:pPr>
      <w:r>
        <w:t>The property a binding binds a thing to.</w:t>
      </w:r>
    </w:p>
    <w:p w14:paraId="0C409C31" w14:textId="77777777" w:rsidR="002B3E15" w:rsidRDefault="002B3E15" w:rsidP="002B3E15">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2B3E15">
      <w:pPr>
        <w:pStyle w:val="BodyText"/>
      </w:pPr>
      <w:r>
        <w:t>The thing(s) bound to a property in a specific situation.</w:t>
      </w:r>
    </w:p>
    <w:p w14:paraId="1F330420" w14:textId="77777777" w:rsidR="002B3E15" w:rsidRDefault="002B3E15" w:rsidP="002B3E15">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2B3E15">
      <w:pPr>
        <w:pStyle w:val="BodyText"/>
      </w:pPr>
      <w:r>
        <w:t>The structure asserting the binding.</w:t>
      </w:r>
    </w:p>
    <w:p w14:paraId="3019A92B" w14:textId="77777777" w:rsidR="002B3E15" w:rsidRDefault="002B3E15" w:rsidP="002B3E15"/>
    <w:p w14:paraId="637BA093" w14:textId="77777777" w:rsidR="002B3E15" w:rsidRDefault="002B3E15" w:rsidP="002B3E15">
      <w:pPr>
        <w:pStyle w:val="Heading4"/>
      </w:pPr>
      <w:bookmarkStart w:id="248" w:name="_cecbcb963a1ccbfd64958a6886273e2c"/>
      <w:r>
        <w:t>Association Bound in situation</w:t>
      </w:r>
      <w:bookmarkEnd w:id="248"/>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2B3E15">
      <w:pPr>
        <w:pStyle w:val="Code0"/>
      </w:pPr>
      <w:r w:rsidRPr="00043180">
        <w:rPr>
          <w:b/>
          <w:sz w:val="24"/>
          <w:szCs w:val="24"/>
        </w:rPr>
        <w:t>package</w:t>
      </w:r>
      <w:r>
        <w:t xml:space="preserve"> SIMF Conceptual Model::Structures</w:t>
      </w:r>
    </w:p>
    <w:p w14:paraId="6A65FEFF" w14:textId="77777777" w:rsidR="002B3E15" w:rsidRDefault="002B3E15" w:rsidP="002B3E15">
      <w:pPr>
        <w:pStyle w:val="Heading5"/>
      </w:pPr>
      <w:r>
        <w:t>Association Ends</w:t>
      </w:r>
    </w:p>
    <w:p w14:paraId="65F46F5A" w14:textId="77777777" w:rsidR="002B3E15" w:rsidRDefault="002B3E15" w:rsidP="002B3E15">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2B3E15">
      <w:pPr>
        <w:pStyle w:val="BodyText"/>
      </w:pPr>
      <w:r>
        <w:t>Bindings asserted in a structure.</w:t>
      </w:r>
    </w:p>
    <w:p w14:paraId="30DBD85D" w14:textId="77777777" w:rsidR="002B3E15" w:rsidRDefault="002B3E15" w:rsidP="002B3E15">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2B3E15">
      <w:pPr>
        <w:pStyle w:val="BodyText"/>
      </w:pPr>
      <w:r>
        <w:t>The structure asserting the binding.</w:t>
      </w:r>
    </w:p>
    <w:p w14:paraId="40742CAD" w14:textId="77777777" w:rsidR="002B3E15" w:rsidRDefault="002B3E15" w:rsidP="002B3E15"/>
    <w:p w14:paraId="43E2CAC7" w14:textId="77777777" w:rsidR="002B3E15" w:rsidRDefault="002B3E15" w:rsidP="002B3E15">
      <w:pPr>
        <w:pStyle w:val="Heading4"/>
      </w:pPr>
      <w:bookmarkStart w:id="249" w:name="_444acb79998335389f7e87d5befeeb68"/>
      <w:r>
        <w:t>Association Bound individual</w:t>
      </w:r>
      <w:bookmarkEnd w:id="249"/>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2B3E15">
      <w:pPr>
        <w:pStyle w:val="Code0"/>
      </w:pPr>
      <w:r w:rsidRPr="00043180">
        <w:rPr>
          <w:b/>
          <w:sz w:val="24"/>
          <w:szCs w:val="24"/>
        </w:rPr>
        <w:t>package</w:t>
      </w:r>
      <w:r>
        <w:t xml:space="preserve"> SIMF Conceptual Model::Structures</w:t>
      </w:r>
    </w:p>
    <w:p w14:paraId="43A00541" w14:textId="77777777" w:rsidR="002B3E15" w:rsidRDefault="002B3E15" w:rsidP="002B3E15">
      <w:pPr>
        <w:pStyle w:val="Heading5"/>
      </w:pPr>
      <w:r>
        <w:t>Association Ends</w:t>
      </w:r>
    </w:p>
    <w:p w14:paraId="6CF65F02" w14:textId="77777777" w:rsidR="002B3E15" w:rsidRDefault="002B3E15" w:rsidP="002B3E15">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2B3E15">
      <w:pPr>
        <w:pStyle w:val="BodyText"/>
      </w:pPr>
      <w:r>
        <w:t>The thing(s) bound to a property in a specific situation.</w:t>
      </w:r>
    </w:p>
    <w:p w14:paraId="3A4E15BB" w14:textId="77777777" w:rsidR="002B3E15" w:rsidRDefault="002B3E15" w:rsidP="002B3E15">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2B3E15">
      <w:pPr>
        <w:pStyle w:val="BodyText"/>
      </w:pPr>
      <w:r>
        <w:t>Bindings a thing is bound to.</w:t>
      </w:r>
    </w:p>
    <w:p w14:paraId="1EDC40E9" w14:textId="77777777" w:rsidR="002B3E15" w:rsidRDefault="002B3E15" w:rsidP="002B3E15"/>
    <w:p w14:paraId="02B2EA30" w14:textId="77777777" w:rsidR="002B3E15" w:rsidRDefault="002B3E15" w:rsidP="002B3E15">
      <w:pPr>
        <w:pStyle w:val="Heading4"/>
      </w:pPr>
      <w:bookmarkStart w:id="250" w:name="_05fe47ba9f82b41047c153424cdf5894"/>
      <w:r>
        <w:t>Association Bound property</w:t>
      </w:r>
      <w:bookmarkEnd w:id="250"/>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2B3E15">
      <w:pPr>
        <w:pStyle w:val="Code0"/>
      </w:pPr>
      <w:r w:rsidRPr="00043180">
        <w:rPr>
          <w:b/>
          <w:sz w:val="24"/>
          <w:szCs w:val="24"/>
        </w:rPr>
        <w:t>package</w:t>
      </w:r>
      <w:r>
        <w:t xml:space="preserve"> SIMF Conceptual Model::Structures</w:t>
      </w:r>
    </w:p>
    <w:p w14:paraId="30AB6E9D" w14:textId="77777777" w:rsidR="002B3E15" w:rsidRDefault="002B3E15" w:rsidP="002B3E15">
      <w:pPr>
        <w:pStyle w:val="Heading5"/>
      </w:pPr>
      <w:r>
        <w:t>Association Ends</w:t>
      </w:r>
    </w:p>
    <w:p w14:paraId="3BBF51DB" w14:textId="77777777" w:rsidR="002B3E15" w:rsidRDefault="002B3E15" w:rsidP="002B3E15">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2B3E15">
      <w:pPr>
        <w:pStyle w:val="BodyText"/>
      </w:pPr>
      <w:r>
        <w:t>Bindings referencing a property.</w:t>
      </w:r>
    </w:p>
    <w:p w14:paraId="56E56C13" w14:textId="77777777" w:rsidR="002B3E15" w:rsidRDefault="002B3E15" w:rsidP="002B3E15">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2B3E15">
      <w:pPr>
        <w:pStyle w:val="BodyText"/>
      </w:pPr>
      <w:r>
        <w:t>The property a binding binds a thing to.</w:t>
      </w:r>
    </w:p>
    <w:p w14:paraId="7365FDD9" w14:textId="77777777" w:rsidR="002B3E15" w:rsidRDefault="002B3E15" w:rsidP="002B3E15"/>
    <w:p w14:paraId="2AC85FA6" w14:textId="77777777" w:rsidR="002B3E15" w:rsidRDefault="002B3E15" w:rsidP="002B3E15">
      <w:pPr>
        <w:pStyle w:val="Heading4"/>
      </w:pPr>
      <w:bookmarkStart w:id="251" w:name="_fb9773c1339db51431ac49244bf66cf0"/>
      <w:r>
        <w:t>Association Properties</w:t>
      </w:r>
      <w:bookmarkEnd w:id="251"/>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2B3E15">
      <w:pPr>
        <w:pStyle w:val="Code0"/>
      </w:pPr>
      <w:r w:rsidRPr="00043180">
        <w:rPr>
          <w:b/>
          <w:sz w:val="24"/>
          <w:szCs w:val="24"/>
        </w:rPr>
        <w:t>package</w:t>
      </w:r>
      <w:r>
        <w:t xml:space="preserve"> SIMF Conceptual Model::Structures</w:t>
      </w:r>
    </w:p>
    <w:p w14:paraId="775A0BCD" w14:textId="77777777" w:rsidR="002B3E15" w:rsidRDefault="002B3E15" w:rsidP="002B3E15">
      <w:pPr>
        <w:pStyle w:val="Heading5"/>
      </w:pPr>
      <w:r>
        <w:t>Association Ends</w:t>
      </w:r>
    </w:p>
    <w:p w14:paraId="5483ACBC" w14:textId="77777777" w:rsidR="002B3E15" w:rsidRDefault="002B3E15" w:rsidP="002B3E15">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2B3E15">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2B3E15">
      <w:pPr>
        <w:pStyle w:val="BodyText"/>
      </w:pPr>
      <w:r>
        <w:t>Structured type for which a property is relevant.</w:t>
      </w:r>
    </w:p>
    <w:p w14:paraId="5E755A57" w14:textId="77777777" w:rsidR="002B3E15" w:rsidRDefault="002B3E15" w:rsidP="002B3E15"/>
    <w:p w14:paraId="57179B23" w14:textId="77777777" w:rsidR="002B3E15" w:rsidRDefault="002B3E15" w:rsidP="002B3E15">
      <w:pPr>
        <w:pStyle w:val="Heading4"/>
      </w:pPr>
      <w:bookmarkStart w:id="252" w:name="_aec2b4f875c8e48059ff0f3cf4fdb05d"/>
      <w:r>
        <w:t>Class Property</w:t>
      </w:r>
      <w:bookmarkEnd w:id="252"/>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3FA77E42" w14:textId="77777777" w:rsidR="002B3E15" w:rsidRDefault="002B3E15" w:rsidP="002B3E15">
      <w:pPr>
        <w:pStyle w:val="BodyText"/>
      </w:pPr>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17A37D13" w14:textId="77777777" w:rsidR="002B3E15" w:rsidRDefault="002B3E15" w:rsidP="002B3E15">
      <w:pPr>
        <w:pStyle w:val="Heading5"/>
      </w:pPr>
      <w:r>
        <w:t>Direct Supertypes</w:t>
      </w:r>
    </w:p>
    <w:p w14:paraId="7602063C" w14:textId="77777777" w:rsidR="002B3E15" w:rsidRDefault="00AD48A1" w:rsidP="002B3E15">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2B3E15">
      <w:pPr>
        <w:pStyle w:val="Code0"/>
      </w:pPr>
      <w:r w:rsidRPr="00043180">
        <w:rPr>
          <w:b/>
          <w:sz w:val="24"/>
          <w:szCs w:val="24"/>
        </w:rPr>
        <w:t>package</w:t>
      </w:r>
      <w:r>
        <w:t xml:space="preserve"> SIMF Conceptual Model::Structures</w:t>
      </w:r>
    </w:p>
    <w:p w14:paraId="53C8E482" w14:textId="77777777" w:rsidR="002B3E15" w:rsidRDefault="002B3E15" w:rsidP="002B3E15">
      <w:pPr>
        <w:pStyle w:val="Heading5"/>
      </w:pPr>
      <w:r>
        <w:t>Associations</w:t>
      </w:r>
    </w:p>
    <w:p w14:paraId="5CF32BFD" w14:textId="77777777" w:rsidR="002B3E15" w:rsidRDefault="002B3E15" w:rsidP="002B3E15">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2B3E15">
      <w:pPr>
        <w:pStyle w:val="BodyText"/>
      </w:pPr>
      <w:r>
        <w:t>Structured type for which a property is relevant.</w:t>
      </w:r>
    </w:p>
    <w:p w14:paraId="1B7A79F6" w14:textId="77777777" w:rsidR="002B3E15" w:rsidRDefault="002B3E15" w:rsidP="002B3E15">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2B3E15">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2B3E15">
      <w:pPr>
        <w:pStyle w:val="BodyText"/>
      </w:pPr>
      <w:r>
        <w:t>Generalization rules of a property</w:t>
      </w:r>
    </w:p>
    <w:p w14:paraId="3EC3A718" w14:textId="77777777" w:rsidR="002B3E15" w:rsidRDefault="002B3E15" w:rsidP="002B3E15">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2B3E15">
      <w:pPr>
        <w:pStyle w:val="BodyText"/>
      </w:pPr>
      <w:r>
        <w:t>Specialization rules for a property.</w:t>
      </w:r>
    </w:p>
    <w:p w14:paraId="347222CD" w14:textId="77777777" w:rsidR="002B3E15" w:rsidRDefault="002B3E15" w:rsidP="002B3E15">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9ADF24F" w14:textId="77777777" w:rsidR="002B3E15" w:rsidRDefault="002B3E15" w:rsidP="002B3E15">
      <w:pPr>
        <w:pStyle w:val="BodyText"/>
      </w:pPr>
      <w:r>
        <w:t>A type of instances bound to a property. Also known as the "range" of a property.</w:t>
      </w:r>
      <w:r>
        <w:br/>
        <w:t>If asserted the property rule shall be owned and asserted by the properties &lt;property of&gt; type.</w:t>
      </w:r>
    </w:p>
    <w:p w14:paraId="41358063" w14:textId="77777777" w:rsidR="002B3E15" w:rsidRDefault="002B3E15" w:rsidP="002B3E15">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2B3E15"/>
    <w:p w14:paraId="44FA6962" w14:textId="77777777" w:rsidR="002B3E15" w:rsidRDefault="002B3E15" w:rsidP="002B3E15">
      <w:pPr>
        <w:pStyle w:val="Heading4"/>
      </w:pPr>
      <w:bookmarkStart w:id="253" w:name="_bed9725f6bf8a4fff6fd1087850b7259"/>
      <w:r>
        <w:lastRenderedPageBreak/>
        <w:t>Class Situation</w:t>
      </w:r>
      <w:bookmarkEnd w:id="25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55A9B987" w14:textId="77777777" w:rsidR="002B3E15" w:rsidRDefault="002B3E15" w:rsidP="002B3E15">
      <w:pPr>
        <w:pStyle w:val="BodyText"/>
      </w:pPr>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6B3F6395" w14:textId="77777777" w:rsidR="002B3E15" w:rsidRDefault="002B3E15" w:rsidP="002B3E15">
      <w:pPr>
        <w:pStyle w:val="Heading5"/>
      </w:pPr>
      <w:r>
        <w:t>Direct Supertypes</w:t>
      </w:r>
    </w:p>
    <w:p w14:paraId="79DC2869" w14:textId="77777777" w:rsidR="002B3E15" w:rsidRDefault="00AD48A1" w:rsidP="002B3E15">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2B3E15">
      <w:pPr>
        <w:pStyle w:val="Code0"/>
      </w:pPr>
      <w:r w:rsidRPr="00043180">
        <w:rPr>
          <w:b/>
          <w:sz w:val="24"/>
          <w:szCs w:val="24"/>
        </w:rPr>
        <w:t>package</w:t>
      </w:r>
      <w:r>
        <w:t xml:space="preserve"> SIMF Conceptual Model::Structures</w:t>
      </w:r>
    </w:p>
    <w:p w14:paraId="48AA9282" w14:textId="77777777" w:rsidR="002B3E15" w:rsidRDefault="002B3E15" w:rsidP="002B3E15">
      <w:pPr>
        <w:pStyle w:val="Heading5"/>
      </w:pPr>
      <w:r>
        <w:t>Associations</w:t>
      </w:r>
    </w:p>
    <w:p w14:paraId="52C36788" w14:textId="77777777" w:rsidR="002B3E15" w:rsidRDefault="002B3E15" w:rsidP="002B3E15">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2B3E15"/>
    <w:p w14:paraId="7E2D7BDD" w14:textId="77777777" w:rsidR="002B3E15" w:rsidRDefault="002B3E15" w:rsidP="002B3E15">
      <w:pPr>
        <w:pStyle w:val="Heading4"/>
      </w:pPr>
      <w:bookmarkStart w:id="254" w:name="_c568596a9f8653e157460ae519e96906"/>
      <w:r>
        <w:t>Class Situation Type</w:t>
      </w:r>
      <w:bookmarkEnd w:id="254"/>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31F5C5D9" w14:textId="77777777" w:rsidR="002B3E15" w:rsidRDefault="002B3E15" w:rsidP="002B3E15">
      <w:pPr>
        <w:pStyle w:val="BodyText"/>
      </w:pPr>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14:paraId="3CB3D359" w14:textId="77777777" w:rsidR="002B3E15" w:rsidRDefault="002B3E15" w:rsidP="002B3E15">
      <w:pPr>
        <w:pStyle w:val="Heading5"/>
      </w:pPr>
      <w:r>
        <w:t>Direct Supertypes</w:t>
      </w:r>
    </w:p>
    <w:p w14:paraId="59BFDC0A" w14:textId="77777777" w:rsidR="002B3E15" w:rsidRDefault="00AD48A1" w:rsidP="002B3E15">
      <w:pPr>
        <w:ind w:left="360"/>
      </w:pPr>
      <w:hyperlink w:anchor="_50241f5936e61055293ca95f860768d8" w:history="1">
        <w:r w:rsidR="002B3E15">
          <w:rPr>
            <w:rStyle w:val="Hyperlink"/>
          </w:rPr>
          <w:t>Structured Type</w:t>
        </w:r>
      </w:hyperlink>
    </w:p>
    <w:p w14:paraId="30695C40" w14:textId="77777777" w:rsidR="002B3E15" w:rsidRDefault="002B3E15" w:rsidP="002B3E15">
      <w:pPr>
        <w:pStyle w:val="Code0"/>
      </w:pPr>
      <w:r w:rsidRPr="00043180">
        <w:rPr>
          <w:b/>
          <w:sz w:val="24"/>
          <w:szCs w:val="24"/>
        </w:rPr>
        <w:t>package</w:t>
      </w:r>
      <w:r>
        <w:t xml:space="preserve"> SIMF Conceptual Model::Structures</w:t>
      </w:r>
    </w:p>
    <w:p w14:paraId="5504DD50" w14:textId="77777777" w:rsidR="002B3E15" w:rsidRDefault="002B3E15" w:rsidP="002B3E15">
      <w:pPr>
        <w:pStyle w:val="Heading5"/>
      </w:pPr>
      <w:r>
        <w:t>Associations</w:t>
      </w:r>
    </w:p>
    <w:p w14:paraId="36AB2CA4" w14:textId="77777777" w:rsidR="002B3E15" w:rsidRDefault="002B3E15" w:rsidP="002B3E15">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2B3E15"/>
    <w:p w14:paraId="23D975A9" w14:textId="77777777" w:rsidR="002B3E15" w:rsidRDefault="002B3E15" w:rsidP="002B3E15">
      <w:pPr>
        <w:pStyle w:val="Heading4"/>
      </w:pPr>
      <w:bookmarkStart w:id="255" w:name="_8c517cf1950741c0f89edebf828214cc"/>
      <w:r>
        <w:t>Class Structure</w:t>
      </w:r>
      <w:bookmarkEnd w:id="255"/>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68839594" w14:textId="77777777" w:rsidR="002B3E15" w:rsidRDefault="002B3E15" w:rsidP="002B3E15">
      <w:pPr>
        <w:pStyle w:val="BodyText"/>
      </w:pPr>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1B0E5005" w14:textId="77777777" w:rsidR="002B3E15" w:rsidRDefault="002B3E15" w:rsidP="002B3E15">
      <w:pPr>
        <w:pStyle w:val="Heading5"/>
      </w:pPr>
      <w:r>
        <w:t>Direct Supertypes</w:t>
      </w:r>
    </w:p>
    <w:p w14:paraId="0F208FF5" w14:textId="77777777" w:rsidR="002B3E15" w:rsidRDefault="00AD48A1" w:rsidP="002B3E15">
      <w:pPr>
        <w:ind w:left="360"/>
      </w:pPr>
      <w:hyperlink w:anchor="_eb8398b5a178c638b98597120ec51c4d" w:history="1">
        <w:r w:rsidR="002B3E15">
          <w:rPr>
            <w:rStyle w:val="Hyperlink"/>
          </w:rPr>
          <w:t>Entity</w:t>
        </w:r>
      </w:hyperlink>
    </w:p>
    <w:p w14:paraId="6F3F700F" w14:textId="77777777" w:rsidR="002B3E15" w:rsidRDefault="002B3E15" w:rsidP="002B3E15">
      <w:pPr>
        <w:pStyle w:val="Code0"/>
      </w:pPr>
      <w:r w:rsidRPr="00043180">
        <w:rPr>
          <w:b/>
          <w:sz w:val="24"/>
          <w:szCs w:val="24"/>
        </w:rPr>
        <w:t>package</w:t>
      </w:r>
      <w:r>
        <w:t xml:space="preserve"> SIMF Conceptual Model::Structures</w:t>
      </w:r>
    </w:p>
    <w:p w14:paraId="6FBAE948" w14:textId="77777777" w:rsidR="002B3E15" w:rsidRDefault="002B3E15" w:rsidP="002B3E15">
      <w:pPr>
        <w:pStyle w:val="Heading5"/>
      </w:pPr>
      <w:r>
        <w:t>Associations</w:t>
      </w:r>
    </w:p>
    <w:p w14:paraId="7094567B" w14:textId="77777777" w:rsidR="002B3E15" w:rsidRDefault="002B3E15" w:rsidP="002B3E15">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2B3E15">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2B3E15">
      <w:pPr>
        <w:pStyle w:val="BodyText"/>
      </w:pPr>
      <w:r>
        <w:t>Bindings asserted in a structure.</w:t>
      </w:r>
    </w:p>
    <w:p w14:paraId="40388ED7" w14:textId="77777777" w:rsidR="002B3E15" w:rsidRDefault="002B3E15" w:rsidP="002B3E15"/>
    <w:p w14:paraId="54CCA865" w14:textId="77777777" w:rsidR="002B3E15" w:rsidRDefault="002B3E15" w:rsidP="002B3E15">
      <w:pPr>
        <w:pStyle w:val="Heading4"/>
      </w:pPr>
      <w:bookmarkStart w:id="256" w:name="_50241f5936e61055293ca95f860768d8"/>
      <w:r>
        <w:lastRenderedPageBreak/>
        <w:t>Class Structured Type</w:t>
      </w:r>
      <w:bookmarkEnd w:id="256"/>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A64FFCF" w14:textId="77777777" w:rsidR="002B3E15" w:rsidRDefault="002B3E15" w:rsidP="002B3E15">
      <w:pPr>
        <w:pStyle w:val="BodyText"/>
      </w:pPr>
      <w:r>
        <w:t>A type that has properties such that instances (structures), may bind things to structures based on properties.</w:t>
      </w:r>
      <w:r>
        <w:br/>
      </w:r>
      <w:r>
        <w:br/>
      </w:r>
    </w:p>
    <w:p w14:paraId="1FB68F3A" w14:textId="77777777" w:rsidR="002B3E15" w:rsidRDefault="002B3E15" w:rsidP="002B3E15">
      <w:pPr>
        <w:pStyle w:val="Heading5"/>
      </w:pPr>
      <w:r>
        <w:t>Direct Supertypes</w:t>
      </w:r>
    </w:p>
    <w:p w14:paraId="39A1748B" w14:textId="77777777" w:rsidR="002B3E15" w:rsidRDefault="00AD48A1" w:rsidP="002B3E15">
      <w:pPr>
        <w:ind w:left="360"/>
      </w:pPr>
      <w:hyperlink w:anchor="_dfe1514224ca21cedba7b2b29802db50" w:history="1">
        <w:r w:rsidR="002B3E15">
          <w:rPr>
            <w:rStyle w:val="Hyperlink"/>
          </w:rPr>
          <w:t>Type</w:t>
        </w:r>
      </w:hyperlink>
    </w:p>
    <w:p w14:paraId="0200D57C" w14:textId="77777777" w:rsidR="002B3E15" w:rsidRDefault="002B3E15" w:rsidP="002B3E15">
      <w:pPr>
        <w:pStyle w:val="Code0"/>
      </w:pPr>
      <w:r w:rsidRPr="00043180">
        <w:rPr>
          <w:b/>
          <w:sz w:val="24"/>
          <w:szCs w:val="24"/>
        </w:rPr>
        <w:t>package</w:t>
      </w:r>
      <w:r>
        <w:t xml:space="preserve"> SIMF Conceptual Model::Structures</w:t>
      </w:r>
    </w:p>
    <w:p w14:paraId="750AB97B" w14:textId="77777777" w:rsidR="002B3E15" w:rsidRDefault="002B3E15" w:rsidP="002B3E15">
      <w:pPr>
        <w:pStyle w:val="Heading5"/>
      </w:pPr>
      <w:r>
        <w:t>Associations</w:t>
      </w:r>
    </w:p>
    <w:p w14:paraId="377A8FCF" w14:textId="77777777" w:rsidR="002B3E15" w:rsidRDefault="002B3E15" w:rsidP="002B3E15">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2B3E15">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2B3E15"/>
    <w:p w14:paraId="7D672761" w14:textId="77777777" w:rsidR="002B3E15" w:rsidRDefault="002B3E15" w:rsidP="002B3E15">
      <w:pPr>
        <w:spacing w:after="200" w:line="276" w:lineRule="auto"/>
        <w:rPr>
          <w:b/>
          <w:bCs/>
          <w:color w:val="365F91"/>
          <w:sz w:val="40"/>
          <w:szCs w:val="40"/>
        </w:rPr>
      </w:pPr>
      <w:r>
        <w:br w:type="page"/>
      </w:r>
    </w:p>
    <w:p w14:paraId="795E9D82" w14:textId="77777777" w:rsidR="002B3E15" w:rsidRDefault="002B3E15" w:rsidP="002B3E15">
      <w:pPr>
        <w:pStyle w:val="Heading3"/>
      </w:pPr>
      <w:bookmarkStart w:id="257" w:name="_Toc451683754"/>
      <w:r>
        <w:lastRenderedPageBreak/>
        <w:t>SIMF Conceptual Model::Top level</w:t>
      </w:r>
      <w:bookmarkEnd w:id="257"/>
    </w:p>
    <w:p w14:paraId="3DCD8C5F" w14:textId="77777777" w:rsidR="002B3E15" w:rsidRDefault="002B3E15" w:rsidP="002B3E15">
      <w:pPr>
        <w:pStyle w:val="BodyText"/>
      </w:pPr>
      <w:r>
        <w:t>The top level objects provide the foundation for all objects in the model</w:t>
      </w:r>
    </w:p>
    <w:p w14:paraId="118EF401" w14:textId="77777777" w:rsidR="002B3E15" w:rsidRDefault="002B3E15" w:rsidP="002B3E15">
      <w:pPr>
        <w:pStyle w:val="Heading4"/>
      </w:pPr>
      <w:r>
        <w:t>Diagram: Context</w:t>
      </w:r>
    </w:p>
    <w:p w14:paraId="34337586" w14:textId="77777777" w:rsidR="002B3E15" w:rsidRDefault="002B3E15" w:rsidP="002B3E15">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48"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2B3E15">
      <w:pPr>
        <w:pStyle w:val="Heading4"/>
      </w:pPr>
      <w:r>
        <w:t>Diagram: TopLevel</w:t>
      </w:r>
    </w:p>
    <w:p w14:paraId="739CE24A" w14:textId="77777777" w:rsidR="002B3E15" w:rsidRDefault="002B3E15" w:rsidP="002B3E15">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49"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2B3E15">
      <w:r>
        <w:t xml:space="preserve"> </w:t>
      </w:r>
    </w:p>
    <w:p w14:paraId="71CCB118" w14:textId="77777777" w:rsidR="002B3E15" w:rsidRDefault="002B3E15" w:rsidP="002B3E15"/>
    <w:p w14:paraId="54B2DE94" w14:textId="77777777" w:rsidR="002B3E15" w:rsidRDefault="002B3E15" w:rsidP="002B3E15">
      <w:pPr>
        <w:pStyle w:val="Heading4"/>
      </w:pPr>
      <w:bookmarkStart w:id="258" w:name="_a52cb0ff6e414b3170b58afe10b6afcb"/>
      <w:r>
        <w:lastRenderedPageBreak/>
        <w:t>Class Anything</w:t>
      </w:r>
      <w:bookmarkEnd w:id="25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D11AD27" w14:textId="77777777" w:rsidR="002B3E15" w:rsidRDefault="002B3E15" w:rsidP="002B3E15">
      <w:pPr>
        <w:pStyle w:val="BodyText"/>
      </w:pPr>
      <w:r>
        <w:t>Any thing or value that does or may exist in any possible world. Anything is the supertype of all types and may therefore participate in unbounded relations.</w:t>
      </w:r>
      <w:r>
        <w:br/>
        <w:t>Instances of anything are refered to as a "thing" in this model.</w:t>
      </w:r>
    </w:p>
    <w:p w14:paraId="5A2CA5C1" w14:textId="77777777" w:rsidR="002B3E15" w:rsidRDefault="002B3E15" w:rsidP="002B3E15">
      <w:pPr>
        <w:pStyle w:val="Code0"/>
      </w:pPr>
      <w:r w:rsidRPr="00043180">
        <w:rPr>
          <w:b/>
          <w:sz w:val="24"/>
          <w:szCs w:val="24"/>
        </w:rPr>
        <w:t>package</w:t>
      </w:r>
      <w:r>
        <w:t xml:space="preserve"> SIMF Conceptual Model::Top level</w:t>
      </w:r>
    </w:p>
    <w:p w14:paraId="7DDFCF3A" w14:textId="77777777" w:rsidR="002B3E15" w:rsidRDefault="002B3E15" w:rsidP="002B3E15">
      <w:pPr>
        <w:pStyle w:val="Heading5"/>
      </w:pPr>
      <w:r>
        <w:t>Associations</w:t>
      </w:r>
    </w:p>
    <w:p w14:paraId="0E1DD66A" w14:textId="77777777" w:rsidR="002B3E15" w:rsidRDefault="002B3E15" w:rsidP="002B3E15">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2B3E15">
      <w:pPr>
        <w:pStyle w:val="BodyText"/>
      </w:pPr>
      <w:r>
        <w:t>An informal description of something.</w:t>
      </w:r>
    </w:p>
    <w:p w14:paraId="7A31AFCD" w14:textId="77777777" w:rsidR="002B3E15" w:rsidRDefault="002B3E15" w:rsidP="002B3E15">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5F323F3C" w14:textId="77777777" w:rsidR="002B3E15" w:rsidRDefault="002B3E15" w:rsidP="002B3E15">
      <w:pPr>
        <w:pStyle w:val="BodyText"/>
      </w:pPr>
      <w:r>
        <w:t>A type that holds for something.</w:t>
      </w:r>
      <w:r>
        <w:br/>
        <w:t xml:space="preserve">Things may have multiple types and these types may change over time. </w:t>
      </w:r>
    </w:p>
    <w:p w14:paraId="25B0D310" w14:textId="77777777" w:rsidR="002B3E15" w:rsidRDefault="002B3E15" w:rsidP="002B3E15">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0B9DE6BB" w14:textId="77777777"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14:paraId="43A94636" w14:textId="77777777" w:rsidR="002B3E15" w:rsidRDefault="002B3E15" w:rsidP="002B3E15">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2B3E15">
      <w:pPr>
        <w:pStyle w:val="BodyText"/>
      </w:pPr>
      <w:r>
        <w:t>Lexical scope defining model elements.</w:t>
      </w:r>
    </w:p>
    <w:p w14:paraId="5F668510" w14:textId="77777777" w:rsidR="002B3E15" w:rsidRDefault="002B3E15" w:rsidP="002B3E15">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2B3E15">
      <w:pPr>
        <w:pStyle w:val="BodyText"/>
      </w:pPr>
      <w:r>
        <w:t>&lt;stated by&gt; is a lexical scope that both defines and asserts a model element.</w:t>
      </w:r>
    </w:p>
    <w:p w14:paraId="08D56485" w14:textId="77777777" w:rsidR="002B3E15" w:rsidRDefault="002B3E15" w:rsidP="002B3E15"/>
    <w:p w14:paraId="7D7DFEC8" w14:textId="77777777" w:rsidR="002B3E15" w:rsidRDefault="002B3E15" w:rsidP="002B3E15">
      <w:pPr>
        <w:pStyle w:val="Heading4"/>
      </w:pPr>
      <w:bookmarkStart w:id="259" w:name="_98ff7066ce9f28f3ab4a80f88bc3fddc"/>
      <w:r>
        <w:t>Association Assertion</w:t>
      </w:r>
      <w:bookmarkEnd w:id="259"/>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2B3E15">
      <w:pPr>
        <w:pStyle w:val="BodyText"/>
      </w:pPr>
      <w:r>
        <w:t>The relationship between a context and the propositions asserted within that context.</w:t>
      </w:r>
    </w:p>
    <w:p w14:paraId="66A80B4A" w14:textId="77777777" w:rsidR="002B3E15" w:rsidRDefault="002B3E15" w:rsidP="002B3E15">
      <w:pPr>
        <w:pStyle w:val="Code0"/>
      </w:pPr>
      <w:r w:rsidRPr="00043180">
        <w:rPr>
          <w:b/>
          <w:sz w:val="24"/>
          <w:szCs w:val="24"/>
        </w:rPr>
        <w:t>package</w:t>
      </w:r>
      <w:r>
        <w:t xml:space="preserve"> SIMF Conceptual Model::Top level</w:t>
      </w:r>
    </w:p>
    <w:p w14:paraId="57C5F8A3" w14:textId="77777777" w:rsidR="002B3E15" w:rsidRDefault="002B3E15" w:rsidP="002B3E15">
      <w:pPr>
        <w:pStyle w:val="Heading5"/>
      </w:pPr>
      <w:r>
        <w:t>Association Ends</w:t>
      </w:r>
    </w:p>
    <w:p w14:paraId="60E06E7D" w14:textId="77777777" w:rsidR="002B3E15" w:rsidRDefault="002B3E15" w:rsidP="002B3E15">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CFB931E" w14:textId="77777777" w:rsidR="002B3E15" w:rsidRDefault="002B3E15" w:rsidP="002B3E15">
      <w:pPr>
        <w:pStyle w:val="BodyText"/>
      </w:pPr>
      <w:r>
        <w:t>Proposition that is asserted (must be true) for anything contextualized by a context.</w:t>
      </w:r>
      <w:r>
        <w:br/>
      </w:r>
    </w:p>
    <w:p w14:paraId="7A47BA57" w14:textId="77777777" w:rsidR="002B3E15" w:rsidRDefault="002B3E15" w:rsidP="002B3E15">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2B3E15">
      <w:pPr>
        <w:pStyle w:val="BodyText"/>
      </w:pPr>
      <w:r>
        <w:t>Context in which a proposition is asserted (required to be true). Anything contextualized by the context is subject to the proposition.</w:t>
      </w:r>
    </w:p>
    <w:p w14:paraId="0BEDD94B" w14:textId="77777777" w:rsidR="002B3E15" w:rsidRDefault="002B3E15" w:rsidP="002B3E15"/>
    <w:p w14:paraId="3EB5D36F" w14:textId="77777777" w:rsidR="002B3E15" w:rsidRDefault="002B3E15" w:rsidP="002B3E15">
      <w:pPr>
        <w:pStyle w:val="Heading4"/>
      </w:pPr>
      <w:bookmarkStart w:id="260" w:name="_66d62b068053cee3464e1e03e6035eed"/>
      <w:r>
        <w:t>Class Context</w:t>
      </w:r>
      <w:bookmarkEnd w:id="26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07D2436" w14:textId="77777777" w:rsidR="002B3E15" w:rsidRDefault="002B3E15" w:rsidP="002B3E15">
      <w:pPr>
        <w:pStyle w:val="BodyText"/>
      </w:pPr>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3BE3121F" w14:textId="77777777" w:rsidR="002B3E15" w:rsidRDefault="002B3E15" w:rsidP="002B3E15">
      <w:pPr>
        <w:pStyle w:val="Heading5"/>
      </w:pPr>
      <w:r>
        <w:t>Direct Supertypes</w:t>
      </w:r>
    </w:p>
    <w:p w14:paraId="113AF553" w14:textId="77777777" w:rsidR="002B3E15" w:rsidRDefault="00AD48A1" w:rsidP="002B3E15">
      <w:pPr>
        <w:ind w:left="360"/>
      </w:pPr>
      <w:hyperlink w:anchor="_eb8398b5a178c638b98597120ec51c4d" w:history="1">
        <w:r w:rsidR="002B3E15">
          <w:rPr>
            <w:rStyle w:val="Hyperlink"/>
          </w:rPr>
          <w:t>Entity</w:t>
        </w:r>
      </w:hyperlink>
    </w:p>
    <w:p w14:paraId="1DE21E43" w14:textId="77777777" w:rsidR="002B3E15" w:rsidRDefault="002B3E15" w:rsidP="002B3E15">
      <w:pPr>
        <w:pStyle w:val="Code0"/>
      </w:pPr>
      <w:r w:rsidRPr="00043180">
        <w:rPr>
          <w:b/>
          <w:sz w:val="24"/>
          <w:szCs w:val="24"/>
        </w:rPr>
        <w:t>package</w:t>
      </w:r>
      <w:r>
        <w:t xml:space="preserve"> SIMF Conceptual Model::Top level</w:t>
      </w:r>
    </w:p>
    <w:p w14:paraId="06AFB128" w14:textId="77777777" w:rsidR="002B3E15" w:rsidRDefault="002B3E15" w:rsidP="002B3E15">
      <w:pPr>
        <w:pStyle w:val="Heading5"/>
      </w:pPr>
      <w:r>
        <w:lastRenderedPageBreak/>
        <w:t>Associations</w:t>
      </w:r>
    </w:p>
    <w:p w14:paraId="1D2C0394" w14:textId="77777777" w:rsidR="002B3E15" w:rsidRDefault="002B3E15" w:rsidP="002B3E15">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2B3E15">
      <w:pPr>
        <w:pStyle w:val="BodyText"/>
      </w:pPr>
      <w:r>
        <w:t>The set of things contextualized by a &lt;Context&gt;, or "in" the &lt;Context&gt; and therefor subject to the &lt;has assertion&gt; propositions of the &lt;Context&gt;.</w:t>
      </w:r>
    </w:p>
    <w:p w14:paraId="4BE97AC6" w14:textId="77777777" w:rsidR="002B3E15" w:rsidRDefault="002B3E15" w:rsidP="002B3E15">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5717E302" w14:textId="77777777" w:rsidR="002B3E15" w:rsidRDefault="002B3E15" w:rsidP="002B3E15">
      <w:pPr>
        <w:pStyle w:val="BodyText"/>
      </w:pPr>
      <w:r>
        <w:t>Proposition that is asserted (must be true) for anything contextualized by a context.</w:t>
      </w:r>
      <w:r>
        <w:br/>
      </w:r>
    </w:p>
    <w:p w14:paraId="4A6C9ED7" w14:textId="77777777" w:rsidR="002B3E15" w:rsidRDefault="002B3E15" w:rsidP="002B3E15"/>
    <w:p w14:paraId="44167326" w14:textId="77777777" w:rsidR="002B3E15" w:rsidRDefault="002B3E15" w:rsidP="002B3E15">
      <w:pPr>
        <w:pStyle w:val="Heading4"/>
      </w:pPr>
      <w:bookmarkStart w:id="261" w:name="_eb8398b5a178c638b98597120ec51c4d"/>
      <w:r>
        <w:t>Class Entity</w:t>
      </w:r>
      <w:bookmarkEnd w:id="261"/>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2C4C58DD" w14:textId="77777777" w:rsidR="002B3E15" w:rsidRDefault="002B3E15" w:rsidP="002B3E15">
      <w:pPr>
        <w:pStyle w:val="BodyText"/>
      </w:pPr>
      <w:r>
        <w:t>An entity is any identifiable thing other than values, this includes individuals, types, axioms, situations, speech acts, information structures, etc.</w:t>
      </w:r>
      <w:r>
        <w:br/>
        <w:t>Entities have some kind of identity and may have identifiers.</w:t>
      </w:r>
      <w:r>
        <w:br/>
      </w:r>
    </w:p>
    <w:p w14:paraId="07F9EAE2" w14:textId="77777777" w:rsidR="002B3E15" w:rsidRDefault="002B3E15" w:rsidP="002B3E15">
      <w:pPr>
        <w:pStyle w:val="Heading5"/>
      </w:pPr>
      <w:r>
        <w:t>Direct Supertypes</w:t>
      </w:r>
    </w:p>
    <w:p w14:paraId="19B4965A" w14:textId="77777777" w:rsidR="002B3E15" w:rsidRDefault="00AD48A1" w:rsidP="002B3E15">
      <w:pPr>
        <w:ind w:left="360"/>
      </w:pPr>
      <w:hyperlink w:anchor="_a52cb0ff6e414b3170b58afe10b6afcb" w:history="1">
        <w:r w:rsidR="002B3E15">
          <w:rPr>
            <w:rStyle w:val="Hyperlink"/>
          </w:rPr>
          <w:t>Anything</w:t>
        </w:r>
      </w:hyperlink>
    </w:p>
    <w:p w14:paraId="3FF8C1A7" w14:textId="77777777" w:rsidR="002B3E15" w:rsidRDefault="002B3E15" w:rsidP="002B3E15">
      <w:pPr>
        <w:pStyle w:val="Code0"/>
      </w:pPr>
      <w:r w:rsidRPr="00043180">
        <w:rPr>
          <w:b/>
          <w:sz w:val="24"/>
          <w:szCs w:val="24"/>
        </w:rPr>
        <w:t>package</w:t>
      </w:r>
      <w:r>
        <w:t xml:space="preserve"> SIMF Conceptual Model::Top level</w:t>
      </w:r>
    </w:p>
    <w:p w14:paraId="4529FE08" w14:textId="77777777" w:rsidR="002B3E15" w:rsidRDefault="002B3E15" w:rsidP="002B3E15">
      <w:pPr>
        <w:pStyle w:val="Heading5"/>
      </w:pPr>
      <w:r>
        <w:t>Associations</w:t>
      </w:r>
    </w:p>
    <w:p w14:paraId="770354FD" w14:textId="77777777" w:rsidR="002B3E15" w:rsidRDefault="002B3E15" w:rsidP="002B3E15">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2B3E15">
      <w:pPr>
        <w:pStyle w:val="BodyText"/>
      </w:pPr>
      <w:r>
        <w:t>An identifier for an &lt;Entity&gt;.</w:t>
      </w:r>
    </w:p>
    <w:p w14:paraId="1F48F090" w14:textId="77777777" w:rsidR="002B3E15" w:rsidRDefault="002B3E15" w:rsidP="002B3E15">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C41776A" w14:textId="77777777"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14:paraId="068EF2B5" w14:textId="77777777" w:rsidR="002B3E15" w:rsidRDefault="002B3E15" w:rsidP="002B3E15">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2B3E15">
      <w:pPr>
        <w:pStyle w:val="BodyText"/>
      </w:pPr>
      <w:r>
        <w:t>Rules applying to an entity.</w:t>
      </w:r>
    </w:p>
    <w:p w14:paraId="1C0AD189" w14:textId="77777777" w:rsidR="002B3E15" w:rsidRDefault="002B3E15" w:rsidP="002B3E15"/>
    <w:p w14:paraId="66152BC4" w14:textId="77777777" w:rsidR="002B3E15" w:rsidRDefault="002B3E15" w:rsidP="002B3E15">
      <w:pPr>
        <w:pStyle w:val="Heading4"/>
      </w:pPr>
      <w:bookmarkStart w:id="262" w:name="_52c887644007b8e51a1f6e976113707a"/>
      <w:r>
        <w:t>Association In Context</w:t>
      </w:r>
      <w:bookmarkEnd w:id="26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2B3E15">
      <w:pPr>
        <w:pStyle w:val="BodyText"/>
      </w:pPr>
      <w:r>
        <w:t>The association between a context and the set of concepts contextualized by that context.</w:t>
      </w:r>
    </w:p>
    <w:p w14:paraId="1C161A34" w14:textId="77777777" w:rsidR="002B3E15" w:rsidRDefault="002B3E15" w:rsidP="002B3E15">
      <w:pPr>
        <w:pStyle w:val="Code0"/>
      </w:pPr>
      <w:r w:rsidRPr="00043180">
        <w:rPr>
          <w:b/>
          <w:sz w:val="24"/>
          <w:szCs w:val="24"/>
        </w:rPr>
        <w:t>package</w:t>
      </w:r>
      <w:r>
        <w:t xml:space="preserve"> SIMF Conceptual Model::Top level</w:t>
      </w:r>
    </w:p>
    <w:p w14:paraId="16F7F65D" w14:textId="77777777" w:rsidR="002B3E15" w:rsidRDefault="002B3E15" w:rsidP="002B3E15">
      <w:pPr>
        <w:pStyle w:val="Heading5"/>
      </w:pPr>
      <w:r>
        <w:t>Association Ends</w:t>
      </w:r>
    </w:p>
    <w:p w14:paraId="41B30D79" w14:textId="77777777" w:rsidR="002B3E15" w:rsidRDefault="002B3E15" w:rsidP="002B3E15">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2B3E15">
      <w:pPr>
        <w:pStyle w:val="BodyText"/>
      </w:pPr>
      <w:r>
        <w:t>The set of things contextualized by a &lt;Context&gt;, or "in" the &lt;Context&gt; and therefor subject to the &lt;has assertion&gt; propositions of the &lt;Context&gt;.</w:t>
      </w:r>
    </w:p>
    <w:p w14:paraId="0A216DA9" w14:textId="77777777" w:rsidR="002B3E15" w:rsidRDefault="002B3E15" w:rsidP="002B3E15">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F78AAF6" w14:textId="77777777"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14:paraId="13436C8C" w14:textId="77777777" w:rsidR="002B3E15" w:rsidRDefault="002B3E15" w:rsidP="002B3E15"/>
    <w:p w14:paraId="1CA7EDC9" w14:textId="77777777" w:rsidR="002B3E15" w:rsidRDefault="002B3E15" w:rsidP="002B3E15">
      <w:pPr>
        <w:pStyle w:val="Heading4"/>
      </w:pPr>
      <w:bookmarkStart w:id="263" w:name="_3bd7c7d249201ad6f2447c6d182ba7f1"/>
      <w:r>
        <w:lastRenderedPageBreak/>
        <w:t>Class Proposition</w:t>
      </w:r>
      <w:bookmarkEnd w:id="263"/>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7159F0F6" w14:textId="77777777" w:rsidR="002B3E15" w:rsidRDefault="002B3E15" w:rsidP="002B3E15">
      <w:pPr>
        <w:pStyle w:val="BodyText"/>
      </w:pPr>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227E0F5F" w14:textId="77777777" w:rsidR="002B3E15" w:rsidRDefault="002B3E15" w:rsidP="002B3E15">
      <w:pPr>
        <w:pStyle w:val="Heading5"/>
      </w:pPr>
      <w:r>
        <w:t>Direct Supertypes</w:t>
      </w:r>
    </w:p>
    <w:p w14:paraId="592068AE" w14:textId="77777777" w:rsidR="002B3E15" w:rsidRDefault="00AD48A1" w:rsidP="002B3E15">
      <w:pPr>
        <w:ind w:left="360"/>
      </w:pPr>
      <w:hyperlink w:anchor="_eb8398b5a178c638b98597120ec51c4d" w:history="1">
        <w:r w:rsidR="002B3E15">
          <w:rPr>
            <w:rStyle w:val="Hyperlink"/>
          </w:rPr>
          <w:t>Entity</w:t>
        </w:r>
      </w:hyperlink>
    </w:p>
    <w:p w14:paraId="4B5CCBC1" w14:textId="77777777" w:rsidR="002B3E15" w:rsidRDefault="002B3E15" w:rsidP="002B3E15">
      <w:pPr>
        <w:pStyle w:val="Code0"/>
      </w:pPr>
      <w:r w:rsidRPr="00043180">
        <w:rPr>
          <w:b/>
          <w:sz w:val="24"/>
          <w:szCs w:val="24"/>
        </w:rPr>
        <w:t>package</w:t>
      </w:r>
      <w:r>
        <w:t xml:space="preserve"> SIMF Conceptual Model::Top level</w:t>
      </w:r>
    </w:p>
    <w:p w14:paraId="42017E35" w14:textId="77777777" w:rsidR="002B3E15" w:rsidRDefault="002B3E15" w:rsidP="002B3E15">
      <w:pPr>
        <w:pStyle w:val="Heading5"/>
      </w:pPr>
      <w:r>
        <w:t>Associations</w:t>
      </w:r>
    </w:p>
    <w:p w14:paraId="4E53A1F4" w14:textId="77777777" w:rsidR="002B3E15" w:rsidRDefault="002B3E15" w:rsidP="002B3E15">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2B3E15">
      <w:pPr>
        <w:pStyle w:val="BodyText"/>
      </w:pPr>
      <w:r>
        <w:t>Context in which a proposition is asserted (required to be true). Anything contextualized by the context is subject to the proposition.</w:t>
      </w:r>
    </w:p>
    <w:p w14:paraId="2C5B421E" w14:textId="77777777" w:rsidR="002B3E15" w:rsidRDefault="002B3E15" w:rsidP="002B3E15"/>
    <w:p w14:paraId="44044ED7" w14:textId="77777777" w:rsidR="002B3E15" w:rsidRDefault="002B3E15" w:rsidP="002B3E15">
      <w:pPr>
        <w:pStyle w:val="Heading4"/>
      </w:pPr>
      <w:bookmarkStart w:id="264" w:name="_1a5de8051ffc9f353a7d5b53ee7cf413"/>
      <w:r>
        <w:t>Association Term Preference</w:t>
      </w:r>
      <w:bookmarkEnd w:id="264"/>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2B3E15">
      <w:pPr>
        <w:pStyle w:val="Code0"/>
      </w:pPr>
      <w:r w:rsidRPr="00043180">
        <w:rPr>
          <w:b/>
          <w:sz w:val="24"/>
          <w:szCs w:val="24"/>
        </w:rPr>
        <w:t>package</w:t>
      </w:r>
      <w:r>
        <w:t xml:space="preserve"> SIMF Conceptual Model::Top level</w:t>
      </w:r>
    </w:p>
    <w:p w14:paraId="740489F3" w14:textId="77777777" w:rsidR="002B3E15" w:rsidRDefault="002B3E15" w:rsidP="002B3E15">
      <w:pPr>
        <w:pStyle w:val="Heading5"/>
      </w:pPr>
      <w:r>
        <w:t>Association Ends</w:t>
      </w:r>
    </w:p>
    <w:p w14:paraId="6D2D36D2" w14:textId="77777777" w:rsidR="002B3E15" w:rsidRDefault="002B3E15" w:rsidP="002B3E15">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A9D06C1" w14:textId="77777777"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14:paraId="75190CAD" w14:textId="77777777" w:rsidR="002B3E15" w:rsidRDefault="002B3E15" w:rsidP="002B3E15">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2B3E15">
      <w:pPr>
        <w:pStyle w:val="BodyText"/>
      </w:pPr>
      <w:r>
        <w:t>The entity a term is preferred for.</w:t>
      </w:r>
    </w:p>
    <w:p w14:paraId="205A9B52" w14:textId="77777777" w:rsidR="002B3E15" w:rsidRDefault="002B3E15" w:rsidP="002B3E15"/>
    <w:p w14:paraId="4F054C0A" w14:textId="77777777" w:rsidR="002B3E15" w:rsidRDefault="002B3E15" w:rsidP="002B3E15">
      <w:pPr>
        <w:spacing w:after="200" w:line="276" w:lineRule="auto"/>
        <w:rPr>
          <w:b/>
          <w:bCs/>
          <w:color w:val="365F91"/>
          <w:sz w:val="40"/>
          <w:szCs w:val="40"/>
        </w:rPr>
      </w:pPr>
      <w:r>
        <w:br w:type="page"/>
      </w:r>
    </w:p>
    <w:p w14:paraId="1942FEC4" w14:textId="77777777" w:rsidR="002B3E15" w:rsidRDefault="002B3E15" w:rsidP="002B3E15">
      <w:pPr>
        <w:pStyle w:val="Heading3"/>
      </w:pPr>
      <w:bookmarkStart w:id="265" w:name="_Toc451683755"/>
      <w:r>
        <w:lastRenderedPageBreak/>
        <w:t>SIMF Conceptual Model::Types</w:t>
      </w:r>
      <w:bookmarkEnd w:id="265"/>
    </w:p>
    <w:p w14:paraId="3A346498" w14:textId="77777777" w:rsidR="002B3E15" w:rsidRDefault="002B3E15" w:rsidP="002B3E15">
      <w:pPr>
        <w:pStyle w:val="BodyText"/>
      </w:pPr>
      <w:r>
        <w:t>Type provide for ways to categorize anything based on what it is, the roles it plays or the phases it may be in.</w:t>
      </w:r>
      <w:r>
        <w:br/>
        <w:t>Something may be categorized by any number of types (multiple classification assumption).</w:t>
      </w:r>
    </w:p>
    <w:p w14:paraId="0703E853" w14:textId="77777777" w:rsidR="002B3E15" w:rsidRDefault="002B3E15" w:rsidP="002B3E15">
      <w:pPr>
        <w:pStyle w:val="Heading4"/>
      </w:pPr>
      <w:r>
        <w:t>Diagram: Type-instance</w:t>
      </w:r>
    </w:p>
    <w:p w14:paraId="3BF4681B" w14:textId="77777777" w:rsidR="002B3E15" w:rsidRDefault="002B3E15" w:rsidP="002B3E15">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0"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2B3E15">
      <w:pPr>
        <w:pStyle w:val="Heading4"/>
      </w:pPr>
      <w:r>
        <w:lastRenderedPageBreak/>
        <w:t>Diagram: Types</w:t>
      </w:r>
    </w:p>
    <w:p w14:paraId="1CB96438" w14:textId="77777777" w:rsidR="002B3E15" w:rsidRDefault="002B3E15" w:rsidP="002B3E15">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1"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2B3E15">
      <w:r>
        <w:t xml:space="preserve"> </w:t>
      </w:r>
    </w:p>
    <w:p w14:paraId="3BFA13B6" w14:textId="77777777" w:rsidR="002B3E15" w:rsidRDefault="002B3E15" w:rsidP="002B3E15"/>
    <w:p w14:paraId="03D2F13B" w14:textId="77777777" w:rsidR="002B3E15" w:rsidRDefault="002B3E15" w:rsidP="002B3E15">
      <w:pPr>
        <w:pStyle w:val="Heading4"/>
      </w:pPr>
      <w:bookmarkStart w:id="266" w:name="_3b2e69eb6121d1e3a1180bbe8ee64013"/>
      <w:r>
        <w:t>Class Facet</w:t>
      </w:r>
      <w:bookmarkEnd w:id="26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4E7D1C2E" w14:textId="77777777" w:rsidR="002B3E15" w:rsidRDefault="002B3E15" w:rsidP="002B3E15">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14:paraId="30AEEFF2" w14:textId="77777777" w:rsidR="002B3E15" w:rsidRDefault="002B3E15" w:rsidP="002B3E15">
      <w:pPr>
        <w:pStyle w:val="Heading5"/>
      </w:pPr>
      <w:r>
        <w:lastRenderedPageBreak/>
        <w:t>Direct Supertypes</w:t>
      </w:r>
    </w:p>
    <w:p w14:paraId="4237EB95" w14:textId="77777777" w:rsidR="002B3E15" w:rsidRDefault="00AD48A1" w:rsidP="002B3E15">
      <w:pPr>
        <w:ind w:left="360"/>
      </w:pPr>
      <w:hyperlink w:anchor="_dfe1514224ca21cedba7b2b29802db50" w:history="1">
        <w:r w:rsidR="002B3E15">
          <w:rPr>
            <w:rStyle w:val="Hyperlink"/>
          </w:rPr>
          <w:t>Type</w:t>
        </w:r>
      </w:hyperlink>
    </w:p>
    <w:p w14:paraId="765596B5" w14:textId="77777777" w:rsidR="002B3E15" w:rsidRDefault="002B3E15" w:rsidP="002B3E15">
      <w:pPr>
        <w:pStyle w:val="Code0"/>
      </w:pPr>
      <w:r w:rsidRPr="00043180">
        <w:rPr>
          <w:b/>
          <w:sz w:val="24"/>
          <w:szCs w:val="24"/>
        </w:rPr>
        <w:t>package</w:t>
      </w:r>
      <w:r>
        <w:t xml:space="preserve"> SIMF Conceptual Model::Types</w:t>
      </w:r>
    </w:p>
    <w:p w14:paraId="4C8386F4" w14:textId="77777777" w:rsidR="002B3E15" w:rsidRDefault="002B3E15" w:rsidP="002B3E15"/>
    <w:p w14:paraId="6CDD1960" w14:textId="77777777" w:rsidR="002B3E15" w:rsidRDefault="002B3E15" w:rsidP="002B3E15">
      <w:pPr>
        <w:pStyle w:val="Heading4"/>
      </w:pPr>
      <w:bookmarkStart w:id="267" w:name="_c91255b734db13a057f78e11bb46f1f7"/>
      <w:r>
        <w:t>Class Intersection Type</w:t>
      </w:r>
      <w:bookmarkEnd w:id="267"/>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792376CD" w14:textId="77777777" w:rsidR="002B3E15" w:rsidRDefault="002B3E15" w:rsidP="002B3E15">
      <w:pPr>
        <w:pStyle w:val="BodyText"/>
      </w:pPr>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14:paraId="60918B49" w14:textId="77777777" w:rsidR="002B3E15" w:rsidRDefault="002B3E15" w:rsidP="002B3E15">
      <w:pPr>
        <w:pStyle w:val="Heading5"/>
      </w:pPr>
      <w:r>
        <w:t>Direct Supertypes</w:t>
      </w:r>
    </w:p>
    <w:p w14:paraId="4A995040" w14:textId="77777777" w:rsidR="002B3E15" w:rsidRDefault="00AD48A1" w:rsidP="002B3E15">
      <w:pPr>
        <w:ind w:left="360"/>
      </w:pPr>
      <w:hyperlink w:anchor="_dfe1514224ca21cedba7b2b29802db50" w:history="1">
        <w:r w:rsidR="002B3E15">
          <w:rPr>
            <w:rStyle w:val="Hyperlink"/>
          </w:rPr>
          <w:t>Type</w:t>
        </w:r>
      </w:hyperlink>
    </w:p>
    <w:p w14:paraId="76A89431" w14:textId="77777777" w:rsidR="002B3E15" w:rsidRDefault="002B3E15" w:rsidP="002B3E15">
      <w:pPr>
        <w:pStyle w:val="Code0"/>
      </w:pPr>
      <w:r w:rsidRPr="00043180">
        <w:rPr>
          <w:b/>
          <w:sz w:val="24"/>
          <w:szCs w:val="24"/>
        </w:rPr>
        <w:t>package</w:t>
      </w:r>
      <w:r>
        <w:t xml:space="preserve"> SIMF Conceptual Model::Types</w:t>
      </w:r>
    </w:p>
    <w:p w14:paraId="3C4A200D" w14:textId="77777777" w:rsidR="002B3E15" w:rsidRDefault="002B3E15" w:rsidP="002B3E15"/>
    <w:p w14:paraId="02BC5D21" w14:textId="77777777" w:rsidR="002B3E15" w:rsidRDefault="002B3E15" w:rsidP="002B3E15">
      <w:pPr>
        <w:pStyle w:val="Heading4"/>
      </w:pPr>
      <w:bookmarkStart w:id="268" w:name="_f0bb8218a03b175d2d14803904d73f1c"/>
      <w:r>
        <w:t>Class Phase</w:t>
      </w:r>
      <w:bookmarkEnd w:id="268"/>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2B3E15">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2B3E15">
      <w:pPr>
        <w:pStyle w:val="Heading5"/>
      </w:pPr>
      <w:r>
        <w:t>Direct Supertypes</w:t>
      </w:r>
    </w:p>
    <w:p w14:paraId="2BF367A6" w14:textId="77777777" w:rsidR="002B3E15" w:rsidRDefault="00AD48A1" w:rsidP="002B3E15">
      <w:pPr>
        <w:ind w:left="360"/>
      </w:pPr>
      <w:hyperlink w:anchor="_3b2e69eb6121d1e3a1180bbe8ee64013" w:history="1">
        <w:r w:rsidR="002B3E15">
          <w:rPr>
            <w:rStyle w:val="Hyperlink"/>
          </w:rPr>
          <w:t>Facet</w:t>
        </w:r>
      </w:hyperlink>
    </w:p>
    <w:p w14:paraId="33DC0A8C" w14:textId="77777777" w:rsidR="002B3E15" w:rsidRDefault="002B3E15" w:rsidP="002B3E15">
      <w:pPr>
        <w:pStyle w:val="Code0"/>
      </w:pPr>
      <w:r w:rsidRPr="00043180">
        <w:rPr>
          <w:b/>
          <w:sz w:val="24"/>
          <w:szCs w:val="24"/>
        </w:rPr>
        <w:t>package</w:t>
      </w:r>
      <w:r>
        <w:t xml:space="preserve"> SIMF Conceptual Model::Types</w:t>
      </w:r>
    </w:p>
    <w:p w14:paraId="1B8D5C07" w14:textId="77777777" w:rsidR="002B3E15" w:rsidRDefault="002B3E15" w:rsidP="002B3E15"/>
    <w:p w14:paraId="191030BE" w14:textId="77777777" w:rsidR="002B3E15" w:rsidRDefault="002B3E15" w:rsidP="002B3E15">
      <w:pPr>
        <w:pStyle w:val="Heading4"/>
      </w:pPr>
      <w:bookmarkStart w:id="269" w:name="_a8049a836c9b9b5d6df4b578a5836756"/>
      <w:r>
        <w:t>Class Role</w:t>
      </w:r>
      <w:bookmarkEnd w:id="269"/>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2B3E15">
      <w:pPr>
        <w:pStyle w:val="BodyText"/>
      </w:pPr>
      <w:r>
        <w:t>A role is a type facet type that defines a specific purpose or behavior of a class of things.  E.g. teacher, policeman, employer.</w:t>
      </w:r>
    </w:p>
    <w:p w14:paraId="0815DCEA" w14:textId="77777777" w:rsidR="002B3E15" w:rsidRDefault="002B3E15" w:rsidP="002B3E15">
      <w:pPr>
        <w:pStyle w:val="Heading5"/>
      </w:pPr>
      <w:r>
        <w:t>Direct Supertypes</w:t>
      </w:r>
    </w:p>
    <w:p w14:paraId="49C8BC79" w14:textId="77777777" w:rsidR="002B3E15" w:rsidRDefault="00AD48A1" w:rsidP="002B3E15">
      <w:pPr>
        <w:ind w:left="360"/>
      </w:pPr>
      <w:hyperlink w:anchor="_3b2e69eb6121d1e3a1180bbe8ee64013" w:history="1">
        <w:r w:rsidR="002B3E15">
          <w:rPr>
            <w:rStyle w:val="Hyperlink"/>
          </w:rPr>
          <w:t>Facet</w:t>
        </w:r>
      </w:hyperlink>
    </w:p>
    <w:p w14:paraId="34F34207" w14:textId="77777777" w:rsidR="002B3E15" w:rsidRDefault="002B3E15" w:rsidP="002B3E15">
      <w:pPr>
        <w:pStyle w:val="Code0"/>
      </w:pPr>
      <w:r w:rsidRPr="00043180">
        <w:rPr>
          <w:b/>
          <w:sz w:val="24"/>
          <w:szCs w:val="24"/>
        </w:rPr>
        <w:t>package</w:t>
      </w:r>
      <w:r>
        <w:t xml:space="preserve"> SIMF Conceptual Model::Types</w:t>
      </w:r>
    </w:p>
    <w:p w14:paraId="7338D8BD" w14:textId="77777777" w:rsidR="002B3E15" w:rsidRDefault="002B3E15" w:rsidP="002B3E15"/>
    <w:p w14:paraId="66DFAE76" w14:textId="77777777" w:rsidR="002B3E15" w:rsidRDefault="002B3E15" w:rsidP="002B3E15">
      <w:pPr>
        <w:pStyle w:val="Heading4"/>
      </w:pPr>
      <w:bookmarkStart w:id="270" w:name="_dfe1514224ca21cedba7b2b29802db50"/>
      <w:r>
        <w:t>Class Type</w:t>
      </w:r>
      <w:bookmarkEnd w:id="27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2E34E2F9" w14:textId="77777777" w:rsidR="002B3E15" w:rsidRDefault="002B3E15" w:rsidP="002B3E15">
      <w:pPr>
        <w:pStyle w:val="BodyText"/>
      </w:pPr>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3DF438D5" w14:textId="77777777" w:rsidR="002B3E15" w:rsidRDefault="002B3E15" w:rsidP="002B3E15">
      <w:pPr>
        <w:pStyle w:val="Heading5"/>
      </w:pPr>
      <w:r>
        <w:t>Direct Supertypes</w:t>
      </w:r>
    </w:p>
    <w:p w14:paraId="5D351D11" w14:textId="77777777" w:rsidR="002B3E15" w:rsidRDefault="00AD48A1" w:rsidP="002B3E15">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2B3E15">
      <w:pPr>
        <w:pStyle w:val="Code0"/>
      </w:pPr>
      <w:r w:rsidRPr="00043180">
        <w:rPr>
          <w:b/>
          <w:sz w:val="24"/>
          <w:szCs w:val="24"/>
        </w:rPr>
        <w:t>package</w:t>
      </w:r>
      <w:r>
        <w:t xml:space="preserve"> SIMF Conceptual Model::Types</w:t>
      </w:r>
    </w:p>
    <w:p w14:paraId="43560210" w14:textId="77777777" w:rsidR="002B3E15" w:rsidRDefault="002B3E15" w:rsidP="002B3E15">
      <w:pPr>
        <w:pStyle w:val="Heading5"/>
      </w:pPr>
      <w:r>
        <w:t>Associations</w:t>
      </w:r>
    </w:p>
    <w:p w14:paraId="5599ED4A" w14:textId="77777777" w:rsidR="002B3E15" w:rsidRDefault="002B3E15" w:rsidP="002B3E15">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D3102AF" w14:textId="77777777" w:rsidR="002B3E15" w:rsidRDefault="002B3E15" w:rsidP="002B3E15">
      <w:pPr>
        <w:pStyle w:val="BodyText"/>
      </w:pPr>
      <w:r>
        <w:t>The set of things described by a type, the "extent" of the type.</w:t>
      </w:r>
      <w:r>
        <w:br/>
        <w:t>The thing a type &lt;categorizes&gt;  is subject to the &lt;has assertion&gt; propositions of the type.</w:t>
      </w:r>
    </w:p>
    <w:p w14:paraId="2C409C09" w14:textId="77777777" w:rsidR="002B3E15" w:rsidRDefault="002B3E15" w:rsidP="002B3E15">
      <w:pPr>
        <w:ind w:left="605" w:hanging="245"/>
      </w:pPr>
      <w:r>
        <w:rPr>
          <w:noProof/>
        </w:rPr>
        <w:lastRenderedPageBreak/>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2B3E15">
      <w:pPr>
        <w:pStyle w:val="BodyText"/>
      </w:pPr>
      <w:r>
        <w:t>Generalization rules for a type</w:t>
      </w:r>
    </w:p>
    <w:p w14:paraId="61308127" w14:textId="77777777" w:rsidR="002B3E15" w:rsidRDefault="002B3E15" w:rsidP="002B3E15">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2B3E15">
      <w:pPr>
        <w:pStyle w:val="BodyText"/>
      </w:pPr>
      <w:r>
        <w:t>Specialization rules for a type.</w:t>
      </w:r>
    </w:p>
    <w:p w14:paraId="16174012" w14:textId="77777777" w:rsidR="002B3E15" w:rsidRDefault="002B3E15" w:rsidP="002B3E15">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2B3E15">
      <w:pPr>
        <w:pStyle w:val="BodyText"/>
      </w:pPr>
      <w:r>
        <w:t>Properties typed by a type</w:t>
      </w:r>
    </w:p>
    <w:p w14:paraId="7EB491CE" w14:textId="77777777" w:rsidR="002B3E15" w:rsidRDefault="002B3E15" w:rsidP="002B3E15">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04A98C6" w14:textId="77777777" w:rsidR="002B3E15" w:rsidRDefault="002B3E15" w:rsidP="002B3E15">
      <w:pPr>
        <w:pStyle w:val="BodyText"/>
      </w:pPr>
      <w:r>
        <w:t>Supertypes(s) of a type as defined by generalization rules.</w:t>
      </w:r>
      <w:r>
        <w:br/>
      </w:r>
      <w:r>
        <w:br/>
        <w:t>If asserted the generalization rule shall be owned and asserted by the subtype.</w:t>
      </w:r>
    </w:p>
    <w:p w14:paraId="78D3D764" w14:textId="77777777" w:rsidR="002B3E15" w:rsidRDefault="002B3E15" w:rsidP="002B3E15">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2B3E15">
      <w:pPr>
        <w:pStyle w:val="BodyText"/>
      </w:pPr>
      <w:r>
        <w:t>Covering constraints of a type.</w:t>
      </w:r>
    </w:p>
    <w:p w14:paraId="483E541A" w14:textId="77777777" w:rsidR="002B3E15" w:rsidRDefault="002B3E15" w:rsidP="002B3E15"/>
    <w:p w14:paraId="1A2D47A2" w14:textId="77777777" w:rsidR="002B3E15" w:rsidRDefault="002B3E15" w:rsidP="002B3E15">
      <w:pPr>
        <w:pStyle w:val="Heading4"/>
      </w:pPr>
      <w:bookmarkStart w:id="271" w:name="_7930d7b301f56f0155603422a27ad833"/>
      <w:r>
        <w:t>Association Type Instance Relation</w:t>
      </w:r>
      <w:bookmarkEnd w:id="271"/>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2B3E15">
      <w:pPr>
        <w:pStyle w:val="BodyText"/>
      </w:pPr>
      <w:r>
        <w:t>The relation between a type and the concepts that type categorizes, the instances</w:t>
      </w:r>
    </w:p>
    <w:p w14:paraId="6A7643D9" w14:textId="77777777" w:rsidR="002B3E15" w:rsidRDefault="002B3E15" w:rsidP="002B3E15">
      <w:pPr>
        <w:pStyle w:val="Heading4"/>
      </w:pPr>
      <w:r>
        <w:t>Direct Supertypes</w:t>
      </w:r>
    </w:p>
    <w:p w14:paraId="5615BFC9" w14:textId="77777777" w:rsidR="002B3E15" w:rsidRDefault="00AD48A1" w:rsidP="002B3E15">
      <w:pPr>
        <w:ind w:left="360"/>
      </w:pPr>
      <w:hyperlink w:anchor="_52c887644007b8e51a1f6e976113707a" w:history="1">
        <w:r w:rsidR="002B3E15">
          <w:rPr>
            <w:rStyle w:val="Hyperlink"/>
          </w:rPr>
          <w:t>In Context</w:t>
        </w:r>
      </w:hyperlink>
    </w:p>
    <w:p w14:paraId="1B6B67B3" w14:textId="77777777" w:rsidR="002B3E15" w:rsidRDefault="002B3E15" w:rsidP="002B3E15">
      <w:pPr>
        <w:pStyle w:val="Code0"/>
      </w:pPr>
      <w:r w:rsidRPr="00043180">
        <w:rPr>
          <w:b/>
          <w:sz w:val="24"/>
          <w:szCs w:val="24"/>
        </w:rPr>
        <w:t>package</w:t>
      </w:r>
      <w:r>
        <w:t xml:space="preserve"> SIMF Conceptual Model::Types</w:t>
      </w:r>
    </w:p>
    <w:p w14:paraId="0276042A" w14:textId="77777777" w:rsidR="002B3E15" w:rsidRDefault="002B3E15" w:rsidP="002B3E15">
      <w:pPr>
        <w:pStyle w:val="Heading5"/>
      </w:pPr>
      <w:r>
        <w:t>Association Ends</w:t>
      </w:r>
    </w:p>
    <w:p w14:paraId="048A7356" w14:textId="77777777" w:rsidR="002B3E15" w:rsidRDefault="002B3E15" w:rsidP="002B3E15">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E7766F0" w14:textId="77777777" w:rsidR="002B3E15" w:rsidRDefault="002B3E15" w:rsidP="002B3E15">
      <w:pPr>
        <w:pStyle w:val="BodyText"/>
      </w:pPr>
      <w:r>
        <w:t>The set of things described by a type, the "extent" of the type.</w:t>
      </w:r>
      <w:r>
        <w:br/>
        <w:t>The thing a type &lt;categorizes&gt;  is subject to the &lt;has assertion&gt; propositions of the type.</w:t>
      </w:r>
    </w:p>
    <w:p w14:paraId="55B4D49A" w14:textId="77777777" w:rsidR="002B3E15" w:rsidRDefault="002B3E15" w:rsidP="002B3E15">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54CF72F" w14:textId="77777777" w:rsidR="002B3E15" w:rsidRDefault="002B3E15" w:rsidP="002B3E15">
      <w:pPr>
        <w:pStyle w:val="BodyText"/>
      </w:pPr>
      <w:r>
        <w:t>A type that holds for something.</w:t>
      </w:r>
      <w:r>
        <w:br/>
        <w:t xml:space="preserve">Things may have multiple types and these types may change over time. </w:t>
      </w:r>
    </w:p>
    <w:p w14:paraId="44B37461" w14:textId="77777777" w:rsidR="002B3E15" w:rsidRDefault="002B3E15" w:rsidP="002B3E15"/>
    <w:p w14:paraId="338490D2" w14:textId="77777777" w:rsidR="002B3E15" w:rsidRDefault="002B3E15" w:rsidP="002B3E15">
      <w:pPr>
        <w:pStyle w:val="Heading4"/>
      </w:pPr>
      <w:bookmarkStart w:id="272" w:name="_d66d6908f5a54be40f6d84fd99625872"/>
      <w:r>
        <w:t>Class Union Type</w:t>
      </w:r>
      <w:bookmarkEnd w:id="27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7FB48B1F" w14:textId="77777777" w:rsidR="002B3E15" w:rsidRDefault="002B3E15" w:rsidP="002B3E15">
      <w:pPr>
        <w:pStyle w:val="BodyText"/>
      </w:pPr>
      <w:r>
        <w:t xml:space="preserve">A Union is a type that has an extent which is the complete union of the extents of all types that specialize the Union. </w:t>
      </w:r>
      <w:r>
        <w:br/>
      </w:r>
      <w:r>
        <w:br/>
        <w:t xml:space="preserve">[MathWorld] Given two sets A and B, the union is the set that contains elements or objects that belong to either A or to B or to both.  We write A È B </w:t>
      </w:r>
    </w:p>
    <w:p w14:paraId="4C4A255D" w14:textId="77777777" w:rsidR="002B3E15" w:rsidRDefault="002B3E15" w:rsidP="002B3E15">
      <w:pPr>
        <w:pStyle w:val="Heading5"/>
      </w:pPr>
      <w:r>
        <w:t>Direct Supertypes</w:t>
      </w:r>
    </w:p>
    <w:p w14:paraId="5388396D" w14:textId="77777777" w:rsidR="002B3E15" w:rsidRDefault="00AD48A1" w:rsidP="002B3E15">
      <w:pPr>
        <w:ind w:left="360"/>
      </w:pPr>
      <w:hyperlink w:anchor="_dfe1514224ca21cedba7b2b29802db50" w:history="1">
        <w:r w:rsidR="002B3E15">
          <w:rPr>
            <w:rStyle w:val="Hyperlink"/>
          </w:rPr>
          <w:t>Type</w:t>
        </w:r>
      </w:hyperlink>
    </w:p>
    <w:p w14:paraId="2C0FDFDE" w14:textId="77777777" w:rsidR="002B3E15" w:rsidRDefault="002B3E15" w:rsidP="002B3E15">
      <w:pPr>
        <w:pStyle w:val="Code0"/>
      </w:pPr>
      <w:r w:rsidRPr="00043180">
        <w:rPr>
          <w:b/>
          <w:sz w:val="24"/>
          <w:szCs w:val="24"/>
        </w:rPr>
        <w:t>package</w:t>
      </w:r>
      <w:r>
        <w:t xml:space="preserve"> SIMF Conceptual Model::Types</w:t>
      </w:r>
    </w:p>
    <w:p w14:paraId="780C163F" w14:textId="77777777" w:rsidR="002B3E15" w:rsidRDefault="002B3E15" w:rsidP="002B3E15"/>
    <w:p w14:paraId="02BE5D7C" w14:textId="77777777" w:rsidR="002B3E15" w:rsidRDefault="002B3E15" w:rsidP="002B3E15">
      <w:pPr>
        <w:spacing w:after="200" w:line="276" w:lineRule="auto"/>
        <w:rPr>
          <w:b/>
          <w:bCs/>
          <w:color w:val="365F91"/>
          <w:sz w:val="40"/>
          <w:szCs w:val="40"/>
        </w:rPr>
      </w:pPr>
      <w:r>
        <w:br w:type="page"/>
      </w:r>
    </w:p>
    <w:p w14:paraId="5C15156B" w14:textId="77777777" w:rsidR="002B3E15" w:rsidRDefault="002B3E15" w:rsidP="002B3E15">
      <w:pPr>
        <w:pStyle w:val="Heading3"/>
      </w:pPr>
      <w:bookmarkStart w:id="273" w:name="_Toc451683756"/>
      <w:r>
        <w:lastRenderedPageBreak/>
        <w:t>SIMF Conceptual Model::Values</w:t>
      </w:r>
      <w:bookmarkEnd w:id="273"/>
    </w:p>
    <w:p w14:paraId="2FE38CA1" w14:textId="77777777" w:rsidR="002B3E15" w:rsidRDefault="002B3E15" w:rsidP="002B3E15">
      <w:r>
        <w:t>The values package defines the concepts of values and quantities expressed in units.</w:t>
      </w:r>
    </w:p>
    <w:p w14:paraId="4796D667" w14:textId="77777777" w:rsidR="002B3E15" w:rsidRDefault="002B3E15" w:rsidP="002B3E15">
      <w:r>
        <w:t xml:space="preserve"> </w:t>
      </w:r>
    </w:p>
    <w:p w14:paraId="00AC0610" w14:textId="77777777" w:rsidR="002B3E15" w:rsidRDefault="002B3E15" w:rsidP="002B3E15">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2B3E15">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2B3E15">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2B3E15">
      <w:r>
        <w:rPr>
          <w:b/>
          <w:bCs/>
          <w:u w:val="single"/>
        </w:rPr>
        <w:t>VIM [JCGM 200-2008] concepts of quantities and units</w:t>
      </w:r>
    </w:p>
    <w:p w14:paraId="349C1FE4" w14:textId="77777777" w:rsidR="002B3E15" w:rsidRDefault="002B3E15" w:rsidP="002B3E15">
      <w:r>
        <w:t>VIM defines</w:t>
      </w:r>
    </w:p>
    <w:p w14:paraId="64803FDF" w14:textId="77777777" w:rsidR="002B3E15" w:rsidRDefault="002B3E15" w:rsidP="009E3707">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9E3707">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9E3707">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2B3E15">
      <w:r>
        <w:rPr>
          <w:b/>
          <w:bCs/>
          <w:u w:val="single"/>
        </w:rPr>
        <w:t>SIMF concepts of quantities and units</w:t>
      </w:r>
    </w:p>
    <w:p w14:paraId="6B6D1FED" w14:textId="77777777" w:rsidR="002B3E15" w:rsidRDefault="002B3E15" w:rsidP="002B3E15">
      <w:r>
        <w:t>SIMF uses the VIM concepts to define "quantity values" and types to capture the quantity kind and unit. Types are defined for each Unit. The goals for this type based approach are:</w:t>
      </w:r>
    </w:p>
    <w:p w14:paraId="546EB40B" w14:textId="77777777" w:rsidR="002B3E15" w:rsidRDefault="002B3E15" w:rsidP="009E3707">
      <w:pPr>
        <w:pStyle w:val="ListParagraph"/>
        <w:numPr>
          <w:ilvl w:val="0"/>
          <w:numId w:val="30"/>
        </w:numPr>
        <w:spacing w:after="0"/>
        <w:contextualSpacing/>
      </w:pPr>
      <w:r>
        <w:t>That it is clearly grounded in semantics as defined in VIM</w:t>
      </w:r>
    </w:p>
    <w:p w14:paraId="35FDE808" w14:textId="77777777" w:rsidR="002B3E15" w:rsidRDefault="002B3E15" w:rsidP="009E3707">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9E3707">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9E3707">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9E3707">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9E3707">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9E3707">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2B3E15">
      <w:r>
        <w:t>SIMF defines three types to realize the above goals: Quantity Kind, Unit Type, Base Unit Type. SIMF also defines Quantity Values, which are instances of unit types.</w:t>
      </w:r>
    </w:p>
    <w:p w14:paraId="3D80BBA8" w14:textId="77777777" w:rsidR="002B3E15" w:rsidRDefault="002B3E15" w:rsidP="002B3E15">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2B3E15">
      <w:r>
        <w:t>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compatible types regardless of representation. Please see the specification of the value types, attributes and relationships for more detail.</w:t>
      </w:r>
    </w:p>
    <w:p w14:paraId="73245ECA" w14:textId="77777777" w:rsidR="002B3E15" w:rsidRDefault="002B3E15" w:rsidP="002B3E15">
      <w:r>
        <w:lastRenderedPageBreak/>
        <w:t xml:space="preserve"> </w:t>
      </w:r>
    </w:p>
    <w:p w14:paraId="555557F4" w14:textId="77777777" w:rsidR="002B3E15" w:rsidRDefault="002B3E15" w:rsidP="002B3E15">
      <w:r>
        <w:rPr>
          <w:b/>
          <w:bCs/>
          <w:u w:val="single"/>
        </w:rPr>
        <w:t>Example:</w:t>
      </w:r>
    </w:p>
    <w:p w14:paraId="461C0D1F" w14:textId="77777777" w:rsidR="002B3E15" w:rsidRDefault="002B3E15" w:rsidP="009E3707">
      <w:pPr>
        <w:pStyle w:val="ListParagraph"/>
        <w:numPr>
          <w:ilvl w:val="0"/>
          <w:numId w:val="31"/>
        </w:numPr>
        <w:spacing w:after="0"/>
        <w:contextualSpacing/>
      </w:pPr>
      <w:r>
        <w:t>A specification for a road segment has a property “Speed limit”.</w:t>
      </w:r>
    </w:p>
    <w:p w14:paraId="3D30442A" w14:textId="77777777" w:rsidR="002B3E15" w:rsidRDefault="002B3E15" w:rsidP="009E3707">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9E3707">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9E3707">
      <w:pPr>
        <w:pStyle w:val="ListParagraph"/>
        <w:numPr>
          <w:ilvl w:val="0"/>
          <w:numId w:val="31"/>
        </w:numPr>
        <w:spacing w:after="0"/>
        <w:contextualSpacing/>
      </w:pPr>
      <w:r>
        <w:t>Miles per hour is also defined as a subtype of Speed.</w:t>
      </w:r>
    </w:p>
    <w:p w14:paraId="3C5F14E7" w14:textId="77777777" w:rsidR="002B3E15" w:rsidRDefault="002B3E15" w:rsidP="009E3707">
      <w:pPr>
        <w:pStyle w:val="ListParagraph"/>
        <w:numPr>
          <w:ilvl w:val="0"/>
          <w:numId w:val="31"/>
        </w:numPr>
        <w:spacing w:after="0"/>
        <w:contextualSpacing/>
      </w:pPr>
      <w:r>
        <w:t>A physical schema defines “Speed-KPH: Integer”.</w:t>
      </w:r>
    </w:p>
    <w:p w14:paraId="26B1C413" w14:textId="77777777" w:rsidR="002B3E15" w:rsidRDefault="002B3E15" w:rsidP="009E3707">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9E3707">
      <w:pPr>
        <w:pStyle w:val="ListParagraph"/>
        <w:numPr>
          <w:ilvl w:val="0"/>
          <w:numId w:val="31"/>
        </w:numPr>
        <w:spacing w:after="0"/>
        <w:contextualSpacing/>
      </w:pPr>
      <w:r>
        <w:t>A data file defines a road “Route One” with a speed limit of 100:KPH-Int.</w:t>
      </w:r>
    </w:p>
    <w:p w14:paraId="1F451C0F" w14:textId="77777777" w:rsidR="002B3E15" w:rsidRDefault="002B3E15" w:rsidP="009E3707">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2B3E15">
      <w:pPr>
        <w:pStyle w:val="Heading4"/>
      </w:pPr>
      <w:r>
        <w:t>Diagram: Values</w:t>
      </w:r>
    </w:p>
    <w:p w14:paraId="22F7080B" w14:textId="77777777" w:rsidR="002B3E15" w:rsidRDefault="002B3E15" w:rsidP="002B3E15">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2"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2B3E15">
      <w:r>
        <w:t xml:space="preserve"> </w:t>
      </w:r>
    </w:p>
    <w:p w14:paraId="5E416CC8" w14:textId="77777777" w:rsidR="002B3E15" w:rsidRDefault="002B3E15" w:rsidP="002B3E15"/>
    <w:p w14:paraId="0EF72CFF" w14:textId="77777777" w:rsidR="002B3E15" w:rsidRDefault="002B3E15" w:rsidP="002B3E15">
      <w:pPr>
        <w:pStyle w:val="Heading4"/>
      </w:pPr>
      <w:bookmarkStart w:id="274" w:name="_52ed2117f7361b1761fcf927a3c83dfc"/>
      <w:r>
        <w:t>Class Base Unit Type</w:t>
      </w:r>
      <w:bookmarkEnd w:id="2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3B85DB2C" w14:textId="77777777" w:rsidR="002B3E15" w:rsidRDefault="002B3E15" w:rsidP="002B3E15">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There ma be at most one base unit for a quantity kind within a system of units.</w:t>
      </w:r>
    </w:p>
    <w:p w14:paraId="19360B17" w14:textId="77777777" w:rsidR="002B3E15" w:rsidRDefault="002B3E15" w:rsidP="002B3E15">
      <w:pPr>
        <w:pStyle w:val="Heading5"/>
      </w:pPr>
      <w:r>
        <w:lastRenderedPageBreak/>
        <w:t>Direct Supertypes</w:t>
      </w:r>
    </w:p>
    <w:p w14:paraId="49543E9B" w14:textId="77777777" w:rsidR="002B3E15" w:rsidRDefault="00AD48A1" w:rsidP="002B3E15">
      <w:pPr>
        <w:ind w:left="360"/>
      </w:pPr>
      <w:hyperlink w:anchor="_9a97d5f73bf658c81147f5fab194bf88" w:history="1">
        <w:r w:rsidR="002B3E15">
          <w:rPr>
            <w:rStyle w:val="Hyperlink"/>
          </w:rPr>
          <w:t>Unit Type</w:t>
        </w:r>
      </w:hyperlink>
    </w:p>
    <w:p w14:paraId="3FF2A490" w14:textId="77777777" w:rsidR="002B3E15" w:rsidRDefault="002B3E15" w:rsidP="002B3E15">
      <w:pPr>
        <w:pStyle w:val="Code0"/>
      </w:pPr>
      <w:r w:rsidRPr="00043180">
        <w:rPr>
          <w:b/>
          <w:sz w:val="24"/>
          <w:szCs w:val="24"/>
        </w:rPr>
        <w:t>package</w:t>
      </w:r>
      <w:r>
        <w:t xml:space="preserve"> SIMF Conceptual Model::Values</w:t>
      </w:r>
    </w:p>
    <w:p w14:paraId="5AA00380" w14:textId="77777777" w:rsidR="002B3E15" w:rsidRDefault="002B3E15" w:rsidP="002B3E15"/>
    <w:p w14:paraId="47B32183" w14:textId="77777777" w:rsidR="002B3E15" w:rsidRDefault="002B3E15" w:rsidP="002B3E15">
      <w:pPr>
        <w:pStyle w:val="Heading4"/>
      </w:pPr>
      <w:bookmarkStart w:id="275" w:name="_df091dcd4a477818614bbff45ebae1b4"/>
      <w:r>
        <w:t>Class Boolean</w:t>
      </w:r>
      <w:bookmarkEnd w:id="275"/>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2B3E15">
      <w:pPr>
        <w:pStyle w:val="BodyText"/>
      </w:pPr>
      <w:r>
        <w:t>A value that may be true or false.</w:t>
      </w:r>
    </w:p>
    <w:p w14:paraId="727E6202" w14:textId="77777777" w:rsidR="002B3E15" w:rsidRDefault="002B3E15" w:rsidP="002B3E15">
      <w:pPr>
        <w:pStyle w:val="Heading5"/>
      </w:pPr>
      <w:r>
        <w:t>Direct Supertypes</w:t>
      </w:r>
    </w:p>
    <w:p w14:paraId="7582E62D" w14:textId="77777777" w:rsidR="002B3E15" w:rsidRDefault="00AD48A1" w:rsidP="002B3E15">
      <w:pPr>
        <w:ind w:left="360"/>
      </w:pPr>
      <w:hyperlink w:anchor="_035e014ea6fe30370c344201d32a790f" w:history="1">
        <w:r w:rsidR="002B3E15">
          <w:rPr>
            <w:rStyle w:val="Hyperlink"/>
          </w:rPr>
          <w:t>Primitive Value</w:t>
        </w:r>
      </w:hyperlink>
    </w:p>
    <w:p w14:paraId="39C54B80" w14:textId="77777777" w:rsidR="002B3E15" w:rsidRDefault="002B3E15" w:rsidP="002B3E15">
      <w:pPr>
        <w:pStyle w:val="Code0"/>
      </w:pPr>
      <w:r w:rsidRPr="00043180">
        <w:rPr>
          <w:b/>
          <w:sz w:val="24"/>
          <w:szCs w:val="24"/>
        </w:rPr>
        <w:t>package</w:t>
      </w:r>
      <w:r>
        <w:t xml:space="preserve"> SIMF Conceptual Model::Values</w:t>
      </w:r>
    </w:p>
    <w:p w14:paraId="60EE50C7" w14:textId="77777777" w:rsidR="002B3E15" w:rsidRDefault="002B3E15" w:rsidP="002B3E15"/>
    <w:p w14:paraId="319DD5FC" w14:textId="77777777" w:rsidR="002B3E15" w:rsidRDefault="002B3E15" w:rsidP="002B3E15">
      <w:pPr>
        <w:pStyle w:val="Heading4"/>
      </w:pPr>
      <w:bookmarkStart w:id="276" w:name="_f5a86db7bd9636f0fa472c3859bc9c3c"/>
      <w:r>
        <w:t>Class Number</w:t>
      </w:r>
      <w:bookmarkEnd w:id="276"/>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2B3E15">
      <w:pPr>
        <w:pStyle w:val="BodyText"/>
      </w:pPr>
      <w:r>
        <w:t>The concept of a number that may be expressed in any way.</w:t>
      </w:r>
    </w:p>
    <w:p w14:paraId="62D511D9" w14:textId="77777777" w:rsidR="002B3E15" w:rsidRDefault="002B3E15" w:rsidP="002B3E15">
      <w:pPr>
        <w:pStyle w:val="Heading5"/>
      </w:pPr>
      <w:r>
        <w:t>Direct Supertypes</w:t>
      </w:r>
    </w:p>
    <w:p w14:paraId="231A8E39" w14:textId="77777777" w:rsidR="002B3E15" w:rsidRDefault="00AD48A1" w:rsidP="002B3E15">
      <w:pPr>
        <w:ind w:left="360"/>
      </w:pPr>
      <w:hyperlink w:anchor="_035e014ea6fe30370c344201d32a790f" w:history="1">
        <w:r w:rsidR="002B3E15">
          <w:rPr>
            <w:rStyle w:val="Hyperlink"/>
          </w:rPr>
          <w:t>Primitive Value</w:t>
        </w:r>
      </w:hyperlink>
    </w:p>
    <w:p w14:paraId="4CCED2C2" w14:textId="77777777" w:rsidR="002B3E15" w:rsidRDefault="002B3E15" w:rsidP="002B3E15">
      <w:pPr>
        <w:pStyle w:val="Code0"/>
      </w:pPr>
      <w:r w:rsidRPr="00043180">
        <w:rPr>
          <w:b/>
          <w:sz w:val="24"/>
          <w:szCs w:val="24"/>
        </w:rPr>
        <w:t>package</w:t>
      </w:r>
      <w:r>
        <w:t xml:space="preserve"> SIMF Conceptual Model::Values</w:t>
      </w:r>
    </w:p>
    <w:p w14:paraId="35784334" w14:textId="77777777" w:rsidR="002B3E15" w:rsidRDefault="002B3E15" w:rsidP="002B3E15"/>
    <w:p w14:paraId="61B6FCDA" w14:textId="77777777" w:rsidR="002B3E15" w:rsidRDefault="002B3E15" w:rsidP="002B3E15">
      <w:pPr>
        <w:pStyle w:val="Heading4"/>
      </w:pPr>
      <w:bookmarkStart w:id="277" w:name="_035e014ea6fe30370c344201d32a790f"/>
      <w:r>
        <w:t>Class Primitive Value</w:t>
      </w:r>
      <w:bookmarkEnd w:id="277"/>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2B3E15">
      <w:pPr>
        <w:pStyle w:val="Heading5"/>
      </w:pPr>
      <w:r>
        <w:t>Direct Supertypes</w:t>
      </w:r>
    </w:p>
    <w:p w14:paraId="13FE7610" w14:textId="77777777" w:rsidR="002B3E15" w:rsidRDefault="00AD48A1" w:rsidP="002B3E15">
      <w:pPr>
        <w:ind w:left="360"/>
      </w:pPr>
      <w:hyperlink w:anchor="_a739673c8d53da123e392b7e5059ceec" w:history="1">
        <w:r w:rsidR="002B3E15">
          <w:rPr>
            <w:rStyle w:val="Hyperlink"/>
          </w:rPr>
          <w:t>Value</w:t>
        </w:r>
      </w:hyperlink>
    </w:p>
    <w:p w14:paraId="2403F14C" w14:textId="77777777" w:rsidR="002B3E15" w:rsidRDefault="002B3E15" w:rsidP="002B3E15">
      <w:pPr>
        <w:pStyle w:val="Code0"/>
      </w:pPr>
      <w:r w:rsidRPr="00043180">
        <w:rPr>
          <w:b/>
          <w:sz w:val="24"/>
          <w:szCs w:val="24"/>
        </w:rPr>
        <w:t>package</w:t>
      </w:r>
      <w:r>
        <w:t xml:space="preserve"> SIMF Conceptual Model::Values</w:t>
      </w:r>
    </w:p>
    <w:p w14:paraId="464CADE7" w14:textId="77777777" w:rsidR="002B3E15" w:rsidRDefault="002B3E15" w:rsidP="002B3E15">
      <w:pPr>
        <w:pStyle w:val="Heading5"/>
      </w:pPr>
      <w:r>
        <w:t>Attributes</w:t>
      </w:r>
    </w:p>
    <w:p w14:paraId="06B840BA" w14:textId="77777777" w:rsidR="002B3E15" w:rsidRDefault="002B3E15" w:rsidP="002B3E15">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6597CFD2" w14:textId="77777777" w:rsidR="002B3E15" w:rsidRDefault="002B3E15" w:rsidP="002B3E15">
      <w:pPr>
        <w:pStyle w:val="BodyText"/>
      </w:pPr>
      <w:r>
        <w:t>Textual form of the value, if any. All primitive types, including numbers, should have a text value - the textual representation of the value. Numbers assume base 10 for a textual value.</w:t>
      </w:r>
      <w:r>
        <w:br/>
        <w:t>Mapping engines are responsible for mapping all primitive value types.</w:t>
      </w:r>
    </w:p>
    <w:p w14:paraId="0C0CAA99" w14:textId="77777777" w:rsidR="002B3E15" w:rsidRDefault="002B3E15" w:rsidP="002B3E15"/>
    <w:p w14:paraId="5CF953FF" w14:textId="77777777" w:rsidR="002B3E15" w:rsidRDefault="002B3E15" w:rsidP="002B3E15">
      <w:pPr>
        <w:pStyle w:val="Heading4"/>
      </w:pPr>
      <w:bookmarkStart w:id="278" w:name="_ca1c56b440439615024c837658185d15"/>
      <w:r>
        <w:t>Class Quantity kind</w:t>
      </w:r>
      <w:bookmarkEnd w:id="278"/>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418421D" w14:textId="77777777" w:rsidR="002B3E15" w:rsidRDefault="002B3E15" w:rsidP="002B3E15">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2B3E15">
      <w:pPr>
        <w:pStyle w:val="Heading5"/>
      </w:pPr>
      <w:r>
        <w:t>Direct Supertypes</w:t>
      </w:r>
    </w:p>
    <w:p w14:paraId="3EE1EA23" w14:textId="77777777" w:rsidR="002B3E15" w:rsidRDefault="00AD48A1" w:rsidP="002B3E15">
      <w:pPr>
        <w:ind w:left="360"/>
      </w:pPr>
      <w:hyperlink w:anchor="_b08132d9b30f1d47632a28aa6e4894bf" w:history="1">
        <w:r w:rsidR="002B3E15">
          <w:rPr>
            <w:rStyle w:val="Hyperlink"/>
          </w:rPr>
          <w:t>Value Type</w:t>
        </w:r>
      </w:hyperlink>
    </w:p>
    <w:p w14:paraId="7BE01DC6" w14:textId="77777777" w:rsidR="002B3E15" w:rsidRDefault="002B3E15" w:rsidP="002B3E15">
      <w:pPr>
        <w:pStyle w:val="Code0"/>
      </w:pPr>
      <w:r w:rsidRPr="00043180">
        <w:rPr>
          <w:b/>
          <w:sz w:val="24"/>
          <w:szCs w:val="24"/>
        </w:rPr>
        <w:t>package</w:t>
      </w:r>
      <w:r>
        <w:t xml:space="preserve"> SIMF Conceptual Model::Values</w:t>
      </w:r>
    </w:p>
    <w:p w14:paraId="5FE325B2" w14:textId="77777777" w:rsidR="002B3E15" w:rsidRDefault="002B3E15" w:rsidP="002B3E15"/>
    <w:p w14:paraId="282A05BE" w14:textId="77777777" w:rsidR="002B3E15" w:rsidRDefault="002B3E15" w:rsidP="002B3E15">
      <w:pPr>
        <w:pStyle w:val="Heading4"/>
      </w:pPr>
      <w:bookmarkStart w:id="279" w:name="_746074a5bfbd6e26906da5d4bd0d2a7f"/>
      <w:r>
        <w:t>Class Quantity Value</w:t>
      </w:r>
      <w:bookmarkEnd w:id="279"/>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6F2B08F6" w14:textId="77777777" w:rsidR="002B3E15" w:rsidRDefault="002B3E15" w:rsidP="002B3E15">
      <w:pPr>
        <w:pStyle w:val="BodyText"/>
      </w:pPr>
      <w:r>
        <w:t>A quantity value is a numeric magnitude with a unit type that may be used as the value of a quantity property as defined by [JCGM 200:2008]. The reference of the quantity is defined by the "unit reference" property of the Unit Type.</w:t>
      </w:r>
      <w:r>
        <w:br/>
      </w:r>
      <w:r>
        <w:br/>
      </w:r>
      <w:r>
        <w:lastRenderedPageBreak/>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6103B562" w14:textId="77777777" w:rsidR="002B3E15" w:rsidRDefault="002B3E15" w:rsidP="002B3E15">
      <w:pPr>
        <w:pStyle w:val="Heading5"/>
      </w:pPr>
      <w:r>
        <w:t>Direct Supertypes</w:t>
      </w:r>
    </w:p>
    <w:p w14:paraId="66525FB8" w14:textId="77777777" w:rsidR="002B3E15" w:rsidRDefault="00AD48A1" w:rsidP="002B3E15">
      <w:pPr>
        <w:ind w:left="360"/>
      </w:pPr>
      <w:hyperlink w:anchor="_f5a86db7bd9636f0fa472c3859bc9c3c" w:history="1">
        <w:r w:rsidR="002B3E15">
          <w:rPr>
            <w:rStyle w:val="Hyperlink"/>
          </w:rPr>
          <w:t>Number</w:t>
        </w:r>
      </w:hyperlink>
    </w:p>
    <w:p w14:paraId="012EFE00" w14:textId="77777777" w:rsidR="002B3E15" w:rsidRDefault="002B3E15" w:rsidP="002B3E15">
      <w:pPr>
        <w:pStyle w:val="Code0"/>
      </w:pPr>
      <w:r w:rsidRPr="00043180">
        <w:rPr>
          <w:b/>
          <w:sz w:val="24"/>
          <w:szCs w:val="24"/>
        </w:rPr>
        <w:t>package</w:t>
      </w:r>
      <w:r>
        <w:t xml:space="preserve"> SIMF Conceptual Model::Values</w:t>
      </w:r>
    </w:p>
    <w:p w14:paraId="02D2E58D" w14:textId="77777777" w:rsidR="002B3E15" w:rsidRDefault="002B3E15" w:rsidP="002B3E15">
      <w:pPr>
        <w:pStyle w:val="Heading5"/>
      </w:pPr>
      <w:r>
        <w:t>Associations</w:t>
      </w:r>
    </w:p>
    <w:p w14:paraId="6FBCF164" w14:textId="77777777" w:rsidR="002B3E15" w:rsidRDefault="002B3E15" w:rsidP="002B3E15">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2B3E15"/>
    <w:p w14:paraId="232F3A3B" w14:textId="77777777" w:rsidR="002B3E15" w:rsidRDefault="002B3E15" w:rsidP="002B3E15">
      <w:pPr>
        <w:pStyle w:val="Heading4"/>
      </w:pPr>
      <w:bookmarkStart w:id="280" w:name="_c45ef7f888b6cd49959c41f59ce6bb71"/>
      <w:r>
        <w:t>Association Referenced System of Units</w:t>
      </w:r>
      <w:bookmarkEnd w:id="280"/>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2B3E15">
      <w:pPr>
        <w:pStyle w:val="Code0"/>
      </w:pPr>
      <w:r w:rsidRPr="00043180">
        <w:rPr>
          <w:b/>
          <w:sz w:val="24"/>
          <w:szCs w:val="24"/>
        </w:rPr>
        <w:t>package</w:t>
      </w:r>
      <w:r>
        <w:t xml:space="preserve"> SIMF Conceptual Model::Values</w:t>
      </w:r>
    </w:p>
    <w:p w14:paraId="6D814D78" w14:textId="77777777" w:rsidR="002B3E15" w:rsidRDefault="002B3E15" w:rsidP="002B3E15">
      <w:pPr>
        <w:pStyle w:val="Heading5"/>
      </w:pPr>
      <w:r>
        <w:t>Association Ends</w:t>
      </w:r>
    </w:p>
    <w:p w14:paraId="1485F912" w14:textId="77777777" w:rsidR="002B3E15" w:rsidRDefault="002B3E15" w:rsidP="002B3E15">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2B0E068" w14:textId="77777777"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14:paraId="069DF0D1" w14:textId="77777777" w:rsidR="002B3E15" w:rsidRDefault="002B3E15" w:rsidP="002B3E15">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2B3E15"/>
    <w:p w14:paraId="6084F104" w14:textId="77777777" w:rsidR="002B3E15" w:rsidRDefault="002B3E15" w:rsidP="002B3E15">
      <w:pPr>
        <w:pStyle w:val="Heading4"/>
      </w:pPr>
      <w:bookmarkStart w:id="281" w:name="_7e22047cc4643bdb106af5bc777cd98a"/>
      <w:r>
        <w:t>Class System of Units</w:t>
      </w:r>
      <w:bookmarkEnd w:id="281"/>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2B3E15">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2B3E15">
      <w:pPr>
        <w:pStyle w:val="Heading5"/>
      </w:pPr>
      <w:r>
        <w:t>Direct Supertypes</w:t>
      </w:r>
    </w:p>
    <w:p w14:paraId="11C43948" w14:textId="77777777" w:rsidR="002B3E15" w:rsidRDefault="00AD48A1" w:rsidP="002B3E15">
      <w:pPr>
        <w:ind w:left="360"/>
      </w:pPr>
      <w:hyperlink w:anchor="_66d62b068053cee3464e1e03e6035eed" w:history="1">
        <w:r w:rsidR="002B3E15">
          <w:rPr>
            <w:rStyle w:val="Hyperlink"/>
          </w:rPr>
          <w:t>Context</w:t>
        </w:r>
      </w:hyperlink>
    </w:p>
    <w:p w14:paraId="2FD6296B" w14:textId="77777777" w:rsidR="002B3E15" w:rsidRDefault="002B3E15" w:rsidP="002B3E15">
      <w:pPr>
        <w:pStyle w:val="Code0"/>
      </w:pPr>
      <w:r w:rsidRPr="00043180">
        <w:rPr>
          <w:b/>
          <w:sz w:val="24"/>
          <w:szCs w:val="24"/>
        </w:rPr>
        <w:t>package</w:t>
      </w:r>
      <w:r>
        <w:t xml:space="preserve"> SIMF Conceptual Model::Values</w:t>
      </w:r>
    </w:p>
    <w:p w14:paraId="45FFB26E" w14:textId="77777777" w:rsidR="002B3E15" w:rsidRDefault="002B3E15" w:rsidP="002B3E15">
      <w:pPr>
        <w:pStyle w:val="Heading5"/>
      </w:pPr>
      <w:r>
        <w:t>Associations</w:t>
      </w:r>
    </w:p>
    <w:p w14:paraId="7D6D0784" w14:textId="77777777" w:rsidR="002B3E15" w:rsidRDefault="002B3E15" w:rsidP="002B3E15">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2B3E15"/>
    <w:p w14:paraId="028B58A6" w14:textId="77777777" w:rsidR="002B3E15" w:rsidRDefault="002B3E15" w:rsidP="002B3E15">
      <w:pPr>
        <w:pStyle w:val="Heading4"/>
      </w:pPr>
      <w:bookmarkStart w:id="282" w:name="_0e6e6fe0a29fb43221940aa4118b04a2"/>
      <w:r>
        <w:t>Class Text</w:t>
      </w:r>
      <w:bookmarkEnd w:id="282"/>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2B3E15">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2B3E15">
      <w:pPr>
        <w:pStyle w:val="Heading5"/>
      </w:pPr>
      <w:r>
        <w:t>Direct Supertypes</w:t>
      </w:r>
    </w:p>
    <w:p w14:paraId="15E6A45D" w14:textId="77777777" w:rsidR="002B3E15" w:rsidRDefault="00AD48A1" w:rsidP="002B3E15">
      <w:pPr>
        <w:ind w:left="360"/>
      </w:pPr>
      <w:hyperlink w:anchor="_035e014ea6fe30370c344201d32a790f" w:history="1">
        <w:r w:rsidR="002B3E15">
          <w:rPr>
            <w:rStyle w:val="Hyperlink"/>
          </w:rPr>
          <w:t>Primitive Value</w:t>
        </w:r>
      </w:hyperlink>
    </w:p>
    <w:p w14:paraId="4C3C32D7" w14:textId="77777777" w:rsidR="002B3E15" w:rsidRDefault="002B3E15" w:rsidP="002B3E15">
      <w:pPr>
        <w:pStyle w:val="Code0"/>
      </w:pPr>
      <w:r w:rsidRPr="00043180">
        <w:rPr>
          <w:b/>
          <w:sz w:val="24"/>
          <w:szCs w:val="24"/>
        </w:rPr>
        <w:lastRenderedPageBreak/>
        <w:t>package</w:t>
      </w:r>
      <w:r>
        <w:t xml:space="preserve"> SIMF Conceptual Model::Values</w:t>
      </w:r>
    </w:p>
    <w:p w14:paraId="3C773EA4" w14:textId="77777777" w:rsidR="002B3E15" w:rsidRDefault="002B3E15" w:rsidP="002B3E15"/>
    <w:p w14:paraId="45AAFFEE" w14:textId="77777777" w:rsidR="002B3E15" w:rsidRDefault="002B3E15" w:rsidP="002B3E15">
      <w:pPr>
        <w:pStyle w:val="Heading4"/>
      </w:pPr>
      <w:bookmarkStart w:id="283" w:name="_9a97d5f73bf658c81147f5fab194bf88"/>
      <w:r>
        <w:t>Class Unit Type</w:t>
      </w:r>
      <w:bookmarkEnd w:id="283"/>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4C292BF2" w14:textId="77777777" w:rsidR="002B3E15" w:rsidRDefault="002B3E15" w:rsidP="002B3E15">
      <w:pPr>
        <w:pStyle w:val="BodyText"/>
      </w:pPr>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287BEA0" w14:textId="77777777" w:rsidR="002B3E15" w:rsidRDefault="002B3E15" w:rsidP="002B3E15">
      <w:pPr>
        <w:pStyle w:val="Heading5"/>
      </w:pPr>
      <w:r>
        <w:t>Direct Supertypes</w:t>
      </w:r>
    </w:p>
    <w:p w14:paraId="0CA8E68E" w14:textId="77777777" w:rsidR="002B3E15" w:rsidRDefault="00AD48A1" w:rsidP="002B3E15">
      <w:pPr>
        <w:ind w:left="360"/>
      </w:pPr>
      <w:hyperlink w:anchor="_b08132d9b30f1d47632a28aa6e4894bf" w:history="1">
        <w:r w:rsidR="002B3E15">
          <w:rPr>
            <w:rStyle w:val="Hyperlink"/>
          </w:rPr>
          <w:t>Value Type</w:t>
        </w:r>
      </w:hyperlink>
    </w:p>
    <w:p w14:paraId="46A194AD" w14:textId="77777777" w:rsidR="002B3E15" w:rsidRDefault="002B3E15" w:rsidP="002B3E15">
      <w:pPr>
        <w:pStyle w:val="Code0"/>
      </w:pPr>
      <w:r w:rsidRPr="00043180">
        <w:rPr>
          <w:b/>
          <w:sz w:val="24"/>
          <w:szCs w:val="24"/>
        </w:rPr>
        <w:t>package</w:t>
      </w:r>
      <w:r>
        <w:t xml:space="preserve"> SIMF Conceptual Model::Values</w:t>
      </w:r>
    </w:p>
    <w:p w14:paraId="3FD18870" w14:textId="77777777" w:rsidR="002B3E15" w:rsidRDefault="002B3E15" w:rsidP="002B3E15">
      <w:pPr>
        <w:pStyle w:val="Heading5"/>
      </w:pPr>
      <w:r>
        <w:t>Attributes</w:t>
      </w:r>
    </w:p>
    <w:p w14:paraId="646C177D" w14:textId="77777777" w:rsidR="002B3E15" w:rsidRDefault="002B3E15" w:rsidP="002B3E15">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2B3E15">
      <w:pPr>
        <w:pStyle w:val="BodyText"/>
      </w:pPr>
      <w:r>
        <w:t>the multiplier by which to multiple the referenced unit to convert to the base unit within a system of units.</w:t>
      </w:r>
    </w:p>
    <w:p w14:paraId="75BD0AF4" w14:textId="77777777" w:rsidR="002B3E15" w:rsidRDefault="002B3E15" w:rsidP="002B3E15">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2B3E15">
      <w:pPr>
        <w:pStyle w:val="BodyText"/>
      </w:pPr>
      <w:r>
        <w:t>the difference between zero in the referenced unit and zero in the base unit after the ratio is applied within a system of units.</w:t>
      </w:r>
    </w:p>
    <w:p w14:paraId="4BD6C2D3" w14:textId="77777777" w:rsidR="002B3E15" w:rsidRDefault="002B3E15" w:rsidP="002B3E15">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2B3E15">
      <w:pPr>
        <w:pStyle w:val="BodyText"/>
      </w:pPr>
      <w:r>
        <w:t>the accepted symbol for the unit referenced by the unit type</w:t>
      </w:r>
    </w:p>
    <w:p w14:paraId="6A5FE3E9" w14:textId="77777777" w:rsidR="002B3E15" w:rsidRDefault="002B3E15" w:rsidP="002B3E15">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7BB74944" w14:textId="77777777" w:rsidR="002B3E15" w:rsidRDefault="002B3E15" w:rsidP="002B3E15">
      <w:pPr>
        <w:pStyle w:val="BodyText"/>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4182BDEC" w14:textId="77777777" w:rsidR="002B3E15" w:rsidRDefault="002B3E15" w:rsidP="002B3E15">
      <w:pPr>
        <w:pStyle w:val="Heading5"/>
      </w:pPr>
      <w:r>
        <w:t>Associations</w:t>
      </w:r>
    </w:p>
    <w:p w14:paraId="4FBCE944" w14:textId="77777777" w:rsidR="002B3E15" w:rsidRDefault="002B3E15" w:rsidP="002B3E15">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2B3E15">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2B3E15">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700DCDFD" w14:textId="77777777"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14:paraId="5CA46283" w14:textId="77777777" w:rsidR="002B3E15" w:rsidRDefault="002B3E15" w:rsidP="002B3E15"/>
    <w:p w14:paraId="29642251" w14:textId="77777777" w:rsidR="002B3E15" w:rsidRDefault="002B3E15" w:rsidP="002B3E15">
      <w:pPr>
        <w:pStyle w:val="Heading4"/>
      </w:pPr>
      <w:bookmarkStart w:id="284" w:name="_a739673c8d53da123e392b7e5059ceec"/>
      <w:r>
        <w:t>Class Value</w:t>
      </w:r>
      <w:bookmarkEnd w:id="284"/>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01855865" w14:textId="77777777" w:rsidR="002B3E15" w:rsidRDefault="002B3E15" w:rsidP="002B3E15">
      <w:pPr>
        <w:pStyle w:val="BodyText"/>
      </w:pPr>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739CBB6F" w14:textId="77777777" w:rsidR="002B3E15" w:rsidRDefault="002B3E15" w:rsidP="002B3E15">
      <w:pPr>
        <w:pStyle w:val="Heading5"/>
      </w:pPr>
      <w:r>
        <w:t>Direct Supertypes</w:t>
      </w:r>
    </w:p>
    <w:p w14:paraId="5ECF79A0" w14:textId="77777777" w:rsidR="002B3E15" w:rsidRDefault="00AD48A1" w:rsidP="002B3E15">
      <w:pPr>
        <w:ind w:left="360"/>
      </w:pPr>
      <w:hyperlink w:anchor="_a52cb0ff6e414b3170b58afe10b6afcb" w:history="1">
        <w:r w:rsidR="002B3E15">
          <w:rPr>
            <w:rStyle w:val="Hyperlink"/>
          </w:rPr>
          <w:t>Anything</w:t>
        </w:r>
      </w:hyperlink>
    </w:p>
    <w:p w14:paraId="5879CE82" w14:textId="77777777" w:rsidR="002B3E15" w:rsidRDefault="002B3E15" w:rsidP="002B3E15">
      <w:pPr>
        <w:pStyle w:val="Code0"/>
      </w:pPr>
      <w:r w:rsidRPr="00043180">
        <w:rPr>
          <w:b/>
          <w:sz w:val="24"/>
          <w:szCs w:val="24"/>
        </w:rPr>
        <w:t>package</w:t>
      </w:r>
      <w:r>
        <w:t xml:space="preserve"> SIMF Conceptual Model::Values</w:t>
      </w:r>
    </w:p>
    <w:p w14:paraId="53F433D5" w14:textId="77777777" w:rsidR="002B3E15" w:rsidRDefault="002B3E15" w:rsidP="002B3E15"/>
    <w:p w14:paraId="5A754DB7" w14:textId="77777777" w:rsidR="002B3E15" w:rsidRDefault="002B3E15" w:rsidP="002B3E15">
      <w:pPr>
        <w:pStyle w:val="Heading4"/>
      </w:pPr>
      <w:bookmarkStart w:id="285" w:name="_b08132d9b30f1d47632a28aa6e4894bf"/>
      <w:r>
        <w:t>Class Value Type</w:t>
      </w:r>
      <w:bookmarkEnd w:id="285"/>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2B3E15">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2B3E15">
      <w:pPr>
        <w:pStyle w:val="Heading5"/>
      </w:pPr>
      <w:r>
        <w:t>Direct Supertypes</w:t>
      </w:r>
    </w:p>
    <w:p w14:paraId="7221BCBF" w14:textId="77777777" w:rsidR="002B3E15" w:rsidRDefault="00AD48A1" w:rsidP="002B3E15">
      <w:pPr>
        <w:ind w:left="360"/>
      </w:pPr>
      <w:hyperlink w:anchor="_dfe1514224ca21cedba7b2b29802db50" w:history="1">
        <w:r w:rsidR="002B3E15">
          <w:rPr>
            <w:rStyle w:val="Hyperlink"/>
          </w:rPr>
          <w:t>Type</w:t>
        </w:r>
      </w:hyperlink>
    </w:p>
    <w:p w14:paraId="1352E3CD" w14:textId="77777777" w:rsidR="002B3E15" w:rsidRDefault="002B3E15" w:rsidP="002B3E15">
      <w:pPr>
        <w:pStyle w:val="Code0"/>
      </w:pPr>
      <w:r w:rsidRPr="00043180">
        <w:rPr>
          <w:b/>
          <w:sz w:val="24"/>
          <w:szCs w:val="24"/>
        </w:rPr>
        <w:t>package</w:t>
      </w:r>
      <w:r>
        <w:t xml:space="preserve"> SIMF Conceptual Model::Values</w:t>
      </w:r>
    </w:p>
    <w:p w14:paraId="6DF9DF0D" w14:textId="77777777" w:rsidR="002B3E15" w:rsidRDefault="002B3E15" w:rsidP="002B3E15">
      <w:pPr>
        <w:pStyle w:val="Heading5"/>
      </w:pPr>
      <w:r>
        <w:t>Associations</w:t>
      </w:r>
    </w:p>
    <w:p w14:paraId="25EEDCAD" w14:textId="77777777" w:rsidR="002B3E15" w:rsidRDefault="002B3E15" w:rsidP="002B3E15">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2B3E15"/>
    <w:p w14:paraId="7C2AF78A" w14:textId="77777777" w:rsidR="002B3E15" w:rsidRPr="00347871" w:rsidRDefault="002B3E15" w:rsidP="002B3E15"/>
    <w:p w14:paraId="176770AE" w14:textId="77777777" w:rsidR="002B3E15" w:rsidRDefault="002B3E15" w:rsidP="002B3E15"/>
    <w:p w14:paraId="765A8D50" w14:textId="77777777" w:rsidR="00D00A6C" w:rsidRDefault="00D00A6C" w:rsidP="003C5798">
      <w:pPr>
        <w:pStyle w:val="Heading1"/>
      </w:pPr>
      <w:bookmarkStart w:id="286" w:name="_Toc451683757"/>
      <w:r>
        <w:t>Foundational Assumptions</w:t>
      </w:r>
      <w:bookmarkEnd w:id="134"/>
      <w:r w:rsidR="003C5798">
        <w:t xml:space="preserve"> (Normative)</w:t>
      </w:r>
      <w:bookmarkEnd w:id="286"/>
    </w:p>
    <w:p w14:paraId="0AEC288E" w14:textId="77777777" w:rsidR="00D00A6C" w:rsidRDefault="00D00A6C" w:rsidP="003C5798">
      <w:pPr>
        <w:pStyle w:val="Heading2"/>
      </w:pPr>
      <w:bookmarkStart w:id="287" w:name="_Toc409726553"/>
      <w:bookmarkStart w:id="288" w:name="_Toc451683758"/>
      <w:r>
        <w:t>Multiple representations of overlapping concepts</w:t>
      </w:r>
      <w:bookmarkEnd w:id="287"/>
      <w:bookmarkEnd w:id="288"/>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289" w:name="_Toc409726554"/>
      <w:bookmarkStart w:id="290" w:name="_Toc451683759"/>
      <w:r>
        <w:t>Models</w:t>
      </w:r>
      <w:r w:rsidR="008064F5">
        <w:t xml:space="preserve"> may</w:t>
      </w:r>
      <w:r>
        <w:t xml:space="preserve"> include </w:t>
      </w:r>
      <w:bookmarkEnd w:id="289"/>
      <w:r w:rsidR="008064F5">
        <w:t>“ground facts”</w:t>
      </w:r>
      <w:bookmarkEnd w:id="290"/>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291" w:name="_Toc409726555"/>
      <w:bookmarkStart w:id="292" w:name="_Toc451683760"/>
      <w:r>
        <w:t>Conceptual Models</w:t>
      </w:r>
      <w:bookmarkEnd w:id="291"/>
      <w:bookmarkEnd w:id="292"/>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w:t>
      </w:r>
      <w:r w:rsidR="00602308">
        <w:lastRenderedPageBreak/>
        <w:t>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293" w:name="_Toc409726556"/>
      <w:bookmarkStart w:id="294" w:name="_Toc451683761"/>
      <w:r>
        <w:t>Identity and identifiers</w:t>
      </w:r>
      <w:bookmarkEnd w:id="293"/>
      <w:bookmarkEnd w:id="294"/>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295" w:name="_Toc409726557"/>
      <w:bookmarkStart w:id="296" w:name="_Toc451683762"/>
      <w:r>
        <w:t>Facts</w:t>
      </w:r>
      <w:bookmarkEnd w:id="295"/>
      <w:r w:rsidR="008F1F94">
        <w:t xml:space="preserve"> &amp; propositions</w:t>
      </w:r>
      <w:bookmarkEnd w:id="296"/>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297" w:name="_Toc409726558"/>
      <w:bookmarkStart w:id="298" w:name="_Toc451683763"/>
      <w:r>
        <w:t>Representation</w:t>
      </w:r>
      <w:r w:rsidR="00D00A6C">
        <w:t xml:space="preserve">s of a </w:t>
      </w:r>
      <w:r w:rsidR="00602308">
        <w:t>concept</w:t>
      </w:r>
      <w:bookmarkEnd w:id="297"/>
      <w:bookmarkEnd w:id="298"/>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299" w:name="_Toc451683764"/>
      <w:r>
        <w:t xml:space="preserve">Represents </w:t>
      </w:r>
      <w:r w:rsidR="00D00A6C">
        <w:t>Relation</w:t>
      </w:r>
      <w:bookmarkEnd w:id="299"/>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300" w:name="_Ref409031897"/>
      <w:bookmarkStart w:id="301" w:name="_Toc409726559"/>
      <w:bookmarkStart w:id="302" w:name="_Toc451683765"/>
      <w:r>
        <w:t>R</w:t>
      </w:r>
      <w:r w:rsidR="003C5798">
        <w:t>epresentation</w:t>
      </w:r>
      <w:r>
        <w:t xml:space="preserve"> identifiers</w:t>
      </w:r>
      <w:bookmarkEnd w:id="300"/>
      <w:bookmarkEnd w:id="301"/>
      <w:bookmarkEnd w:id="302"/>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lastRenderedPageBreak/>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303" w:name="_Toc451683766"/>
      <w:r>
        <w:t>Example physical identifiers</w:t>
      </w:r>
      <w:bookmarkEnd w:id="303"/>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304" w:name="_Toc409726561"/>
      <w:bookmarkStart w:id="305" w:name="_Toc451683767"/>
      <w:r>
        <w:t>Sources</w:t>
      </w:r>
      <w:bookmarkEnd w:id="304"/>
      <w:bookmarkEnd w:id="305"/>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306" w:name="_Toc409726562"/>
      <w:bookmarkStart w:id="307" w:name="_Toc451683768"/>
      <w:r>
        <w:t>Ownership</w:t>
      </w:r>
      <w:bookmarkEnd w:id="306"/>
      <w:bookmarkEnd w:id="307"/>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308" w:name="_Toc409726563"/>
      <w:bookmarkStart w:id="309" w:name="_Toc451683769"/>
      <w:r>
        <w:t>Lifetime and context of facts</w:t>
      </w:r>
      <w:bookmarkEnd w:id="308"/>
      <w:bookmarkEnd w:id="309"/>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310" w:name="_Toc377132570"/>
      <w:bookmarkStart w:id="311" w:name="_Toc451683770"/>
      <w:bookmarkEnd w:id="135"/>
      <w:r w:rsidRPr="00854FE0">
        <w:lastRenderedPageBreak/>
        <w:t xml:space="preserve">Mapping to </w:t>
      </w:r>
      <w:r w:rsidR="00AD73EE" w:rsidRPr="00854FE0">
        <w:t xml:space="preserve">OWL 2 </w:t>
      </w:r>
      <w:r w:rsidRPr="00854FE0">
        <w:t>(normative)</w:t>
      </w:r>
      <w:bookmarkEnd w:id="310"/>
      <w:bookmarkEnd w:id="311"/>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2" w:name="_Toc418599509"/>
      <w:bookmarkStart w:id="313" w:name="_Toc451683771"/>
      <w:r>
        <w:t>Class</w:t>
      </w:r>
      <w:bookmarkEnd w:id="312"/>
      <w:bookmarkEnd w:id="313"/>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4" w:name="_Toc418599510"/>
      <w:bookmarkStart w:id="315" w:name="_Toc451683772"/>
      <w:r>
        <w:t>Class Generalization</w:t>
      </w:r>
      <w:bookmarkEnd w:id="314"/>
      <w:bookmarkEnd w:id="315"/>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6" w:name="_Toc418599511"/>
      <w:bookmarkStart w:id="317" w:name="_Toc451683773"/>
      <w:r>
        <w:t>Class with Datatype Property</w:t>
      </w:r>
      <w:bookmarkEnd w:id="316"/>
      <w:bookmarkEnd w:id="317"/>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8" w:name="_Toc418599512"/>
      <w:bookmarkStart w:id="319" w:name="_Toc451683774"/>
      <w:r>
        <w:t>Class with Self-Referential Object Property</w:t>
      </w:r>
      <w:bookmarkEnd w:id="318"/>
      <w:bookmarkEnd w:id="319"/>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0" w:name="_Toc418599513"/>
      <w:bookmarkStart w:id="321" w:name="_Toc451683775"/>
      <w:r>
        <w:lastRenderedPageBreak/>
        <w:t>Class with Object Property</w:t>
      </w:r>
      <w:bookmarkEnd w:id="320"/>
      <w:bookmarkEnd w:id="321"/>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2" w:name="_Toc418599514"/>
      <w:bookmarkStart w:id="323" w:name="_Toc451683776"/>
      <w:r w:rsidRPr="008C5F83">
        <w:t>Property Holder</w:t>
      </w:r>
      <w:r>
        <w:t xml:space="preserve"> with Datatype Property</w:t>
      </w:r>
      <w:bookmarkEnd w:id="322"/>
      <w:bookmarkEnd w:id="323"/>
    </w:p>
    <w:p w14:paraId="77F5AE7B" w14:textId="77777777" w:rsidR="00AD73EE" w:rsidRDefault="00AD73EE" w:rsidP="00AD73EE">
      <w:r>
        <w:rPr>
          <w:noProof/>
        </w:rPr>
        <w:drawing>
          <wp:inline distT="0" distB="0" distL="0" distR="0" wp14:anchorId="16A5C9D4" wp14:editId="713C989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866775"/>
                    </a:xfrm>
                    <a:prstGeom prst="rect">
                      <a:avLst/>
                    </a:prstGeom>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15"/>
      <w:bookmarkStart w:id="325" w:name="_Toc451683777"/>
      <w:r>
        <w:t>Property Holder with Self-Referential Object Property</w:t>
      </w:r>
      <w:bookmarkEnd w:id="324"/>
      <w:bookmarkEnd w:id="325"/>
    </w:p>
    <w:p w14:paraId="4F04C384" w14:textId="77777777" w:rsidR="00AD73EE" w:rsidRDefault="00AD73EE" w:rsidP="00AD73EE">
      <w:r>
        <w:rPr>
          <w:noProof/>
        </w:rPr>
        <w:drawing>
          <wp:inline distT="0" distB="0" distL="0" distR="0" wp14:anchorId="3CB7ADA1" wp14:editId="6D8CD739">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952500"/>
                    </a:xfrm>
                    <a:prstGeom prst="rect">
                      <a:avLst/>
                    </a:prstGeom>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26" w:name="_Toc418599516"/>
      <w:bookmarkStart w:id="327" w:name="_Toc451683778"/>
      <w:r>
        <w:t>Property Holder with Object Property</w:t>
      </w:r>
      <w:bookmarkEnd w:id="326"/>
      <w:bookmarkEnd w:id="327"/>
    </w:p>
    <w:p w14:paraId="78AC39ED" w14:textId="77777777" w:rsidR="00AD73EE" w:rsidRDefault="00AD73EE" w:rsidP="00AD73EE">
      <w:pPr>
        <w:ind w:left="720"/>
      </w:pPr>
      <w:r>
        <w:rPr>
          <w:noProof/>
        </w:rPr>
        <w:drawing>
          <wp:inline distT="0" distB="0" distL="0" distR="0" wp14:anchorId="4F298876" wp14:editId="0765004C">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619125"/>
                    </a:xfrm>
                    <a:prstGeom prst="rect">
                      <a:avLst/>
                    </a:prstGeom>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7"/>
      <w:bookmarkStart w:id="329" w:name="_Toc451683779"/>
      <w:r>
        <w:t>Class with Object Property without Range</w:t>
      </w:r>
      <w:bookmarkEnd w:id="328"/>
      <w:bookmarkEnd w:id="329"/>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lastRenderedPageBreak/>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8"/>
      <w:bookmarkStart w:id="331" w:name="_Toc451683780"/>
      <w:r>
        <w:t>Class with Subproperty</w:t>
      </w:r>
      <w:bookmarkEnd w:id="330"/>
      <w:bookmarkEnd w:id="331"/>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lastRenderedPageBreak/>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9"/>
      <w:bookmarkStart w:id="333" w:name="_Toc451683781"/>
      <w:r>
        <w:t>Class with Universal Quantification Constraint on Property I</w:t>
      </w:r>
      <w:bookmarkEnd w:id="332"/>
      <w:bookmarkEnd w:id="333"/>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20"/>
      <w:bookmarkStart w:id="335" w:name="_Toc451683782"/>
      <w:r>
        <w:t>Class with Universal Quantification Constraint on Property II</w:t>
      </w:r>
      <w:bookmarkEnd w:id="334"/>
      <w:bookmarkEnd w:id="335"/>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lastRenderedPageBreak/>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36" w:name="_Toc418599521"/>
      <w:bookmarkStart w:id="337" w:name="_Toc451683783"/>
      <w:r>
        <w:t>Class with Existential Quantification Constraint on Property</w:t>
      </w:r>
      <w:bookmarkEnd w:id="336"/>
      <w:bookmarkEnd w:id="337"/>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lastRenderedPageBreak/>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8" w:name="_Toc418599522"/>
      <w:bookmarkStart w:id="339" w:name="_Toc451683784"/>
      <w:r>
        <w:t>Property Holder with Self-Referential Subproperty</w:t>
      </w:r>
      <w:bookmarkEnd w:id="338"/>
      <w:bookmarkEnd w:id="339"/>
    </w:p>
    <w:p w14:paraId="2DE70A01" w14:textId="77777777" w:rsidR="00AD73EE" w:rsidRDefault="00AD73EE" w:rsidP="00AD73EE">
      <w:r>
        <w:rPr>
          <w:noProof/>
        </w:rPr>
        <w:drawing>
          <wp:inline distT="0" distB="0" distL="0" distR="0" wp14:anchorId="1E0A3865" wp14:editId="0922489F">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1857375"/>
                    </a:xfrm>
                    <a:prstGeom prst="rect">
                      <a:avLst/>
                    </a:prstGeom>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23"/>
      <w:bookmarkStart w:id="341" w:name="_Toc451683785"/>
      <w:r>
        <w:t>Property Holder with Subproperty</w:t>
      </w:r>
      <w:bookmarkEnd w:id="340"/>
      <w:bookmarkEnd w:id="341"/>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t>Declaration(</w:t>
      </w:r>
    </w:p>
    <w:p w14:paraId="21E12A53" w14:textId="77777777" w:rsidR="00AD73EE" w:rsidRPr="009912FD" w:rsidRDefault="00AD73EE" w:rsidP="00AD73EE">
      <w:pPr>
        <w:ind w:left="720" w:firstLine="720"/>
        <w:rPr>
          <w:rStyle w:val="code"/>
        </w:rPr>
      </w:pPr>
      <w:r w:rsidRPr="009912FD">
        <w:rPr>
          <w:rStyle w:val="code"/>
        </w:rPr>
        <w:lastRenderedPageBreak/>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24"/>
      <w:bookmarkStart w:id="343" w:name="_Toc451683786"/>
      <w:r>
        <w:t>Class with Subproperty without a Range</w:t>
      </w:r>
      <w:bookmarkEnd w:id="342"/>
      <w:bookmarkEnd w:id="343"/>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t>ObjectIntersectionOf(</w:t>
      </w:r>
    </w:p>
    <w:p w14:paraId="08F77B30" w14:textId="77777777" w:rsidR="00AD73EE" w:rsidRPr="009912FD" w:rsidRDefault="00AD73EE" w:rsidP="00AD73EE">
      <w:pPr>
        <w:ind w:left="1440" w:firstLine="720"/>
        <w:rPr>
          <w:rStyle w:val="code"/>
        </w:rPr>
      </w:pPr>
      <w:r w:rsidRPr="009912FD">
        <w:rPr>
          <w:rStyle w:val="code"/>
        </w:rPr>
        <w:lastRenderedPageBreak/>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25"/>
      <w:bookmarkStart w:id="345" w:name="_Toc451683787"/>
      <w:r>
        <w:t>Class with Necessary and Sufficient Property</w:t>
      </w:r>
      <w:bookmarkEnd w:id="344"/>
      <w:bookmarkEnd w:id="345"/>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t>)</w:t>
      </w:r>
    </w:p>
    <w:p w14:paraId="10F87960" w14:textId="77777777" w:rsidR="00AD73EE" w:rsidRPr="009912FD" w:rsidRDefault="00AD73EE" w:rsidP="00AD73EE">
      <w:pPr>
        <w:ind w:firstLine="720"/>
        <w:rPr>
          <w:rStyle w:val="code"/>
        </w:rPr>
      </w:pPr>
      <w:r w:rsidRPr="009912FD">
        <w:rPr>
          <w:rStyle w:val="code"/>
        </w:rPr>
        <w:lastRenderedPageBreak/>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6"/>
      <w:bookmarkStart w:id="347" w:name="_Toc451683788"/>
      <w:r>
        <w:t>Class With Property Having Unspecified Multiplicity</w:t>
      </w:r>
      <w:bookmarkEnd w:id="346"/>
      <w:bookmarkEnd w:id="347"/>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348" w:name="_Ref434161212"/>
      <w:bookmarkStart w:id="349" w:name="_Toc434831738"/>
      <w:bookmarkStart w:id="350" w:name="_Toc377132571"/>
      <w:r>
        <w:br w:type="page"/>
      </w:r>
    </w:p>
    <w:p w14:paraId="3E6B9B10" w14:textId="77777777" w:rsidR="000C09CE" w:rsidRDefault="000C09CE" w:rsidP="000C09CE">
      <w:pPr>
        <w:pStyle w:val="Heading1"/>
      </w:pPr>
      <w:bookmarkStart w:id="351" w:name="_Toc451683789"/>
      <w:r w:rsidRPr="00854FE0">
        <w:lastRenderedPageBreak/>
        <w:t xml:space="preserve">Annex </w:t>
      </w:r>
      <w:r>
        <w:t>A:</w:t>
      </w:r>
      <w:r w:rsidRPr="00854FE0">
        <w:t xml:space="preserve"> UML </w:t>
      </w:r>
      <w:r>
        <w:t>Con</w:t>
      </w:r>
      <w:bookmarkStart w:id="352" w:name="_GoBack"/>
      <w:bookmarkEnd w:id="352"/>
      <w:r>
        <w:t xml:space="preserve">ceptual Modeling </w:t>
      </w:r>
      <w:r w:rsidRPr="00854FE0">
        <w:t>Profile (normative)</w:t>
      </w:r>
      <w:bookmarkEnd w:id="348"/>
      <w:bookmarkEnd w:id="349"/>
      <w:bookmarkEnd w:id="351"/>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14:paraId="4B09B8F2" w14:textId="77777777" w:rsidR="000C09CE" w:rsidRDefault="000C09CE" w:rsidP="000C09CE">
      <w:pPr>
        <w:pStyle w:val="Heading2"/>
      </w:pPr>
      <w:bookmarkStart w:id="353" w:name="_Toc433820049"/>
      <w:bookmarkStart w:id="354" w:name="_Toc434831739"/>
      <w:bookmarkStart w:id="355" w:name="_Toc451683790"/>
      <w:bookmarkStart w:id="356" w:name="_Toc409726564"/>
      <w:r>
        <w:t>UML Conceptual Model Primer</w:t>
      </w:r>
      <w:bookmarkEnd w:id="353"/>
      <w:bookmarkEnd w:id="354"/>
      <w:bookmarkEnd w:id="355"/>
    </w:p>
    <w:p w14:paraId="4F08EDF6" w14:textId="77777777"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14:paraId="249DCC3D" w14:textId="77777777"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54B0F9C7" w14:textId="77777777"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246B3B49" w14:textId="77777777"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40CE19E4" w14:textId="77777777"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14:paraId="3DC40669" w14:textId="77777777"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2436C808" w14:textId="77777777" w:rsidR="000C09CE" w:rsidRDefault="000C09CE" w:rsidP="000C09CE">
      <w:pPr>
        <w:pStyle w:val="Heading4"/>
      </w:pPr>
      <w:bookmarkStart w:id="357" w:name="_Toc433820050"/>
      <w:r>
        <w:t>Classes</w:t>
      </w:r>
      <w:bookmarkEnd w:id="357"/>
    </w:p>
    <w:p w14:paraId="64A4A53C" w14:textId="77777777"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14:paraId="1B63CFD5" w14:textId="77777777" w:rsidR="000C09CE" w:rsidRDefault="000C09CE" w:rsidP="000C09CE">
      <w:pPr>
        <w:pStyle w:val="BodyText"/>
      </w:pPr>
      <w:r>
        <w:t>In the UML conceptual model a class is diagramed as a box with a name at the top. In some cases a definition is also shown next to the box in a “note” form.</w:t>
      </w:r>
    </w:p>
    <w:p w14:paraId="5F28DA78" w14:textId="77777777" w:rsidR="000C09CE" w:rsidRDefault="000C09CE" w:rsidP="000C09CE">
      <w:pPr>
        <w:pStyle w:val="BodyText"/>
        <w:keepNext/>
        <w:jc w:val="center"/>
      </w:pPr>
      <w:r>
        <w:rPr>
          <w:noProof/>
        </w:rPr>
        <w:lastRenderedPageBreak/>
        <w:drawing>
          <wp:inline distT="0" distB="0" distL="0" distR="0" wp14:anchorId="630897C4" wp14:editId="5BB3360F">
            <wp:extent cx="3267075" cy="1276350"/>
            <wp:effectExtent l="0" t="0" r="952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3D52215C" w14:textId="4AB411A8"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5</w:t>
      </w:r>
      <w:r w:rsidR="00AD48A1">
        <w:rPr>
          <w:noProof/>
        </w:rPr>
        <w:fldChar w:fldCharType="end"/>
      </w:r>
      <w:r>
        <w:t xml:space="preserve"> Example of a Class</w:t>
      </w:r>
    </w:p>
    <w:p w14:paraId="12D6924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4CB57432" w14:textId="77777777" w:rsidR="000C09CE" w:rsidRDefault="000C09CE" w:rsidP="000C09CE">
      <w:pPr>
        <w:pStyle w:val="Heading4"/>
      </w:pPr>
      <w:bookmarkStart w:id="358" w:name="_Toc433820051"/>
      <w:r>
        <w:t>Instances</w:t>
      </w:r>
      <w:bookmarkEnd w:id="358"/>
    </w:p>
    <w:p w14:paraId="68377EEC" w14:textId="77777777"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340D1EFE" w14:textId="77777777" w:rsidR="000C09CE" w:rsidRDefault="000C09CE" w:rsidP="000C09CE">
      <w:r>
        <w:t>Instances are also shown as a box, but have a “:” separating the name of the instance from its classes.</w:t>
      </w:r>
    </w:p>
    <w:p w14:paraId="766AC864" w14:textId="77777777" w:rsidR="000C09CE" w:rsidRDefault="000C09CE" w:rsidP="000C09CE">
      <w:pPr>
        <w:keepNext/>
        <w:jc w:val="center"/>
      </w:pPr>
      <w:r>
        <w:rPr>
          <w:noProof/>
        </w:rPr>
        <w:drawing>
          <wp:inline distT="0" distB="0" distL="0" distR="0" wp14:anchorId="052DC0F5" wp14:editId="475032DF">
            <wp:extent cx="1143000" cy="504825"/>
            <wp:effectExtent l="0" t="0" r="0"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7996A786" w14:textId="0B8D1BAD" w:rsidR="000C09CE" w:rsidRDefault="000C09CE" w:rsidP="000C09CE">
      <w:pPr>
        <w:pStyle w:val="Caption"/>
        <w:jc w:val="center"/>
        <w:rPr>
          <w:noProof/>
        </w:rPr>
      </w:pPr>
      <w:r>
        <w:t xml:space="preserve">Figure </w:t>
      </w:r>
      <w:r w:rsidR="00AD48A1">
        <w:fldChar w:fldCharType="begin"/>
      </w:r>
      <w:r w:rsidR="00AD48A1">
        <w:instrText xml:space="preserve"> SEQ Figure \* ARABIC </w:instrText>
      </w:r>
      <w:r w:rsidR="00AD48A1">
        <w:fldChar w:fldCharType="separate"/>
      </w:r>
      <w:r w:rsidR="00EB5376">
        <w:rPr>
          <w:noProof/>
        </w:rPr>
        <w:t>6</w:t>
      </w:r>
      <w:r w:rsidR="00AD48A1">
        <w:rPr>
          <w:noProof/>
        </w:rPr>
        <w:fldChar w:fldCharType="end"/>
      </w:r>
      <w:r>
        <w:t xml:space="preserve"> Instance Example</w:t>
      </w:r>
    </w:p>
    <w:p w14:paraId="23A5C1FB" w14:textId="77777777" w:rsidR="000C09CE" w:rsidRDefault="000C09CE" w:rsidP="000C09CE">
      <w:pPr>
        <w:rPr>
          <w:noProof/>
        </w:rPr>
      </w:pPr>
      <w:r>
        <w:rPr>
          <w:noProof/>
        </w:rPr>
        <w:t>The above example shows a information about an instance named “Joe Smith” that is classified as a “Person” and a “Victim”.</w:t>
      </w:r>
    </w:p>
    <w:p w14:paraId="290F8F3B" w14:textId="77777777" w:rsidR="000C09CE" w:rsidRDefault="000C09CE" w:rsidP="000C09CE">
      <w:pPr>
        <w:pStyle w:val="Heading4"/>
      </w:pPr>
      <w:bookmarkStart w:id="359" w:name="_Toc433820052"/>
      <w:r>
        <w:t>Class Hierarchies</w:t>
      </w:r>
      <w:bookmarkEnd w:id="359"/>
    </w:p>
    <w:p w14:paraId="54F68421" w14:textId="77777777"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037BA96" w14:textId="77777777" w:rsidR="000C09CE" w:rsidRDefault="000C09CE" w:rsidP="009E3707">
      <w:pPr>
        <w:pStyle w:val="BodyText"/>
        <w:numPr>
          <w:ilvl w:val="0"/>
          <w:numId w:val="14"/>
        </w:numPr>
      </w:pPr>
      <w:r>
        <w:t>Everything that is true about the superclass must be true about all its subclasses</w:t>
      </w:r>
    </w:p>
    <w:p w14:paraId="44FDC2BE" w14:textId="77777777" w:rsidR="000C09CE" w:rsidRDefault="000C09CE" w:rsidP="009E3707">
      <w:pPr>
        <w:pStyle w:val="BodyText"/>
        <w:numPr>
          <w:ilvl w:val="0"/>
          <w:numId w:val="14"/>
        </w:numPr>
      </w:pPr>
      <w:r>
        <w:t>The extent of the subclass is a subset of the extent of the superclass</w:t>
      </w:r>
    </w:p>
    <w:p w14:paraId="5624B9FB" w14:textId="77777777" w:rsidR="000C09CE" w:rsidRDefault="000C09CE" w:rsidP="009E3707">
      <w:pPr>
        <w:pStyle w:val="BodyText"/>
        <w:numPr>
          <w:ilvl w:val="0"/>
          <w:numId w:val="14"/>
        </w:numPr>
      </w:pPr>
      <w:r>
        <w:t>All properties and associations that apply to a class also apply to all its subtypes</w:t>
      </w:r>
    </w:p>
    <w:p w14:paraId="59FFAC8C" w14:textId="77777777" w:rsidR="000C09CE" w:rsidRDefault="000C09CE" w:rsidP="000C09CE">
      <w:pPr>
        <w:pStyle w:val="BodyText"/>
      </w:pPr>
      <w:r>
        <w:t>In a conceptual model a class may have any number of superclasses or subclasses. Some technologies (Like XML Schema) limit the number of superclasses to one.</w:t>
      </w:r>
    </w:p>
    <w:p w14:paraId="408B52F2" w14:textId="77777777" w:rsidR="000C09CE" w:rsidRDefault="000C09CE" w:rsidP="000C09CE">
      <w:pPr>
        <w:keepNext/>
        <w:jc w:val="center"/>
      </w:pPr>
      <w:r>
        <w:rPr>
          <w:noProof/>
        </w:rPr>
        <w:lastRenderedPageBreak/>
        <w:drawing>
          <wp:inline distT="0" distB="0" distL="0" distR="0" wp14:anchorId="6ABC73DE" wp14:editId="5AB60A33">
            <wp:extent cx="4019550" cy="26289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3BF9F0D2" w14:textId="714C5BD5" w:rsidR="000C09CE" w:rsidRDefault="000C09CE" w:rsidP="000C09CE">
      <w:pPr>
        <w:pStyle w:val="Caption"/>
        <w:jc w:val="center"/>
        <w:rPr>
          <w:noProof/>
        </w:rPr>
      </w:pPr>
      <w:r>
        <w:t xml:space="preserve">Figure </w:t>
      </w:r>
      <w:r w:rsidR="00AD48A1">
        <w:fldChar w:fldCharType="begin"/>
      </w:r>
      <w:r w:rsidR="00AD48A1">
        <w:instrText xml:space="preserve"> SEQ Figure \* ARABIC </w:instrText>
      </w:r>
      <w:r w:rsidR="00AD48A1">
        <w:fldChar w:fldCharType="separate"/>
      </w:r>
      <w:r w:rsidR="00EB5376">
        <w:rPr>
          <w:noProof/>
        </w:rPr>
        <w:t>7</w:t>
      </w:r>
      <w:r w:rsidR="00AD48A1">
        <w:rPr>
          <w:noProof/>
        </w:rPr>
        <w:fldChar w:fldCharType="end"/>
      </w:r>
      <w:r>
        <w:t xml:space="preserve"> Class Hierarchy Example</w:t>
      </w:r>
    </w:p>
    <w:p w14:paraId="7E987922" w14:textId="77777777" w:rsidR="000C09CE" w:rsidRDefault="000C09CE" w:rsidP="000C09CE">
      <w:pPr>
        <w:rPr>
          <w:noProof/>
        </w:rPr>
      </w:pPr>
      <w:r>
        <w:rPr>
          <w:noProof/>
        </w:rPr>
        <w:t>The above example shows a class hierarchy with multiple levels.</w:t>
      </w:r>
    </w:p>
    <w:p w14:paraId="3A6C0D2E" w14:textId="77777777" w:rsidR="000C09CE" w:rsidRDefault="000C09CE" w:rsidP="000C09CE"/>
    <w:p w14:paraId="5E42730E" w14:textId="77777777"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3644B5A8" w14:textId="77777777" w:rsidR="000C09CE" w:rsidRDefault="000C09CE" w:rsidP="000C09CE">
      <w:pPr>
        <w:pStyle w:val="Heading4"/>
        <w:rPr>
          <w:noProof/>
        </w:rPr>
      </w:pPr>
      <w:bookmarkStart w:id="360" w:name="_Toc433820053"/>
      <w:r>
        <w:rPr>
          <w:noProof/>
        </w:rPr>
        <w:t>Properties</w:t>
      </w:r>
      <w:bookmarkEnd w:id="360"/>
    </w:p>
    <w:p w14:paraId="04F9B225" w14:textId="77777777"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14:paraId="7A33ED2F" w14:textId="77777777" w:rsidR="000C09CE" w:rsidRDefault="000C09CE" w:rsidP="000C09CE">
      <w:pPr>
        <w:keepNext/>
        <w:jc w:val="center"/>
      </w:pPr>
      <w:r>
        <w:rPr>
          <w:noProof/>
        </w:rPr>
        <w:drawing>
          <wp:inline distT="0" distB="0" distL="0" distR="0" wp14:anchorId="14B23EB7" wp14:editId="151CB372">
            <wp:extent cx="1485900" cy="108585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351F29AC" w14:textId="4BE1ED7F" w:rsidR="000C09CE" w:rsidRDefault="000C09CE" w:rsidP="000C09CE">
      <w:pPr>
        <w:pStyle w:val="Caption"/>
        <w:jc w:val="center"/>
        <w:rPr>
          <w:noProof/>
        </w:rPr>
      </w:pPr>
      <w:r w:rsidRPr="00E14AAB">
        <w:t>Figure</w:t>
      </w:r>
      <w:r>
        <w:t xml:space="preserve"> </w:t>
      </w:r>
      <w:r w:rsidR="00AD48A1">
        <w:fldChar w:fldCharType="begin"/>
      </w:r>
      <w:r w:rsidR="00AD48A1">
        <w:instrText xml:space="preserve"> SEQ Figure \* ARABIC </w:instrText>
      </w:r>
      <w:r w:rsidR="00AD48A1">
        <w:fldChar w:fldCharType="separate"/>
      </w:r>
      <w:r w:rsidR="00EB5376">
        <w:rPr>
          <w:noProof/>
        </w:rPr>
        <w:t>8</w:t>
      </w:r>
      <w:r w:rsidR="00AD48A1">
        <w:rPr>
          <w:noProof/>
        </w:rPr>
        <w:fldChar w:fldCharType="end"/>
      </w:r>
      <w:r>
        <w:t xml:space="preserve"> Example of Properties</w:t>
      </w:r>
    </w:p>
    <w:p w14:paraId="078E803B" w14:textId="77777777"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14:paraId="00DA1B9F" w14:textId="77777777" w:rsidR="000C09CE" w:rsidRDefault="000C09CE" w:rsidP="000C09CE">
      <w:pPr>
        <w:rPr>
          <w:noProof/>
        </w:rPr>
      </w:pPr>
      <w:r>
        <w:rPr>
          <w:noProof/>
        </w:rPr>
        <w:t>In conceptual models properties are only used for qualities, never to relate different entities.</w:t>
      </w:r>
    </w:p>
    <w:p w14:paraId="4A62617A" w14:textId="77777777" w:rsidR="000C09CE" w:rsidRDefault="000C09CE" w:rsidP="000C09CE">
      <w:pPr>
        <w:pStyle w:val="Heading4"/>
      </w:pPr>
      <w:bookmarkStart w:id="361" w:name="_Toc433820054"/>
      <w:r>
        <w:t>Associations</w:t>
      </w:r>
      <w:bookmarkEnd w:id="361"/>
    </w:p>
    <w:p w14:paraId="3B42606F" w14:textId="77777777"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14:paraId="7C7A62D4" w14:textId="77777777" w:rsidR="000C09CE" w:rsidRDefault="000C09CE" w:rsidP="000C09CE">
      <w:pPr>
        <w:pStyle w:val="BodyText"/>
        <w:keepNext/>
        <w:jc w:val="center"/>
      </w:pPr>
      <w:r>
        <w:rPr>
          <w:noProof/>
        </w:rPr>
        <w:drawing>
          <wp:inline distT="0" distB="0" distL="0" distR="0" wp14:anchorId="091CE267" wp14:editId="34262F8F">
            <wp:extent cx="3038475" cy="4286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7E2E5D6B" w14:textId="0ADBD6FC"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9</w:t>
      </w:r>
      <w:r w:rsidR="00AD48A1">
        <w:rPr>
          <w:noProof/>
        </w:rPr>
        <w:fldChar w:fldCharType="end"/>
      </w:r>
      <w:r>
        <w:t xml:space="preserve"> Association Example</w:t>
      </w:r>
    </w:p>
    <w:p w14:paraId="53C2BC32" w14:textId="77777777"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70BA9A69" w14:textId="77777777"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14:paraId="41C29C97"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61FE1CCD"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6CA3DD68" w14:textId="77777777" w:rsidR="000C09CE" w:rsidRDefault="000C09CE" w:rsidP="000C09CE">
      <w:pPr>
        <w:pStyle w:val="Heading4"/>
        <w:rPr>
          <w:noProof/>
        </w:rPr>
      </w:pPr>
      <w:bookmarkStart w:id="362" w:name="_Toc433820055"/>
      <w:r>
        <w:rPr>
          <w:noProof/>
        </w:rPr>
        <w:t>Property and association end hierarchies</w:t>
      </w:r>
      <w:bookmarkEnd w:id="362"/>
    </w:p>
    <w:p w14:paraId="6571BF10" w14:textId="77777777"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57BBB263" w14:textId="77777777" w:rsidR="000C09CE" w:rsidRDefault="000C09CE" w:rsidP="000C09CE">
      <w:pPr>
        <w:pStyle w:val="BodyText"/>
        <w:keepNext/>
        <w:jc w:val="center"/>
      </w:pPr>
      <w:r>
        <w:rPr>
          <w:noProof/>
        </w:rPr>
        <w:drawing>
          <wp:inline distT="0" distB="0" distL="0" distR="0" wp14:anchorId="37FB45E2" wp14:editId="3DB4CD23">
            <wp:extent cx="4057650" cy="16764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56B7572E" w14:textId="765D8025" w:rsidR="000C09CE" w:rsidRDefault="000C09CE" w:rsidP="000C09CE">
      <w:pPr>
        <w:pStyle w:val="Caption"/>
        <w:jc w:val="center"/>
        <w:rPr>
          <w:noProof/>
        </w:rPr>
      </w:pPr>
      <w:r>
        <w:t xml:space="preserve">Figure </w:t>
      </w:r>
      <w:r w:rsidR="00AD48A1">
        <w:fldChar w:fldCharType="begin"/>
      </w:r>
      <w:r w:rsidR="00AD48A1">
        <w:instrText xml:space="preserve"> SEQ Figure \* ARABIC </w:instrText>
      </w:r>
      <w:r w:rsidR="00AD48A1">
        <w:fldChar w:fldCharType="separate"/>
      </w:r>
      <w:r w:rsidR="00EB5376">
        <w:rPr>
          <w:noProof/>
        </w:rPr>
        <w:t>10</w:t>
      </w:r>
      <w:r w:rsidR="00AD48A1">
        <w:rPr>
          <w:noProof/>
        </w:rPr>
        <w:fldChar w:fldCharType="end"/>
      </w:r>
      <w:r>
        <w:t xml:space="preserve"> Example of Association End Hierarchy</w:t>
      </w:r>
    </w:p>
    <w:p w14:paraId="52986A09" w14:textId="77777777"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14:paraId="3C28AB72" w14:textId="77777777"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14:paraId="7F45F586" w14:textId="77777777" w:rsidR="000C09CE" w:rsidRDefault="000C09CE" w:rsidP="000C09CE">
      <w:pPr>
        <w:pStyle w:val="Heading4"/>
        <w:rPr>
          <w:noProof/>
        </w:rPr>
      </w:pPr>
      <w:bookmarkStart w:id="363" w:name="_Toc433820056"/>
      <w:r>
        <w:rPr>
          <w:noProof/>
        </w:rPr>
        <w:t>Association Classes</w:t>
      </w:r>
      <w:bookmarkEnd w:id="363"/>
    </w:p>
    <w:p w14:paraId="39E90FF7" w14:textId="77777777"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14:paraId="3D163AFE" w14:textId="77777777" w:rsidR="000C09CE" w:rsidRDefault="000C09CE" w:rsidP="000C09CE">
      <w:pPr>
        <w:pStyle w:val="BodyText"/>
        <w:keepNext/>
        <w:jc w:val="center"/>
      </w:pPr>
      <w:r>
        <w:rPr>
          <w:noProof/>
        </w:rPr>
        <w:lastRenderedPageBreak/>
        <w:drawing>
          <wp:inline distT="0" distB="0" distL="0" distR="0" wp14:anchorId="5C2E8FFB" wp14:editId="015668FA">
            <wp:extent cx="5943600" cy="169545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18E1E7F6" w14:textId="49B1EBD5" w:rsidR="000C09CE" w:rsidRDefault="000C09CE" w:rsidP="000C09CE">
      <w:pPr>
        <w:pStyle w:val="Caption"/>
        <w:jc w:val="center"/>
        <w:rPr>
          <w:noProof/>
        </w:rPr>
      </w:pPr>
      <w:r>
        <w:t xml:space="preserve">Figure </w:t>
      </w:r>
      <w:r w:rsidR="00AD48A1">
        <w:fldChar w:fldCharType="begin"/>
      </w:r>
      <w:r w:rsidR="00AD48A1">
        <w:instrText xml:space="preserve"> SEQ Figure \* ARABIC </w:instrText>
      </w:r>
      <w:r w:rsidR="00AD48A1">
        <w:fldChar w:fldCharType="separate"/>
      </w:r>
      <w:r w:rsidR="00EB5376">
        <w:rPr>
          <w:noProof/>
        </w:rPr>
        <w:t>11</w:t>
      </w:r>
      <w:r w:rsidR="00AD48A1">
        <w:rPr>
          <w:noProof/>
        </w:rPr>
        <w:fldChar w:fldCharType="end"/>
      </w:r>
      <w:r>
        <w:t xml:space="preserve"> Association Class Example</w:t>
      </w:r>
    </w:p>
    <w:p w14:paraId="2D8C78FF"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10AA40F" w14:textId="77777777" w:rsidR="000C09CE" w:rsidRDefault="000C09CE" w:rsidP="000C09CE">
      <w:pPr>
        <w:pStyle w:val="Heading3"/>
        <w:rPr>
          <w:noProof/>
        </w:rPr>
      </w:pPr>
      <w:bookmarkStart w:id="364" w:name="_Toc434831740"/>
      <w:bookmarkStart w:id="365" w:name="_Toc451683791"/>
      <w:r>
        <w:rPr>
          <w:noProof/>
        </w:rPr>
        <w:t>Specific kinds of classes</w:t>
      </w:r>
      <w:bookmarkEnd w:id="364"/>
      <w:bookmarkEnd w:id="365"/>
    </w:p>
    <w:p w14:paraId="104489A0" w14:textId="77777777"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14:paraId="30607F1E" w14:textId="77777777" w:rsidR="000C09CE" w:rsidRDefault="000C09CE" w:rsidP="000C09CE">
      <w:pPr>
        <w:pStyle w:val="Heading4"/>
      </w:pPr>
      <w:r>
        <w:t>Context specific types and &lt;&lt;Classifies&gt;&gt;</w:t>
      </w:r>
    </w:p>
    <w:p w14:paraId="00F96587"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7AB889AD"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148698B1"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A9C75AD"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14:paraId="2F5B2A3E" w14:textId="77777777" w:rsidR="000C09CE" w:rsidRDefault="000C09CE" w:rsidP="000C09CE">
      <w:pPr>
        <w:pStyle w:val="BodyText"/>
      </w:pPr>
      <w:r>
        <w:t xml:space="preserve">The following stereotypes define additional classification semantics. </w:t>
      </w:r>
    </w:p>
    <w:p w14:paraId="57704F6F" w14:textId="77777777" w:rsidR="000C09CE" w:rsidRDefault="000C09CE" w:rsidP="000C09CE">
      <w:pPr>
        <w:pStyle w:val="Heading4"/>
      </w:pPr>
      <w:r>
        <w:t>Roles</w:t>
      </w:r>
    </w:p>
    <w:p w14:paraId="0AA43709"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58E00259"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24C7055F" w14:textId="77777777" w:rsidR="000C09CE" w:rsidRDefault="000C09CE" w:rsidP="000C09CE">
      <w:pPr>
        <w:pStyle w:val="BodyText"/>
        <w:keepNext/>
        <w:jc w:val="center"/>
      </w:pPr>
      <w:r>
        <w:rPr>
          <w:noProof/>
        </w:rPr>
        <w:lastRenderedPageBreak/>
        <w:drawing>
          <wp:inline distT="0" distB="0" distL="0" distR="0" wp14:anchorId="6B05FBA9" wp14:editId="5F946F1D">
            <wp:extent cx="3486150" cy="12858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0225DCB7" w14:textId="77777777" w:rsidR="000C09CE" w:rsidRDefault="000C09CE" w:rsidP="000C09CE">
      <w:pPr>
        <w:pStyle w:val="BodyText"/>
        <w:keepNext/>
        <w:jc w:val="center"/>
      </w:pPr>
    </w:p>
    <w:p w14:paraId="01910BBC" w14:textId="310781B1"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12</w:t>
      </w:r>
      <w:r w:rsidR="00AD48A1">
        <w:rPr>
          <w:noProof/>
        </w:rPr>
        <w:fldChar w:fldCharType="end"/>
      </w:r>
      <w:r>
        <w:t xml:space="preserve"> Role Example</w:t>
      </w:r>
    </w:p>
    <w:p w14:paraId="347BE811"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1082AA91"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7FD62D90"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569EEE4D" w14:textId="77777777" w:rsidR="000C09CE" w:rsidRDefault="000C09CE" w:rsidP="000C09CE">
      <w:pPr>
        <w:pStyle w:val="Heading4"/>
      </w:pPr>
      <w:r>
        <w:t>Phases</w:t>
      </w:r>
    </w:p>
    <w:p w14:paraId="2A28E14E"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7D58454C"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3E677E41" w14:textId="77777777" w:rsidR="000C09CE" w:rsidRDefault="000C09CE" w:rsidP="000C09CE">
      <w:pPr>
        <w:pStyle w:val="BodyText"/>
        <w:keepNext/>
        <w:jc w:val="center"/>
      </w:pPr>
      <w:r>
        <w:rPr>
          <w:noProof/>
        </w:rPr>
        <w:drawing>
          <wp:inline distT="0" distB="0" distL="0" distR="0" wp14:anchorId="5C77A67E" wp14:editId="753B0C62">
            <wp:extent cx="3524250" cy="12954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23635104" w14:textId="711D71B0"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13</w:t>
      </w:r>
      <w:r w:rsidR="00AD48A1">
        <w:rPr>
          <w:noProof/>
        </w:rPr>
        <w:fldChar w:fldCharType="end"/>
      </w:r>
      <w:r>
        <w:t xml:space="preserve"> Phases of a person</w:t>
      </w:r>
    </w:p>
    <w:p w14:paraId="3427D248" w14:textId="77777777"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6BAE719" w14:textId="77777777" w:rsidR="000C09CE" w:rsidRDefault="000C09CE" w:rsidP="000C09CE">
      <w:pPr>
        <w:pStyle w:val="Heading4"/>
      </w:pPr>
      <w:r>
        <w:t>Quantity kinds and units</w:t>
      </w:r>
    </w:p>
    <w:p w14:paraId="7B40AD34" w14:textId="77777777" w:rsidR="000C09CE" w:rsidRDefault="000C09CE" w:rsidP="000C09CE">
      <w:pPr>
        <w:pStyle w:val="BodyText"/>
      </w:pPr>
      <w:r>
        <w:rPr>
          <w:noProof/>
        </w:rPr>
        <mc:AlternateContent>
          <mc:Choice Requires="wps">
            <w:drawing>
              <wp:anchor distT="0" distB="0" distL="114300" distR="114300" simplePos="0" relativeHeight="251657216" behindDoc="0" locked="0" layoutInCell="1" allowOverlap="1" wp14:anchorId="7556F8EB" wp14:editId="2498502D">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14:paraId="1D903C37" w14:textId="4EAC1FDB" w:rsidR="00554733" w:rsidRPr="00B4226D" w:rsidRDefault="00554733" w:rsidP="000C09CE">
                            <w:pPr>
                              <w:pStyle w:val="Caption"/>
                              <w:rPr>
                                <w:rFonts w:ascii="Times New Roman" w:hAnsi="Times New Roman"/>
                                <w:noProof/>
                                <w:sz w:val="20"/>
                              </w:rPr>
                            </w:pPr>
                            <w:r>
                              <w:t xml:space="preserve">Figure </w:t>
                            </w:r>
                            <w:r w:rsidR="00AD48A1">
                              <w:fldChar w:fldCharType="begin"/>
                            </w:r>
                            <w:r w:rsidR="00AD48A1">
                              <w:instrText xml:space="preserve"> SEQ Figure \* ARABIC </w:instrText>
                            </w:r>
                            <w:r w:rsidR="00AD48A1">
                              <w:fldChar w:fldCharType="separate"/>
                            </w:r>
                            <w:r>
                              <w:rPr>
                                <w:noProof/>
                              </w:rPr>
                              <w:t>14</w:t>
                            </w:r>
                            <w:r w:rsidR="00AD48A1">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556F8EB"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14:paraId="1D903C37" w14:textId="4EAC1FDB" w:rsidR="00554733" w:rsidRPr="00B4226D" w:rsidRDefault="00554733" w:rsidP="000C09CE">
                      <w:pPr>
                        <w:pStyle w:val="Caption"/>
                        <w:rPr>
                          <w:rFonts w:ascii="Times New Roman" w:hAnsi="Times New Roman"/>
                          <w:noProof/>
                          <w:sz w:val="20"/>
                        </w:rPr>
                      </w:pPr>
                      <w:r>
                        <w:t xml:space="preserve">Figure </w:t>
                      </w:r>
                      <w:r w:rsidR="00AD48A1">
                        <w:fldChar w:fldCharType="begin"/>
                      </w:r>
                      <w:r w:rsidR="00AD48A1">
                        <w:instrText xml:space="preserve"> SEQ Figure \* ARABIC </w:instrText>
                      </w:r>
                      <w:r w:rsidR="00AD48A1">
                        <w:fldChar w:fldCharType="separate"/>
                      </w:r>
                      <w:r>
                        <w:rPr>
                          <w:noProof/>
                        </w:rPr>
                        <w:t>14</w:t>
                      </w:r>
                      <w:r w:rsidR="00AD48A1">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5168" behindDoc="1" locked="0" layoutInCell="1" allowOverlap="1" wp14:anchorId="02488B1E" wp14:editId="340DBD4A">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14:paraId="7B419F4B"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1F8906BF"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66D482A9" w14:textId="77777777" w:rsidR="000C09CE" w:rsidRDefault="000C09CE" w:rsidP="000C09CE">
      <w:pPr>
        <w:pStyle w:val="BodyText"/>
      </w:pPr>
      <w:r>
        <w:rPr>
          <w:noProof/>
        </w:rPr>
        <w:drawing>
          <wp:anchor distT="0" distB="0" distL="114300" distR="114300" simplePos="0" relativeHeight="251659264" behindDoc="1" locked="0" layoutInCell="1" allowOverlap="1" wp14:anchorId="0E238CFD" wp14:editId="04E48CD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4EFCFB03" wp14:editId="5A367E2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14:paraId="054734F4" w14:textId="713242A2" w:rsidR="00554733" w:rsidRPr="00E034DA" w:rsidRDefault="00554733" w:rsidP="000C09CE">
                            <w:pPr>
                              <w:pStyle w:val="Caption"/>
                              <w:rPr>
                                <w:rFonts w:ascii="Times New Roman" w:hAnsi="Times New Roman"/>
                                <w:noProof/>
                                <w:sz w:val="20"/>
                              </w:rPr>
                            </w:pPr>
                            <w:r>
                              <w:t xml:space="preserve">Figure </w:t>
                            </w:r>
                            <w:r w:rsidR="00AD48A1">
                              <w:fldChar w:fldCharType="begin"/>
                            </w:r>
                            <w:r w:rsidR="00AD48A1">
                              <w:instrText xml:space="preserve"> SEQ Figure \* ARABIC </w:instrText>
                            </w:r>
                            <w:r w:rsidR="00AD48A1">
                              <w:fldChar w:fldCharType="separate"/>
                            </w:r>
                            <w:r>
                              <w:rPr>
                                <w:noProof/>
                              </w:rPr>
                              <w:t>15</w:t>
                            </w:r>
                            <w:r w:rsidR="00AD48A1">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FCFB03" id="Text Box 155" o:spid="_x0000_s1027" type="#_x0000_t202" style="position:absolute;margin-left:-.25pt;margin-top:87.8pt;width:110.3pt;height:4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14:paraId="054734F4" w14:textId="713242A2" w:rsidR="00554733" w:rsidRPr="00E034DA" w:rsidRDefault="00554733" w:rsidP="000C09CE">
                      <w:pPr>
                        <w:pStyle w:val="Caption"/>
                        <w:rPr>
                          <w:rFonts w:ascii="Times New Roman" w:hAnsi="Times New Roman"/>
                          <w:noProof/>
                          <w:sz w:val="20"/>
                        </w:rPr>
                      </w:pPr>
                      <w:r>
                        <w:t xml:space="preserve">Figure </w:t>
                      </w:r>
                      <w:r w:rsidR="00AD48A1">
                        <w:fldChar w:fldCharType="begin"/>
                      </w:r>
                      <w:r w:rsidR="00AD48A1">
                        <w:instrText xml:space="preserve"> SEQ Figure \* ARABIC </w:instrText>
                      </w:r>
                      <w:r w:rsidR="00AD48A1">
                        <w:fldChar w:fldCharType="separate"/>
                      </w:r>
                      <w:r>
                        <w:rPr>
                          <w:noProof/>
                        </w:rPr>
                        <w:t>15</w:t>
                      </w:r>
                      <w:r w:rsidR="00AD48A1">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1A56CDB" w14:textId="77777777"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14:paraId="424DD0C5" w14:textId="77777777" w:rsidR="000C09CE" w:rsidRDefault="000C09CE" w:rsidP="000C09CE">
      <w:pPr>
        <w:pStyle w:val="BodyText"/>
      </w:pPr>
    </w:p>
    <w:p w14:paraId="3E4EECC9" w14:textId="77777777" w:rsidR="000C09CE" w:rsidRPr="00823C03" w:rsidRDefault="000C09CE" w:rsidP="000C09CE">
      <w:pPr>
        <w:pStyle w:val="BodyText"/>
      </w:pPr>
    </w:p>
    <w:p w14:paraId="74DEAA71" w14:textId="77777777" w:rsidR="000C09CE" w:rsidRDefault="000C09CE" w:rsidP="000C09CE">
      <w:pPr>
        <w:pStyle w:val="Heading3"/>
      </w:pPr>
      <w:bookmarkStart w:id="366" w:name="_Toc434831741"/>
      <w:bookmarkStart w:id="367" w:name="_Toc451683792"/>
      <w:bookmarkStart w:id="368" w:name="_Toc418599502"/>
      <w:r>
        <w:t>Assertions about concepts</w:t>
      </w:r>
      <w:bookmarkEnd w:id="366"/>
      <w:bookmarkEnd w:id="367"/>
    </w:p>
    <w:p w14:paraId="1D3D9F93"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601F7AE1" w14:textId="77777777" w:rsidR="000C09CE" w:rsidRDefault="000C09CE" w:rsidP="000C09CE">
      <w:pPr>
        <w:pStyle w:val="Heading4"/>
      </w:pPr>
      <w:r>
        <w:t>Property Ownership</w:t>
      </w:r>
      <w:bookmarkEnd w:id="368"/>
    </w:p>
    <w:p w14:paraId="32B9F796"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235BF3E9"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19A8F0E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DF3A2" w14:textId="77777777" w:rsidR="000C09CE" w:rsidRDefault="000C09CE" w:rsidP="000C09CE">
      <w:pPr>
        <w:pStyle w:val="Heading4"/>
      </w:pPr>
      <w:r>
        <w:t>Cardinality</w:t>
      </w:r>
    </w:p>
    <w:p w14:paraId="5AE8460C" w14:textId="77777777" w:rsidR="000C09CE" w:rsidRDefault="000C09CE" w:rsidP="000C09CE"/>
    <w:p w14:paraId="1BD41D0B"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336AF667"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297BAB3B" w14:textId="77777777" w:rsidR="000C09CE" w:rsidRDefault="000C09CE" w:rsidP="000C09CE">
      <w:pPr>
        <w:pStyle w:val="Heading4"/>
      </w:pPr>
      <w:bookmarkStart w:id="369" w:name="_Toc418599503"/>
      <w:r>
        <w:t>Global Properties</w:t>
      </w:r>
      <w:bookmarkEnd w:id="369"/>
    </w:p>
    <w:p w14:paraId="0864B9CC"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1B3885E7" w14:textId="77777777" w:rsidR="000C09CE" w:rsidRPr="00F05AD9" w:rsidRDefault="000C09CE" w:rsidP="000C09CE">
      <w:pPr>
        <w:rPr>
          <w:bCs/>
          <w:szCs w:val="24"/>
        </w:rPr>
      </w:pPr>
    </w:p>
    <w:p w14:paraId="6275AAA2" w14:textId="77777777" w:rsidR="000C09CE" w:rsidRDefault="000C09CE" w:rsidP="000C09CE">
      <w:pPr>
        <w:keepNext/>
        <w:jc w:val="center"/>
      </w:pPr>
      <w:r>
        <w:rPr>
          <w:noProof/>
        </w:rPr>
        <w:drawing>
          <wp:inline distT="0" distB="0" distL="0" distR="0" wp14:anchorId="77936740" wp14:editId="6CECF975">
            <wp:extent cx="2981325" cy="147637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57200023" w14:textId="257655D3"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16</w:t>
      </w:r>
      <w:r w:rsidR="00AD48A1">
        <w:rPr>
          <w:noProof/>
        </w:rPr>
        <w:fldChar w:fldCharType="end"/>
      </w:r>
      <w:r>
        <w:t xml:space="preserve"> Property Holder - "Thing"</w:t>
      </w:r>
    </w:p>
    <w:p w14:paraId="01B21F27" w14:textId="77777777" w:rsidR="000C09CE" w:rsidRDefault="000C09CE" w:rsidP="000C09CE">
      <w:pPr>
        <w:pStyle w:val="Heading3"/>
      </w:pPr>
      <w:bookmarkStart w:id="370" w:name="_Toc434831742"/>
      <w:bookmarkStart w:id="371" w:name="_Toc451683793"/>
      <w:r>
        <w:t>Constraining properties and associations</w:t>
      </w:r>
      <w:bookmarkEnd w:id="370"/>
      <w:bookmarkEnd w:id="371"/>
    </w:p>
    <w:p w14:paraId="2961C5E1"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26F110C0"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091C4F39"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E17FD66" w14:textId="77777777" w:rsidR="000C09CE" w:rsidRDefault="000C09CE" w:rsidP="000C09CE">
      <w:pPr>
        <w:keepNext/>
        <w:jc w:val="center"/>
      </w:pPr>
      <w:r>
        <w:rPr>
          <w:noProof/>
        </w:rPr>
        <w:drawing>
          <wp:inline distT="0" distB="0" distL="0" distR="0" wp14:anchorId="5A2AFD68" wp14:editId="3E485B05">
            <wp:extent cx="2800350" cy="9525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1960F4AB" w14:textId="2E7AEBDB"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17</w:t>
      </w:r>
      <w:r w:rsidR="00AD48A1">
        <w:rPr>
          <w:noProof/>
        </w:rPr>
        <w:fldChar w:fldCharType="end"/>
      </w:r>
      <w:r>
        <w:t xml:space="preserve"> Phone constraint: A phone must have a hangup button</w:t>
      </w:r>
    </w:p>
    <w:p w14:paraId="379709F5" w14:textId="77777777" w:rsidR="000C09CE" w:rsidRDefault="000C09CE" w:rsidP="000C09CE"/>
    <w:p w14:paraId="3865BA92"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31B34037" w14:textId="77777777" w:rsidR="000C09CE" w:rsidRDefault="000C09CE" w:rsidP="000C09CE">
      <w:pPr>
        <w:keepNext/>
        <w:jc w:val="center"/>
      </w:pPr>
      <w:r>
        <w:rPr>
          <w:noProof/>
        </w:rPr>
        <w:drawing>
          <wp:inline distT="0" distB="0" distL="0" distR="0" wp14:anchorId="78D8994B" wp14:editId="287DC137">
            <wp:extent cx="3162300" cy="10763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44B35B44" w14:textId="3150BD83"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18</w:t>
      </w:r>
      <w:r w:rsidR="00AD48A1">
        <w:rPr>
          <w:noProof/>
        </w:rPr>
        <w:fldChar w:fldCharType="end"/>
      </w:r>
      <w:r>
        <w:t xml:space="preserve"> Hangup button with new property</w:t>
      </w:r>
    </w:p>
    <w:p w14:paraId="2FC11F03" w14:textId="77777777" w:rsidR="000C09CE" w:rsidRDefault="000C09CE" w:rsidP="000C09CE"/>
    <w:p w14:paraId="1ECF91BB" w14:textId="77777777"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1C166C08" w14:textId="77777777"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233B321E"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30FE801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2E85C2DC" w14:textId="77777777" w:rsidR="000C09CE" w:rsidRPr="00535BD5" w:rsidRDefault="000C09CE" w:rsidP="000C09CE"/>
    <w:p w14:paraId="5C914218" w14:textId="77777777" w:rsidR="000C09CE" w:rsidRDefault="000C09CE" w:rsidP="000C09CE">
      <w:pPr>
        <w:keepNext/>
      </w:pPr>
      <w:r>
        <w:rPr>
          <w:noProof/>
        </w:rPr>
        <w:drawing>
          <wp:inline distT="0" distB="0" distL="0" distR="0" wp14:anchorId="7B6A3544" wp14:editId="348A6D30">
            <wp:extent cx="2124075" cy="1295400"/>
            <wp:effectExtent l="0" t="0" r="952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3D8B8B1A" wp14:editId="2D6434EB">
            <wp:extent cx="3581400" cy="1628775"/>
            <wp:effectExtent l="0" t="0" r="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4BA17A32" w14:textId="71560578" w:rsidR="000C09CE" w:rsidRDefault="000C09CE" w:rsidP="000C09CE">
      <w:pPr>
        <w:pStyle w:val="Caption"/>
      </w:pPr>
      <w:r>
        <w:t xml:space="preserve">Figure </w:t>
      </w:r>
      <w:r w:rsidR="00AD48A1">
        <w:fldChar w:fldCharType="begin"/>
      </w:r>
      <w:r w:rsidR="00AD48A1">
        <w:instrText xml:space="preserve"> SEQ Figure \* ARABIC </w:instrText>
      </w:r>
      <w:r w:rsidR="00AD48A1">
        <w:fldChar w:fldCharType="separate"/>
      </w:r>
      <w:r w:rsidR="00EB5376">
        <w:rPr>
          <w:noProof/>
        </w:rPr>
        <w:t>19</w:t>
      </w:r>
      <w:r w:rsidR="00AD48A1">
        <w:rPr>
          <w:noProof/>
        </w:rPr>
        <w:fldChar w:fldCharType="end"/>
      </w:r>
      <w:r>
        <w:t xml:space="preserve"> Constraining a global property</w:t>
      </w:r>
    </w:p>
    <w:p w14:paraId="0CD9A416" w14:textId="77777777" w:rsidR="000C09CE" w:rsidRDefault="000C09CE" w:rsidP="000C09CE">
      <w:r>
        <w:t xml:space="preserve">     </w:t>
      </w:r>
    </w:p>
    <w:p w14:paraId="1478A441" w14:textId="77777777" w:rsidR="000C09CE" w:rsidRPr="00AE5E73" w:rsidRDefault="000C09CE" w:rsidP="000C09CE"/>
    <w:p w14:paraId="7342174B" w14:textId="77777777" w:rsidR="000C09CE" w:rsidRDefault="000C09CE" w:rsidP="000C09CE">
      <w:pPr>
        <w:pStyle w:val="Heading3"/>
      </w:pPr>
      <w:bookmarkStart w:id="372" w:name="_Toc434831743"/>
      <w:bookmarkStart w:id="373" w:name="_Toc451683794"/>
      <w:r>
        <w:t>Tightening a property’s type</w:t>
      </w:r>
      <w:bookmarkEnd w:id="372"/>
      <w:bookmarkEnd w:id="373"/>
    </w:p>
    <w:p w14:paraId="4984959A"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7E6C0A6F"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14:paraId="11D94E32" w14:textId="77777777" w:rsidR="000C09CE" w:rsidRDefault="000C09CE" w:rsidP="000C09CE">
      <w:pPr>
        <w:pStyle w:val="BodyText"/>
        <w:keepNext/>
        <w:jc w:val="center"/>
      </w:pPr>
      <w:r>
        <w:rPr>
          <w:noProof/>
        </w:rPr>
        <w:drawing>
          <wp:inline distT="0" distB="0" distL="0" distR="0" wp14:anchorId="784EF85B" wp14:editId="089AA4DC">
            <wp:extent cx="5943600" cy="1628775"/>
            <wp:effectExtent l="0" t="0" r="0"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8999008" w14:textId="1A1DBFA1"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20</w:t>
      </w:r>
      <w:r w:rsidR="00AD48A1">
        <w:rPr>
          <w:noProof/>
        </w:rPr>
        <w:fldChar w:fldCharType="end"/>
      </w:r>
      <w:r>
        <w:t xml:space="preserve"> Example of redefines</w:t>
      </w:r>
    </w:p>
    <w:p w14:paraId="163761C5" w14:textId="77777777"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14:paraId="65AE7464"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70B41883" w14:textId="77777777" w:rsidR="000C09CE" w:rsidRDefault="000C09CE" w:rsidP="000C09CE">
      <w:pPr>
        <w:pStyle w:val="BodyText"/>
        <w:keepNext/>
        <w:jc w:val="center"/>
      </w:pPr>
      <w:r>
        <w:rPr>
          <w:noProof/>
        </w:rPr>
        <w:drawing>
          <wp:inline distT="0" distB="0" distL="0" distR="0" wp14:anchorId="2FB351AE" wp14:editId="0D515E2D">
            <wp:extent cx="2733675" cy="514350"/>
            <wp:effectExtent l="0" t="0" r="952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481D40EA" w14:textId="5694C057" w:rsidR="000C09CE" w:rsidRPr="00287918"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21</w:t>
      </w:r>
      <w:r w:rsidR="00AD48A1">
        <w:rPr>
          <w:noProof/>
        </w:rPr>
        <w:fldChar w:fldCharType="end"/>
      </w:r>
      <w:r>
        <w:t xml:space="preserve"> Example of cardinality range</w:t>
      </w:r>
    </w:p>
    <w:p w14:paraId="25503D6E"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251786F" w14:textId="77777777" w:rsidR="000C09CE" w:rsidRDefault="000C09CE" w:rsidP="000C09CE">
      <w:pPr>
        <w:pStyle w:val="BodyText"/>
      </w:pPr>
    </w:p>
    <w:p w14:paraId="5A85FB23" w14:textId="77777777" w:rsidR="000C09CE" w:rsidRDefault="000C09CE" w:rsidP="000C09CE">
      <w:pPr>
        <w:keepNext/>
        <w:jc w:val="center"/>
      </w:pPr>
      <w:r>
        <w:rPr>
          <w:noProof/>
        </w:rPr>
        <w:drawing>
          <wp:inline distT="0" distB="0" distL="0" distR="0" wp14:anchorId="05968F49" wp14:editId="7C039A10">
            <wp:extent cx="5734050" cy="3000375"/>
            <wp:effectExtent l="0" t="0" r="0" b="9525"/>
            <wp:docPr id="571" name="Picture 571"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61004C1F" w14:textId="1DD31793"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22</w:t>
      </w:r>
      <w:r w:rsidR="00AD48A1">
        <w:rPr>
          <w:noProof/>
        </w:rPr>
        <w:fldChar w:fldCharType="end"/>
      </w:r>
      <w:r>
        <w:t xml:space="preserve"> Observation Example</w:t>
      </w:r>
    </w:p>
    <w:p w14:paraId="63753C5E" w14:textId="77777777" w:rsidR="000C09CE" w:rsidRDefault="000C09CE" w:rsidP="000C09CE"/>
    <w:p w14:paraId="2399CCB3" w14:textId="77777777" w:rsidR="000C09CE" w:rsidRPr="00D61902" w:rsidRDefault="000C09CE" w:rsidP="000C09CE">
      <w:pPr>
        <w:pStyle w:val="Heading3"/>
      </w:pPr>
      <w:bookmarkStart w:id="374" w:name="_Toc434831744"/>
      <w:bookmarkStart w:id="375" w:name="_Toc451683795"/>
      <w:r>
        <w:t>Inferring a type from its properties</w:t>
      </w:r>
      <w:bookmarkEnd w:id="374"/>
      <w:bookmarkEnd w:id="375"/>
    </w:p>
    <w:p w14:paraId="5E4EADBE"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0B6C2D24"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500C6CC2" w14:textId="77777777" w:rsidR="000C09CE" w:rsidRDefault="000C09CE" w:rsidP="000C09CE">
      <w:pPr>
        <w:keepNext/>
        <w:jc w:val="center"/>
      </w:pPr>
      <w:r>
        <w:rPr>
          <w:noProof/>
        </w:rPr>
        <w:lastRenderedPageBreak/>
        <w:drawing>
          <wp:inline distT="0" distB="0" distL="0" distR="0" wp14:anchorId="313A6102" wp14:editId="27A853AF">
            <wp:extent cx="3486150" cy="1114425"/>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07B52E8A" w14:textId="4B0B90AE"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23</w:t>
      </w:r>
      <w:r w:rsidR="00AD48A1">
        <w:rPr>
          <w:noProof/>
        </w:rPr>
        <w:fldChar w:fldCharType="end"/>
      </w:r>
      <w:r>
        <w:t xml:space="preserve"> Phone example for sufficient</w:t>
      </w:r>
    </w:p>
    <w:p w14:paraId="4CC7125D" w14:textId="77777777" w:rsidR="000C09CE" w:rsidRDefault="000C09CE" w:rsidP="000C09CE"/>
    <w:p w14:paraId="0C185666"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1CB74E04"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14:paraId="3F38A374" w14:textId="77777777" w:rsidR="000C09CE" w:rsidRDefault="000C09CE" w:rsidP="000C09CE">
      <w:pPr>
        <w:keepNext/>
        <w:jc w:val="center"/>
      </w:pPr>
    </w:p>
    <w:p w14:paraId="7AE37539"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4CAA6996" w14:textId="3F54DB5B" w:rsidR="00B1320D" w:rsidRPr="00A35CB1" w:rsidRDefault="00B1320D" w:rsidP="00B1320D">
      <w:pPr>
        <w:pStyle w:val="Heading2"/>
      </w:pPr>
      <w:bookmarkStart w:id="376" w:name="_Toc434831764"/>
      <w:bookmarkStart w:id="377" w:name="_Toc451683824"/>
      <w:bookmarkStart w:id="378" w:name="_Toc409726580"/>
      <w:bookmarkEnd w:id="356"/>
      <w:r w:rsidRPr="00A35CB1">
        <w:lastRenderedPageBreak/>
        <w:t>SIMF Profile::</w:t>
      </w:r>
      <w:bookmarkStart w:id="379" w:name="_d2d56bcce84df043fa9fa38f291aab0e"/>
      <w:r w:rsidRPr="00A35CB1">
        <w:t>SIMF Concept Modeling Profile</w:t>
      </w:r>
      <w:bookmarkEnd w:id="379"/>
      <w:r>
        <w:t xml:space="preserve"> Reference</w:t>
      </w:r>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r w:rsidRPr="00A35CB1">
        <w:t>Diagram SIMF Conceptual Modeling Profile</w:t>
      </w:r>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93"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r w:rsidRPr="00A35CB1">
        <w:t xml:space="preserve">Stereotype </w:t>
      </w:r>
      <w:bookmarkStart w:id="380" w:name="_f98249aabdb650274599d4c673302390"/>
      <w:r w:rsidRPr="00A35CB1">
        <w:t>Annotation</w:t>
      </w:r>
      <w:bookmarkEnd w:id="380"/>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4B3F8C57" w14:textId="77777777" w:rsidR="00B1320D" w:rsidRDefault="00B1320D" w:rsidP="00B1320D">
      <w:pPr>
        <w:ind w:left="1325"/>
      </w:pPr>
      <w:r>
        <w:lastRenderedPageBreak/>
        <w:t>&lt;value for&gt; is the property for which the &lt;&lt;Annotation&gt;&gt; is providing a value.</w:t>
      </w:r>
      <w:r>
        <w:br/>
      </w:r>
    </w:p>
    <w:p w14:paraId="5FF7BEB2" w14:textId="77777777" w:rsidR="00B1320D" w:rsidRDefault="00B1320D" w:rsidP="00B1320D">
      <w:pPr>
        <w:ind w:left="677" w:firstLine="662"/>
      </w:pPr>
    </w:p>
    <w:p w14:paraId="3E5B8B61" w14:textId="77777777" w:rsidR="00B1320D" w:rsidRPr="00A35CB1" w:rsidRDefault="00B1320D" w:rsidP="00B1320D">
      <w:pPr>
        <w:pStyle w:val="Heading3"/>
      </w:pPr>
      <w:r w:rsidRPr="00A35CB1">
        <w:t xml:space="preserve">Stereotype </w:t>
      </w:r>
      <w:bookmarkStart w:id="381" w:name="_78cccb8676a335918ea57bcbf344cfcc"/>
      <w:r w:rsidRPr="00A35CB1">
        <w:t>Annotation Property</w:t>
      </w:r>
      <w:bookmarkEnd w:id="381"/>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Pr>
            <w:rStyle w:val="IntenseEmphasis"/>
            <w:color w:val="000000"/>
          </w:rPr>
          <w:t>Resource</w:t>
        </w:r>
      </w:hyperlink>
    </w:p>
    <w:p w14:paraId="39BA4E87" w14:textId="77777777" w:rsidR="00B1320D" w:rsidRPr="00A35CB1" w:rsidRDefault="00B1320D" w:rsidP="00B1320D">
      <w:pPr>
        <w:pStyle w:val="Heading3"/>
      </w:pPr>
      <w:r w:rsidRPr="00A35CB1">
        <w:t xml:space="preserve">Stereotype </w:t>
      </w:r>
      <w:bookmarkStart w:id="382" w:name="_f459985bc7226cae0c435ba1ba646a58"/>
      <w:r w:rsidRPr="00A35CB1">
        <w:t>Anything</w:t>
      </w:r>
      <w:bookmarkEnd w:id="382"/>
    </w:p>
    <w:p w14:paraId="3B636124" w14:textId="77777777" w:rsidR="00B1320D"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r>
        <w:rPr>
          <w:color w:val="000000"/>
        </w:rPr>
        <w:br/>
        <w:t>Because of this equivalence, every class in every model virtually inherits from Anything, just as all OWL classes virtually inherit from owl:Thing.</w:t>
      </w:r>
      <w:r>
        <w:rPr>
          <w:color w:val="000000"/>
        </w:rPr>
        <w:br/>
        <w:t>&lt;&lt;Anything&gt;&gt; classes may be used to define "global properties".</w:t>
      </w:r>
    </w:p>
    <w:p w14:paraId="6E928295" w14:textId="77777777" w:rsidR="00B1320D" w:rsidRDefault="00B1320D" w:rsidP="00B1320D">
      <w:pPr>
        <w:pStyle w:val="BodyText"/>
      </w:pPr>
      <w:r>
        <w:rPr>
          <w:rStyle w:val="IntenseEmphasis"/>
        </w:rPr>
        <w:t>Base Classes</w:t>
      </w:r>
    </w:p>
    <w:p w14:paraId="05A88C89"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2E2427BB" w14:textId="77777777" w:rsidR="00B1320D" w:rsidRPr="00A35CB1" w:rsidRDefault="00B1320D" w:rsidP="00B1320D">
      <w:pPr>
        <w:pStyle w:val="Heading3"/>
      </w:pPr>
      <w:r w:rsidRPr="00A35CB1">
        <w:t xml:space="preserve">Stereotype </w:t>
      </w:r>
      <w:bookmarkStart w:id="383" w:name="_4686a20cfb62a989a64bf970366bca68"/>
      <w:r w:rsidRPr="00A35CB1">
        <w:t>Base Unit Type</w:t>
      </w:r>
      <w:bookmarkEnd w:id="383"/>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Pr>
            <w:rStyle w:val="IntenseEmphasis"/>
            <w:color w:val="000000"/>
          </w:rPr>
          <w:t>Unit Type</w:t>
        </w:r>
      </w:hyperlink>
    </w:p>
    <w:p w14:paraId="0DCC9F88" w14:textId="77777777" w:rsidR="00B1320D" w:rsidRPr="00A35CB1" w:rsidRDefault="00B1320D" w:rsidP="00B1320D">
      <w:pPr>
        <w:pStyle w:val="Heading3"/>
      </w:pPr>
      <w:r w:rsidRPr="00A35CB1">
        <w:t xml:space="preserve">Stereotype </w:t>
      </w:r>
      <w:bookmarkStart w:id="384" w:name="_34e602a3e6c4f12fd1baa7ab4b38b4de"/>
      <w:r w:rsidRPr="00A35CB1">
        <w:t>Classifies</w:t>
      </w:r>
      <w:bookmarkEnd w:id="384"/>
    </w:p>
    <w:p w14:paraId="7E10E165" w14:textId="77777777" w:rsidR="00B1320D" w:rsidRDefault="00B1320D" w:rsidP="00B1320D">
      <w:pPr>
        <w:pStyle w:val="BodyText"/>
        <w:rPr>
          <w:color w:val="000000"/>
        </w:rPr>
      </w:pPr>
      <w:r>
        <w:rPr>
          <w:color w:val="000000"/>
        </w:rPr>
        <w:t xml:space="preserve">A classification defined by a &lt;&lt;Classifies&gt;&gt; generalization or realization is a "mix in" or "non rigid" classification of an entity beyond any fundamental entity type. </w:t>
      </w:r>
      <w:r>
        <w:rPr>
          <w:color w:val="000000"/>
        </w:rPr>
        <w:br/>
        <w:t>An instance must be typed by the classifies supertype for it to also be classified as the classifies subtype. A classification may be contextual, such as within a relation, situation and/or time frame. Instances may have any number of types and classifications may change over time.</w:t>
      </w:r>
      <w:r>
        <w:rPr>
          <w:color w:val="000000"/>
        </w:rPr>
        <w:br/>
      </w:r>
      <w:r>
        <w:rPr>
          <w:color w:val="000000"/>
        </w:rPr>
        <w:br/>
        <w:t>Classification is used in defining what a &lt;&lt;Role&gt;&gt; may be a role of, and for phases, what a &lt;&lt;Phase&gt;&gt; is a phase of.</w:t>
      </w:r>
      <w:r>
        <w:rPr>
          <w:color w:val="000000"/>
        </w:rPr>
        <w:br/>
      </w:r>
      <w:r>
        <w:rPr>
          <w:color w:val="000000"/>
        </w:rPr>
        <w:b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Pr>
            <w:rStyle w:val="IntenseEmphasis"/>
            <w:color w:val="000000"/>
          </w:rPr>
          <w:t>Generalization</w:t>
        </w:r>
      </w:hyperlink>
    </w:p>
    <w:p w14:paraId="1F4EACA3" w14:textId="77777777" w:rsidR="00B1320D" w:rsidRPr="00A35CB1" w:rsidRDefault="00B1320D" w:rsidP="00B1320D">
      <w:pPr>
        <w:pStyle w:val="Heading3"/>
      </w:pPr>
      <w:r w:rsidRPr="00A35CB1">
        <w:t xml:space="preserve">Stereotype </w:t>
      </w:r>
      <w:bookmarkStart w:id="385" w:name="_11c8c7cf31b3536f390ad8b0eba88131"/>
      <w:r w:rsidRPr="00A35CB1">
        <w:t>Concept Model</w:t>
      </w:r>
      <w:bookmarkEnd w:id="385"/>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lastRenderedPageBreak/>
        <w:t>Base Classes</w:t>
      </w:r>
    </w:p>
    <w:p w14:paraId="0135E84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Pr>
            <w:rStyle w:val="IntenseEmphasis"/>
            <w:color w:val="000000"/>
          </w:rPr>
          <w:t>Model</w:t>
        </w:r>
      </w:hyperlink>
    </w:p>
    <w:p w14:paraId="421C80B8" w14:textId="77777777" w:rsidR="00B1320D" w:rsidRPr="00A35CB1" w:rsidRDefault="00B1320D" w:rsidP="00B1320D">
      <w:pPr>
        <w:pStyle w:val="Heading3"/>
      </w:pPr>
      <w:r w:rsidRPr="00A35CB1">
        <w:t xml:space="preserve">Stereotype </w:t>
      </w:r>
      <w:bookmarkStart w:id="386" w:name="_92c5758319739e3d6fefd649e3ca8bca"/>
      <w:r w:rsidRPr="00A35CB1">
        <w:t>Disjoint With</w:t>
      </w:r>
      <w:bookmarkEnd w:id="386"/>
    </w:p>
    <w:p w14:paraId="5A82F67F" w14:textId="77777777" w:rsidR="00B1320D" w:rsidRDefault="00B1320D" w:rsidP="00B1320D">
      <w:pPr>
        <w:pStyle w:val="BodyText"/>
        <w:rPr>
          <w:color w:val="000000"/>
        </w:rPr>
      </w:pPr>
      <w:r>
        <w:rPr>
          <w:color w:val="000000"/>
        </w:rPr>
        <w:t>A &lt;&lt;Disjoint With&gt;&gt; dependency is an assertion that two model elements do not and may not denote any of the same set of entities.</w:t>
      </w:r>
      <w:r>
        <w:rPr>
          <w:color w:val="000000"/>
        </w:rPr>
        <w:br/>
        <w:t>When applied to a classifier, every element of the classifier's extent (set of instances) is included in the set of disjoint things.</w:t>
      </w:r>
      <w:r>
        <w:rPr>
          <w:color w:val="000000"/>
        </w:rPr>
        <w:br/>
      </w:r>
    </w:p>
    <w:p w14:paraId="6D37564D" w14:textId="77777777" w:rsidR="00B1320D" w:rsidRDefault="00B1320D" w:rsidP="00B1320D">
      <w:pPr>
        <w:pStyle w:val="BodyText"/>
      </w:pPr>
      <w:r>
        <w:rPr>
          <w:rStyle w:val="IntenseEmphasis"/>
        </w:rPr>
        <w:t>Base Classes</w:t>
      </w:r>
    </w:p>
    <w:p w14:paraId="7EF6C4F3"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5BEE9D94" w14:textId="77777777" w:rsidR="00B1320D" w:rsidRPr="00A35CB1" w:rsidRDefault="00B1320D" w:rsidP="00B1320D">
      <w:pPr>
        <w:pStyle w:val="Heading3"/>
      </w:pPr>
      <w:r w:rsidRPr="00A35CB1">
        <w:t xml:space="preserve">Stereotype </w:t>
      </w:r>
      <w:bookmarkStart w:id="387" w:name="_646d029442aad85dac451ee697efef1c"/>
      <w:r w:rsidRPr="00A35CB1">
        <w:t>Enumerates</w:t>
      </w:r>
      <w:bookmarkEnd w:id="387"/>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788F25A1" w14:textId="77777777" w:rsidR="00B1320D" w:rsidRPr="00A35CB1" w:rsidRDefault="00B1320D" w:rsidP="00B1320D">
      <w:pPr>
        <w:pStyle w:val="Heading3"/>
      </w:pPr>
      <w:r w:rsidRPr="00A35CB1">
        <w:t xml:space="preserve">Stereotype </w:t>
      </w:r>
      <w:bookmarkStart w:id="388" w:name="_8b565bbf3dce0a4bd94f0403e5e59865"/>
      <w:r w:rsidRPr="00A35CB1">
        <w:t>Equivalent Class</w:t>
      </w:r>
      <w:bookmarkEnd w:id="388"/>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Pr>
            <w:rStyle w:val="IntenseEmphasis"/>
            <w:color w:val="000000"/>
          </w:rPr>
          <w:t>Generalization</w:t>
        </w:r>
      </w:hyperlink>
    </w:p>
    <w:p w14:paraId="385F0ED5" w14:textId="77777777" w:rsidR="00B1320D" w:rsidRPr="00A35CB1" w:rsidRDefault="00B1320D" w:rsidP="00B1320D">
      <w:pPr>
        <w:pStyle w:val="Heading3"/>
      </w:pPr>
      <w:r w:rsidRPr="00A35CB1">
        <w:t xml:space="preserve">Stereotype </w:t>
      </w:r>
      <w:bookmarkStart w:id="389" w:name="_36f5b7605ddbf56b1831c49db7afc07c"/>
      <w:r w:rsidRPr="00A35CB1">
        <w:t>Equivalent Property</w:t>
      </w:r>
      <w:bookmarkEnd w:id="389"/>
    </w:p>
    <w:p w14:paraId="31C8DF6A" w14:textId="77777777" w:rsidR="00B1320D" w:rsidRDefault="00B1320D" w:rsidP="00B1320D">
      <w:pPr>
        <w:pStyle w:val="BodyText"/>
        <w:rPr>
          <w:color w:val="000000"/>
        </w:rPr>
      </w:pPr>
      <w:r>
        <w:rPr>
          <w:color w:val="000000"/>
        </w:rPr>
        <w:t>&lt;&lt;Equivalent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crossing lines on a diagram.</w:t>
      </w:r>
      <w:r>
        <w:rPr>
          <w:color w:val="000000"/>
        </w:rPr>
        <w:b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57E75FB0" w14:textId="77777777" w:rsidR="00B1320D" w:rsidRDefault="00B1320D" w:rsidP="00B1320D">
      <w:pPr>
        <w:ind w:left="1325"/>
      </w:pPr>
      <w:r>
        <w:t>An ordered set of properties forming a "property composition" expressing a traversal path that is equivalent to the stereotyped property. This is similar to a "property chain". (Note that in an OWL property chain, the property composition is not equivalent, it is a subproperty.)</w:t>
      </w:r>
      <w:r>
        <w:br/>
      </w:r>
      <w:r>
        <w:br/>
        <w:t>Due to potential "missing information" in creating a chain, a chain may or may not be able to be determined from asserting the chained property. Such a determination is defined in the mapping rules for that property in a particular context.</w:t>
      </w:r>
      <w:r>
        <w:br/>
      </w:r>
      <w:r>
        <w:lastRenderedPageBreak/>
        <w:b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r w:rsidRPr="00A35CB1">
        <w:t xml:space="preserve">Stereotype </w:t>
      </w:r>
      <w:bookmarkStart w:id="390" w:name="_f5c92f315f4170413f3244eb91eaf5d3"/>
      <w:r w:rsidRPr="00A35CB1">
        <w:t>Equivalent To</w:t>
      </w:r>
      <w:bookmarkEnd w:id="390"/>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2A10E189" w14:textId="77777777" w:rsidR="00B1320D" w:rsidRPr="00A35CB1" w:rsidRDefault="00B1320D" w:rsidP="00B1320D">
      <w:pPr>
        <w:pStyle w:val="Heading3"/>
      </w:pPr>
      <w:r w:rsidRPr="00A35CB1">
        <w:t xml:space="preserve">Stereotype </w:t>
      </w:r>
      <w:bookmarkStart w:id="391" w:name="_57d5acead118af36f52c313850902bc4"/>
      <w:r w:rsidRPr="00A35CB1">
        <w:t>External Reference</w:t>
      </w:r>
      <w:bookmarkEnd w:id="391"/>
    </w:p>
    <w:p w14:paraId="64A912C5" w14:textId="77777777" w:rsidR="00B1320D"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r>
        <w:rPr>
          <w:color w:val="000000"/>
        </w:rPr>
        <w:b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r w:rsidRPr="00A35CB1">
        <w:t xml:space="preserve">Stereotype </w:t>
      </w:r>
      <w:bookmarkStart w:id="392" w:name="_ae6e78af7aa96b9a9649206b1b385a6d"/>
      <w:r w:rsidRPr="00A35CB1">
        <w:t>Has Value</w:t>
      </w:r>
      <w:bookmarkEnd w:id="392"/>
    </w:p>
    <w:p w14:paraId="241921EC" w14:textId="77777777" w:rsidR="00B1320D"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value for a corresponding property in the type. </w:t>
      </w:r>
      <w:r>
        <w:rPr>
          <w:color w:val="000000"/>
        </w:rPr>
        <w:br/>
      </w:r>
      <w:r>
        <w:rPr>
          <w:color w:val="000000"/>
        </w:rPr>
        <w:br/>
        <w:t>&lt;&lt;Has Value&gt;&gt; corresponds to one or more OWL property restrictions containing a "hasValue" constraint.</w:t>
      </w:r>
      <w:r>
        <w:rPr>
          <w:color w:val="000000"/>
        </w:rPr>
        <w:br/>
      </w:r>
      <w:r>
        <w:rPr>
          <w:color w:val="000000"/>
        </w:rPr>
        <w:br/>
      </w:r>
    </w:p>
    <w:p w14:paraId="733721D7" w14:textId="77777777" w:rsidR="00B1320D" w:rsidRDefault="00B1320D" w:rsidP="00B1320D">
      <w:pPr>
        <w:pStyle w:val="BodyText"/>
      </w:pPr>
      <w:r>
        <w:rPr>
          <w:rStyle w:val="IntenseEmphasis"/>
        </w:rPr>
        <w:t>Base Classes</w:t>
      </w:r>
    </w:p>
    <w:p w14:paraId="251A1D68"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75E6F29F" w14:textId="77777777" w:rsidR="00B1320D" w:rsidRPr="00A35CB1" w:rsidRDefault="00B1320D" w:rsidP="00B1320D">
      <w:pPr>
        <w:pStyle w:val="Heading3"/>
      </w:pPr>
      <w:r w:rsidRPr="00A35CB1">
        <w:lastRenderedPageBreak/>
        <w:t xml:space="preserve">Stereotype </w:t>
      </w:r>
      <w:bookmarkStart w:id="393" w:name="_c85f7a7977c8902896d0f13618bb7564"/>
      <w:r w:rsidRPr="00A35CB1">
        <w:t>Information Model</w:t>
      </w:r>
      <w:bookmarkEnd w:id="393"/>
    </w:p>
    <w:p w14:paraId="37F6C7C8" w14:textId="77777777" w:rsidR="00B1320D" w:rsidRDefault="00B1320D" w:rsidP="00B1320D">
      <w:pPr>
        <w:pStyle w:val="BodyText"/>
        <w:rPr>
          <w:color w:val="000000"/>
        </w:rPr>
      </w:pPr>
      <w:r>
        <w:rPr>
          <w:color w:val="000000"/>
        </w:rPr>
        <w:t xml:space="preserve">An &lt;&lt;Information Model&gt;&gt; is a kind of &lt;&lt;Model&gt;&gt; that represents </w:t>
      </w:r>
      <w:r>
        <w:rPr>
          <w:color w:val="000000"/>
        </w:rPr>
        <w:b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Pr>
            <w:rStyle w:val="IntenseEmphasis"/>
            <w:color w:val="000000"/>
          </w:rPr>
          <w:t>Model</w:t>
        </w:r>
      </w:hyperlink>
    </w:p>
    <w:p w14:paraId="4EC60206" w14:textId="77777777" w:rsidR="00B1320D" w:rsidRPr="00A35CB1" w:rsidRDefault="00B1320D" w:rsidP="00B1320D">
      <w:pPr>
        <w:pStyle w:val="Heading3"/>
      </w:pPr>
      <w:r w:rsidRPr="00A35CB1">
        <w:t xml:space="preserve">Stereotype </w:t>
      </w:r>
      <w:bookmarkStart w:id="394" w:name="_088181bfcbedc44cc5233efc77a06f8e"/>
      <w:r w:rsidRPr="00A35CB1">
        <w:t>Intersection</w:t>
      </w:r>
      <w:bookmarkEnd w:id="394"/>
    </w:p>
    <w:p w14:paraId="1D48894E" w14:textId="77777777" w:rsidR="00B1320D" w:rsidRDefault="00B1320D" w:rsidP="00B1320D">
      <w:pPr>
        <w:pStyle w:val="BodyText"/>
        <w:rPr>
          <w:color w:val="000000"/>
        </w:rPr>
      </w:pPr>
      <w:r>
        <w:rPr>
          <w:color w:val="000000"/>
        </w:rPr>
        <w:b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r>
        <w:rPr>
          <w:color w:val="000000"/>
        </w:rPr>
        <w:br/>
        <w:t>For intersection, The SIMF profile considers UML generalization and UML realization equivalent. This is due to ownership and legacy considerations in UML. Generalization is the preferred representation.</w:t>
      </w:r>
      <w:r>
        <w:rPr>
          <w:color w:val="000000"/>
        </w:rPr>
        <w:br/>
        <w:t>Note: Realizations are included to support unions across external models. UML generalization can not be used across external models due to the ownership of generalization.</w:t>
      </w:r>
      <w:r>
        <w:rPr>
          <w:color w:val="000000"/>
        </w:rPr>
        <w:br/>
      </w:r>
    </w:p>
    <w:p w14:paraId="02C8491C" w14:textId="77777777" w:rsidR="00B1320D" w:rsidRDefault="00B1320D" w:rsidP="00B1320D">
      <w:pPr>
        <w:pStyle w:val="BodyText"/>
      </w:pPr>
      <w:r>
        <w:rPr>
          <w:rStyle w:val="IntenseEmphasis"/>
        </w:rPr>
        <w:t>Base Classes</w:t>
      </w:r>
    </w:p>
    <w:p w14:paraId="58A96D7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76DA6F10" w14:textId="77777777" w:rsidR="00B1320D" w:rsidRPr="00A35CB1" w:rsidRDefault="00B1320D" w:rsidP="00B1320D">
      <w:pPr>
        <w:pStyle w:val="Heading3"/>
      </w:pPr>
      <w:r w:rsidRPr="00A35CB1">
        <w:t xml:space="preserve">Stereotype </w:t>
      </w:r>
      <w:bookmarkStart w:id="395" w:name="_ca6548e580f1f71e39252ef797b08bdc"/>
      <w:r w:rsidRPr="00A35CB1">
        <w:t>Is In Context</w:t>
      </w:r>
      <w:bookmarkEnd w:id="395"/>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0F98892A" w14:textId="77777777" w:rsidR="00B1320D" w:rsidRPr="00A35CB1" w:rsidRDefault="00B1320D" w:rsidP="00B1320D">
      <w:pPr>
        <w:pStyle w:val="Heading3"/>
      </w:pPr>
      <w:r w:rsidRPr="00A35CB1">
        <w:t xml:space="preserve">Stereotype </w:t>
      </w:r>
      <w:bookmarkStart w:id="396" w:name="_86d8bba2473f751aaa57d08526f58037"/>
      <w:r w:rsidRPr="00A35CB1">
        <w:t>Model</w:t>
      </w:r>
      <w:bookmarkEnd w:id="396"/>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Pr>
            <w:rStyle w:val="IntenseEmphasis"/>
            <w:color w:val="000000"/>
          </w:rPr>
          <w:t>Package</w:t>
        </w:r>
      </w:hyperlink>
    </w:p>
    <w:p w14:paraId="6462317F" w14:textId="77777777" w:rsidR="00B1320D" w:rsidRDefault="00B1320D" w:rsidP="00B1320D">
      <w:pPr>
        <w:pStyle w:val="BodyText"/>
      </w:pPr>
      <w:r>
        <w:rPr>
          <w:rStyle w:val="IntenseEmphasis"/>
        </w:rPr>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Pr>
            <w:rStyle w:val="IntenseEmphasis"/>
            <w:color w:val="000000"/>
          </w:rPr>
          <w:t>Resource</w:t>
        </w:r>
      </w:hyperlink>
    </w:p>
    <w:p w14:paraId="38248973" w14:textId="77777777" w:rsidR="00B1320D" w:rsidRPr="00A35CB1" w:rsidRDefault="00B1320D" w:rsidP="00B1320D">
      <w:pPr>
        <w:pStyle w:val="Heading3"/>
      </w:pPr>
      <w:r w:rsidRPr="00A35CB1">
        <w:lastRenderedPageBreak/>
        <w:t xml:space="preserve">Stereotype </w:t>
      </w:r>
      <w:bookmarkStart w:id="397" w:name="_ff9d88b5b4c8f8e34d00ed75979eb71d"/>
      <w:r w:rsidRPr="00A35CB1">
        <w:t>Phase</w:t>
      </w:r>
      <w:bookmarkEnd w:id="397"/>
    </w:p>
    <w:p w14:paraId="6CB9DEBC" w14:textId="77777777" w:rsidR="00B1320D"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r>
        <w:rPr>
          <w:color w:val="000000"/>
        </w:rPr>
        <w:b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Pr>
            <w:rStyle w:val="IntenseEmphasis"/>
            <w:color w:val="000000"/>
          </w:rPr>
          <w:t>Class</w:t>
        </w:r>
      </w:hyperlink>
    </w:p>
    <w:p w14:paraId="763C0BB5" w14:textId="77777777" w:rsidR="00B1320D" w:rsidRPr="00A35CB1" w:rsidRDefault="00B1320D" w:rsidP="00B1320D">
      <w:pPr>
        <w:pStyle w:val="Heading3"/>
      </w:pPr>
      <w:r w:rsidRPr="00A35CB1">
        <w:t xml:space="preserve">Stereotype </w:t>
      </w:r>
      <w:bookmarkStart w:id="398" w:name="_5a65582630d4261e75ccbf832ed383d0"/>
      <w:r w:rsidRPr="00A35CB1">
        <w:t>Quantity Kind</w:t>
      </w:r>
      <w:bookmarkEnd w:id="398"/>
    </w:p>
    <w:p w14:paraId="789A0ADF" w14:textId="77777777" w:rsidR="00B1320D"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r>
        <w:rPr>
          <w:color w:val="000000"/>
        </w:rPr>
        <w:br/>
      </w:r>
      <w:r>
        <w:rPr>
          <w:color w:val="000000"/>
        </w:rPr>
        <w:br/>
        <w:t>Units with a common quantity kind may be algorithmically converted to any other unit of that quantity kind. e.g. temperature. 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Pr>
            <w:rStyle w:val="IntenseEmphasis"/>
            <w:color w:val="000000"/>
          </w:rPr>
          <w:t>Value Type</w:t>
        </w:r>
      </w:hyperlink>
    </w:p>
    <w:p w14:paraId="312BA678" w14:textId="77777777" w:rsidR="00B1320D" w:rsidRPr="00A35CB1" w:rsidRDefault="00B1320D" w:rsidP="00B1320D">
      <w:pPr>
        <w:pStyle w:val="Heading3"/>
      </w:pPr>
      <w:r w:rsidRPr="00A35CB1">
        <w:t xml:space="preserve">Stereotype </w:t>
      </w:r>
      <w:bookmarkStart w:id="399" w:name="_7eb9b01488b85cfcd94ce909e4efc52d"/>
      <w:r w:rsidRPr="00A35CB1">
        <w:t>Resource</w:t>
      </w:r>
      <w:bookmarkEnd w:id="399"/>
    </w:p>
    <w:p w14:paraId="729E0F0D" w14:textId="77777777" w:rsidR="00B1320D" w:rsidRDefault="00B1320D" w:rsidP="00B1320D">
      <w:pPr>
        <w:pStyle w:val="BodyText"/>
        <w:rPr>
          <w:color w:val="000000"/>
        </w:rPr>
      </w:pPr>
      <w:r>
        <w:rPr>
          <w:color w:val="000000"/>
        </w:rPr>
        <w:t>A &lt;&lt;Resource&gt;&gt; is anything that can be referenced by an identifier in a model, ontology or vocabulary. This identifier is often an IRI.</w:t>
      </w:r>
    </w:p>
    <w:p w14:paraId="34B44E2C" w14:textId="77777777" w:rsidR="00B1320D" w:rsidRDefault="00B1320D" w:rsidP="00B1320D">
      <w:pPr>
        <w:pStyle w:val="BodyText"/>
      </w:pPr>
      <w:r>
        <w:rPr>
          <w:rStyle w:val="IntenseEmphasis"/>
        </w:rPr>
        <w:t>Base Classes</w:t>
      </w:r>
    </w:p>
    <w:p w14:paraId="0427CFEB"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7DEF32CF" w14:textId="77777777" w:rsidR="00B1320D" w:rsidRDefault="00B1320D" w:rsidP="00B1320D">
      <w:pPr>
        <w:ind w:left="1325"/>
      </w:pPr>
      <w:r>
        <w:t xml:space="preserve">A unique identifier for any resource. </w:t>
      </w:r>
      <w:r>
        <w:b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r w:rsidRPr="00A35CB1">
        <w:t xml:space="preserve">Stereotype </w:t>
      </w:r>
      <w:bookmarkStart w:id="400" w:name="_936a294b365a5f6c13dba92148345baf"/>
      <w:r w:rsidRPr="00A35CB1">
        <w:t>Role</w:t>
      </w:r>
      <w:bookmarkEnd w:id="400"/>
    </w:p>
    <w:p w14:paraId="4543EC2C" w14:textId="77777777" w:rsidR="00B1320D"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r>
        <w:rPr>
          <w:color w:val="000000"/>
        </w:rPr>
        <w:br/>
        <w:t xml:space="preserve">A role is a "non rigid sortal", 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Pr>
            <w:rStyle w:val="IntenseEmphasis"/>
            <w:color w:val="000000"/>
          </w:rPr>
          <w:t>Class</w:t>
        </w:r>
      </w:hyperlink>
    </w:p>
    <w:p w14:paraId="269A3052" w14:textId="77777777" w:rsidR="00B1320D" w:rsidRPr="00A35CB1" w:rsidRDefault="00B1320D" w:rsidP="00B1320D">
      <w:pPr>
        <w:pStyle w:val="Heading3"/>
      </w:pPr>
      <w:r w:rsidRPr="00A35CB1">
        <w:t xml:space="preserve">Stereotype </w:t>
      </w:r>
      <w:bookmarkStart w:id="401" w:name="_2bedb8310eac15a237a56d99f0fc4c64"/>
      <w:r w:rsidRPr="00A35CB1">
        <w:t>Sufficient</w:t>
      </w:r>
      <w:bookmarkEnd w:id="401"/>
    </w:p>
    <w:p w14:paraId="043C7F40" w14:textId="77777777" w:rsidR="00B1320D" w:rsidRDefault="00B1320D" w:rsidP="00B1320D">
      <w:pPr>
        <w:pStyle w:val="BodyText"/>
        <w:rPr>
          <w:color w:val="000000"/>
        </w:rPr>
      </w:pPr>
      <w:r>
        <w:rPr>
          <w:color w:val="000000"/>
        </w:rPr>
        <w:t>Specifying &lt;&lt;Sufficient&gt;&gt; for one or more of a type's properties means that an instance having an acceptable cardinality of values for all of those properties implies that the instance is an instance of that type.</w:t>
      </w:r>
    </w:p>
    <w:p w14:paraId="1FEA7C57" w14:textId="77777777" w:rsidR="00B1320D" w:rsidRDefault="00B1320D" w:rsidP="00B1320D">
      <w:pPr>
        <w:pStyle w:val="BodyText"/>
      </w:pPr>
      <w:r>
        <w:rPr>
          <w:rStyle w:val="IntenseEmphasis"/>
        </w:rPr>
        <w:t>Base Classes</w:t>
      </w:r>
    </w:p>
    <w:p w14:paraId="01B0D107"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Pr>
            <w:rStyle w:val="IntenseEmphasis"/>
            <w:color w:val="000000"/>
          </w:rPr>
          <w:t>Property</w:t>
        </w:r>
      </w:hyperlink>
    </w:p>
    <w:p w14:paraId="774FAE97" w14:textId="77777777" w:rsidR="00B1320D" w:rsidRPr="00A35CB1" w:rsidRDefault="00B1320D" w:rsidP="00B1320D">
      <w:pPr>
        <w:pStyle w:val="Heading3"/>
      </w:pPr>
      <w:r w:rsidRPr="00A35CB1">
        <w:lastRenderedPageBreak/>
        <w:t xml:space="preserve">Stereotype </w:t>
      </w:r>
      <w:bookmarkStart w:id="402" w:name="_b72957409b495ae627b750ceb6159245"/>
      <w:r w:rsidRPr="00A35CB1">
        <w:t>Synonym</w:t>
      </w:r>
      <w:bookmarkEnd w:id="402"/>
    </w:p>
    <w:p w14:paraId="46E9C7C6" w14:textId="77777777" w:rsidR="00B1320D" w:rsidRDefault="00B1320D" w:rsidP="00B1320D">
      <w:pPr>
        <w:pStyle w:val="BodyText"/>
        <w:rPr>
          <w:color w:val="000000"/>
        </w:rPr>
      </w:pPr>
      <w:r>
        <w:rPr>
          <w:color w:val="000000"/>
        </w:rPr>
        <w:t>&lt;&lt;Synonym&gt;&gt; defines an alternate name for the annotated elements of the comment. The alternate name is the body of the comment.</w:t>
      </w:r>
      <w:r>
        <w:rPr>
          <w:color w:val="000000"/>
        </w:rPr>
        <w:b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Pr>
            <w:rStyle w:val="IntenseEmphasis"/>
            <w:color w:val="000000"/>
          </w:rPr>
          <w:t>Comment</w:t>
        </w:r>
      </w:hyperlink>
    </w:p>
    <w:p w14:paraId="7BC039F6" w14:textId="77777777" w:rsidR="00B1320D" w:rsidRPr="00A35CB1" w:rsidRDefault="00B1320D" w:rsidP="00B1320D">
      <w:pPr>
        <w:pStyle w:val="Heading3"/>
      </w:pPr>
      <w:r w:rsidRPr="00A35CB1">
        <w:t xml:space="preserve">Stereotype </w:t>
      </w:r>
      <w:bookmarkStart w:id="403" w:name="_488f368af4666f51701fb3b57caa97ba"/>
      <w:r w:rsidRPr="00A35CB1">
        <w:t>Union</w:t>
      </w:r>
      <w:bookmarkEnd w:id="403"/>
    </w:p>
    <w:p w14:paraId="187C79EC" w14:textId="77777777" w:rsidR="00B1320D"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r>
        <w:rPr>
          <w:color w:val="000000"/>
        </w:rPr>
        <w:br/>
      </w:r>
      <w:r>
        <w:rPr>
          <w:color w:val="000000"/>
        </w:rPr>
        <w:br/>
        <w:t>Note: UML realizations are included to support unions across external models because UML generalization can not be used across external models due to the ownership of generalization.</w:t>
      </w:r>
      <w:r>
        <w:rPr>
          <w:color w:val="000000"/>
        </w:rPr>
        <w:br/>
      </w:r>
      <w:r>
        <w:rPr>
          <w:color w:val="000000"/>
        </w:rPr>
        <w:b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68EDE9AC" w14:textId="77777777" w:rsidR="00B1320D" w:rsidRPr="00A35CB1" w:rsidRDefault="00B1320D" w:rsidP="00B1320D">
      <w:pPr>
        <w:pStyle w:val="Heading3"/>
      </w:pPr>
      <w:r w:rsidRPr="00A35CB1">
        <w:t xml:space="preserve">Stereotype </w:t>
      </w:r>
      <w:bookmarkStart w:id="404" w:name="_fff22704476e57332bbc8cc81106bf0e"/>
      <w:r w:rsidRPr="00A35CB1">
        <w:t>Unit Type</w:t>
      </w:r>
      <w:bookmarkEnd w:id="404"/>
    </w:p>
    <w:p w14:paraId="0A2A4DA5" w14:textId="77777777" w:rsidR="00B1320D" w:rsidRDefault="00B1320D" w:rsidP="00B1320D">
      <w:pPr>
        <w:pStyle w:val="BodyText"/>
        <w:rPr>
          <w:color w:val="000000"/>
        </w:rPr>
      </w:pPr>
      <w:r>
        <w:rPr>
          <w:color w:val="000000"/>
        </w:rPr>
        <w:t xml:space="preserve">A &lt;&lt;Unit Type&gt;&gt; is a &lt;&lt;Value Type&gt;&gt; and an &lt;&lt;External Reference&gt;&gt; that represents a type of a quantity value referencing a specific unit. A Unit Type [?TBD] a required type of a property representing a quantity. </w:t>
      </w:r>
      <w:r>
        <w:rPr>
          <w:color w:val="000000"/>
        </w:rPr>
        <w:br/>
      </w:r>
      <w:r>
        <w:rPr>
          <w:color w:val="000000"/>
        </w:rPr>
        <w:br/>
        <w:t>[JCGM 200:2008] A Unit is a real scalar quantity, defined and adopted by convention, with which any other quantity of the same quantity kind can be compared to express the ratio of the two quantities as a number. e.g. Degrees Centigrade, Miles.</w:t>
      </w:r>
      <w:r>
        <w:rPr>
          <w:color w:val="000000"/>
        </w:rPr>
        <w:br/>
      </w:r>
      <w:r>
        <w:rPr>
          <w:color w:val="000000"/>
        </w:rPr>
        <w:br/>
        <w:t>Each unit type represents refinement of a quantity kind using generalization and is thus substitutable for that quantity kind. Typically quantity kinds are used in conceptual models and unit types in physical or logical models.</w:t>
      </w:r>
      <w:r>
        <w:rPr>
          <w:color w:val="000000"/>
        </w:rPr>
        <w:br/>
      </w:r>
      <w:r>
        <w:rPr>
          <w:color w:val="000000"/>
        </w:rPr>
        <w:br/>
        <w:t>Unit types may only subtype quantity kinds and numbers.</w:t>
      </w:r>
      <w:r>
        <w:rPr>
          <w:color w:val="000000"/>
        </w:rPr>
        <w:br/>
      </w:r>
      <w:r>
        <w:rPr>
          <w:color w:val="000000"/>
        </w:rPr>
        <w:br/>
        <w:t>Note that unit types are not units, but the type of quantity values expressed in a common unit as defined in [JCGM 200:2008].</w:t>
      </w:r>
      <w:r>
        <w:rPr>
          <w:color w:val="000000"/>
        </w:rPr>
        <w:br/>
      </w:r>
      <w:r>
        <w:rPr>
          <w:color w:val="000000"/>
        </w:rPr>
        <w:br/>
        <w:t>Each instance of a unit type shares a common unit (as defined by standards) with a reference defined by "external reference" and "external term".</w:t>
      </w:r>
      <w:r>
        <w:rPr>
          <w:color w:val="000000"/>
        </w:rPr>
        <w:br/>
      </w:r>
    </w:p>
    <w:p w14:paraId="13F16479" w14:textId="77777777" w:rsidR="00B1320D" w:rsidRDefault="00B1320D" w:rsidP="00B1320D">
      <w:pPr>
        <w:pStyle w:val="BodyText"/>
      </w:pPr>
      <w:r>
        <w:rPr>
          <w:rStyle w:val="IntenseEmphasis"/>
        </w:rPr>
        <w:t>Base Classes</w:t>
      </w:r>
    </w:p>
    <w:p w14:paraId="2EA82BE8"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lastRenderedPageBreak/>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Pr>
            <w:rStyle w:val="IntenseEmphasis"/>
            <w:color w:val="000000"/>
          </w:rPr>
          <w:t>External Reference</w:t>
        </w:r>
      </w:hyperlink>
    </w:p>
    <w:p w14:paraId="5DCCA55F"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Pr>
            <w:rStyle w:val="IntenseEmphasis"/>
            <w:color w:val="000000"/>
          </w:rPr>
          <w:t>Value Type</w:t>
        </w:r>
      </w:hyperlink>
    </w:p>
    <w:p w14:paraId="0EF104F5" w14:textId="77777777" w:rsidR="00B1320D" w:rsidRPr="00A35CB1" w:rsidRDefault="00B1320D" w:rsidP="00B1320D">
      <w:pPr>
        <w:pStyle w:val="Heading3"/>
      </w:pPr>
      <w:r w:rsidRPr="00A35CB1">
        <w:t xml:space="preserve">Stereotype </w:t>
      </w:r>
      <w:bookmarkStart w:id="405" w:name="_66c012755132097a23386c38f992f6b2"/>
      <w:r w:rsidRPr="00A35CB1">
        <w:t>Value Type</w:t>
      </w:r>
      <w:bookmarkEnd w:id="405"/>
    </w:p>
    <w:p w14:paraId="4F57F482" w14:textId="77777777" w:rsidR="00B1320D"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r>
        <w:rPr>
          <w:color w:val="000000"/>
        </w:rPr>
        <w:br/>
      </w:r>
      <w:r>
        <w:rPr>
          <w:color w:val="000000"/>
        </w:rPr>
        <w:b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r>
        <w:lastRenderedPageBreak/>
        <w:t xml:space="preserve">UML Profile – </w:t>
      </w:r>
      <w:r w:rsidR="009F3708">
        <w:t xml:space="preserve">SIMF </w:t>
      </w:r>
      <w:r>
        <w:t xml:space="preserve">Rules &amp; Model Mapping </w:t>
      </w:r>
      <w:bookmarkEnd w:id="376"/>
      <w:r w:rsidR="00336034">
        <w:t>Semantics</w:t>
      </w:r>
      <w:bookmarkEnd w:id="377"/>
    </w:p>
    <w:p w14:paraId="4C10DFB8" w14:textId="3BCD5413"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 and intended to be implemented with a rules engine.</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8C8D25A"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3208462" w14:textId="755030AD" w:rsidR="00F1118C" w:rsidRDefault="00E9331B" w:rsidP="000C09CE">
      <w:pPr>
        <w:pStyle w:val="Heading3"/>
      </w:pPr>
      <w:bookmarkStart w:id="406" w:name="_Toc451683825"/>
      <w:bookmarkStart w:id="407" w:name="_Toc434831765"/>
      <w:r>
        <w:t>Structure of Rule</w:t>
      </w:r>
      <w:r w:rsidR="00F1118C">
        <w:t xml:space="preserve"> Specifications</w:t>
      </w:r>
      <w:bookmarkEnd w:id="406"/>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r w:rsidR="00AD48A1">
        <w:fldChar w:fldCharType="begin"/>
      </w:r>
      <w:r w:rsidR="00AD48A1">
        <w:instrText xml:space="preserve"> SEQ Figu</w:instrText>
      </w:r>
      <w:r w:rsidR="00AD48A1">
        <w:instrText xml:space="preserve">re \* ARABIC </w:instrText>
      </w:r>
      <w:r w:rsidR="00AD48A1">
        <w:fldChar w:fldCharType="separate"/>
      </w:r>
      <w:r w:rsidR="00EB5376">
        <w:rPr>
          <w:noProof/>
        </w:rPr>
        <w:t>24</w:t>
      </w:r>
      <w:r w:rsidR="00AD48A1">
        <w:rPr>
          <w:noProof/>
        </w:rPr>
        <w:fldChar w:fldCharType="end"/>
      </w:r>
      <w:r>
        <w:t>. Structure of Rule Specifications</w:t>
      </w:r>
    </w:p>
    <w:p w14:paraId="2222D96B" w14:textId="509B719F"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included</w:t>
      </w:r>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A &lt;&lt;Mapping Rule&gt;&gt; creates a correspondence between different representations of the same facts</w:t>
      </w:r>
      <w:r w:rsidR="00267D77">
        <w:t xml:space="preserve"> using &lt;&lt;Map&gt;&gt; rules</w:t>
      </w:r>
      <w:r>
        <w:t>.</w:t>
      </w:r>
    </w:p>
    <w:p w14:paraId="1B3A7E38" w14:textId="460EDC26" w:rsidR="009F3708" w:rsidRDefault="009F3708" w:rsidP="000C09CE">
      <w:pPr>
        <w:pStyle w:val="Heading3"/>
      </w:pPr>
      <w:bookmarkStart w:id="408" w:name="_Toc451683826"/>
      <w:r>
        <w:t>Rule Model</w:t>
      </w:r>
      <w:bookmarkEnd w:id="408"/>
    </w:p>
    <w:p w14:paraId="2E08F4AD" w14:textId="77777777" w:rsidR="009F3708" w:rsidRDefault="009F3708" w:rsidP="009F3708">
      <w:pPr>
        <w:pStyle w:val="BodyText"/>
      </w:pPr>
      <w:r>
        <w:t>&lt;&lt;Rule model&gt;&gt; is a stereotype of a package to indicate that the contents should be asserted and validated 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25</w:t>
      </w:r>
      <w:r w:rsidR="00AD48A1">
        <w:rPr>
          <w:noProof/>
        </w:rPr>
        <w:fldChar w:fldCharType="end"/>
      </w:r>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409" w:name="_Toc451683827"/>
      <w:r>
        <w:t>Representations</w:t>
      </w:r>
      <w:bookmarkEnd w:id="407"/>
      <w:bookmarkEnd w:id="409"/>
    </w:p>
    <w:p w14:paraId="570955E3" w14:textId="77777777"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26</w:t>
      </w:r>
      <w:r w:rsidR="00AD48A1">
        <w:rPr>
          <w:noProof/>
        </w:rPr>
        <w:fldChar w:fldCharType="end"/>
      </w:r>
      <w:r>
        <w:t xml:space="preserve"> Activity Mapping Summary Example</w:t>
      </w:r>
    </w:p>
    <w:p w14:paraId="4606D7E7"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w:t>
      </w:r>
      <w:r w:rsidR="00283921">
        <w:t>is</w:t>
      </w:r>
      <w:r>
        <w:t xml:space="preserve"> diagram also shows that that there is a more detailed activity map rule which will map the properties and relationships between these types.</w:t>
      </w:r>
    </w:p>
    <w:p w14:paraId="0F9591DC"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This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activity,</w:t>
      </w:r>
      <w:r w:rsidR="00283921">
        <w:t>;</w:t>
      </w:r>
      <w:r>
        <w:t xml:space="preserve"> &lt;&lt;Represents&gt;&gt; relations provide type-safety for mappings. </w:t>
      </w:r>
    </w:p>
    <w:p w14:paraId="78096FB2"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insependently).</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410" w:name="_Ref451681601"/>
      <w:r>
        <w:t xml:space="preserve">Figure </w:t>
      </w:r>
      <w:r w:rsidR="00AD48A1">
        <w:fldChar w:fldCharType="begin"/>
      </w:r>
      <w:r w:rsidR="00AD48A1">
        <w:instrText xml:space="preserve"> SEQ Figure \* </w:instrText>
      </w:r>
      <w:r w:rsidR="00AD48A1">
        <w:instrText xml:space="preserve">ARABIC </w:instrText>
      </w:r>
      <w:r w:rsidR="00AD48A1">
        <w:fldChar w:fldCharType="separate"/>
      </w:r>
      <w:r w:rsidR="00EB5376">
        <w:rPr>
          <w:noProof/>
        </w:rPr>
        <w:t>27</w:t>
      </w:r>
      <w:r w:rsidR="00AD48A1">
        <w:rPr>
          <w:noProof/>
        </w:rPr>
        <w:fldChar w:fldCharType="end"/>
      </w:r>
      <w:bookmarkEnd w:id="410"/>
      <w:r>
        <w:t xml:space="preserve"> {map all} Example</w:t>
      </w:r>
    </w:p>
    <w:p w14:paraId="2135F487" w14:textId="10A5864F" w:rsidR="009F3708" w:rsidRPr="009F3708" w:rsidRDefault="009F3708" w:rsidP="009F3708">
      <w:pPr>
        <w:pStyle w:val="Caption"/>
        <w:rPr>
          <w:b w:val="0"/>
        </w:rPr>
      </w:pPr>
      <w:r w:rsidRPr="009F3708">
        <w:rPr>
          <w:b w:val="0"/>
        </w:rPr>
        <w:t>In</w:t>
      </w:r>
      <w:r w:rsidR="00F1048B">
        <w:rPr>
          <w:b w:val="0"/>
        </w:rPr>
        <w:t xml:space="preserve"> </w:t>
      </w:r>
      <w:r w:rsidR="00F1048B">
        <w:rPr>
          <w:b w:val="0"/>
        </w:rPr>
        <w:fldChar w:fldCharType="begin"/>
      </w:r>
      <w:r w:rsidR="00F1048B">
        <w:rPr>
          <w:b w:val="0"/>
        </w:rPr>
        <w:instrText xml:space="preserve"> REF _Ref451681601 \h </w:instrText>
      </w:r>
      <w:r w:rsidR="00F1048B">
        <w:rPr>
          <w:b w:val="0"/>
        </w:rPr>
      </w:r>
      <w:r w:rsidR="00F1048B">
        <w:rPr>
          <w:b w:val="0"/>
        </w:rPr>
        <w:fldChar w:fldCharType="separate"/>
      </w:r>
      <w:r w:rsidR="00F1048B">
        <w:t xml:space="preserve">Figure </w:t>
      </w:r>
      <w:r w:rsidR="00F1048B">
        <w:rPr>
          <w:noProof/>
        </w:rPr>
        <w:t>27</w:t>
      </w:r>
      <w:r w:rsidR="00F1048B">
        <w:rPr>
          <w:b w:val="0"/>
        </w:rPr>
        <w:fldChar w:fldCharType="end"/>
      </w:r>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411" w:name="_Toc434831766"/>
      <w:bookmarkStart w:id="412" w:name="_Toc451683828"/>
      <w:r>
        <w:t>Mapping Rules</w:t>
      </w:r>
      <w:bookmarkEnd w:id="411"/>
      <w:bookmarkEnd w:id="412"/>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77777777"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rsidR="00283921">
        <w:t>ping</w:t>
      </w:r>
      <w:r>
        <w:t xml:space="preserve"> Rule&gt;&gt;.</w:t>
      </w:r>
      <w:r w:rsidR="007E3EC0">
        <w:t xml:space="preserve"> However, note that Mapping Rules may specialize other rules – in which case they include the more </w:t>
      </w:r>
      <w:r w:rsidR="007E3EC0">
        <w:lastRenderedPageBreak/>
        <w:t>general rule but may restrict the &lt;&lt;Match&gt;&gt; elements. Mapping rules may also &lt;&lt;Subsume&gt;&gt; other rules, in which case they take precedence over the other rule.</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28</w:t>
      </w:r>
      <w:r w:rsidR="00AD48A1">
        <w:rPr>
          <w:noProof/>
        </w:rPr>
        <w:fldChar w:fldCharType="end"/>
      </w:r>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413" w:name="_Ref451676025"/>
      <w:r>
        <w:t xml:space="preserve">Figure </w:t>
      </w:r>
      <w:r w:rsidR="00AD48A1">
        <w:fldChar w:fldCharType="begin"/>
      </w:r>
      <w:r w:rsidR="00AD48A1">
        <w:instrText xml:space="preserve"> SEQ Figure \* ARABIC </w:instrText>
      </w:r>
      <w:r w:rsidR="00AD48A1">
        <w:fldChar w:fldCharType="separate"/>
      </w:r>
      <w:r w:rsidR="00EB5376">
        <w:rPr>
          <w:noProof/>
        </w:rPr>
        <w:t>29</w:t>
      </w:r>
      <w:r w:rsidR="00AD48A1">
        <w:rPr>
          <w:noProof/>
        </w:rPr>
        <w:fldChar w:fldCharType="end"/>
      </w:r>
      <w:bookmarkEnd w:id="413"/>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lastRenderedPageBreak/>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414" w:name="_Ref451682491"/>
      <w:r>
        <w:t xml:space="preserve">Figure </w:t>
      </w:r>
      <w:r w:rsidR="00AD48A1">
        <w:fldChar w:fldCharType="begin"/>
      </w:r>
      <w:r w:rsidR="00AD48A1">
        <w:instrText xml:space="preserve"> SEQ Figure \* ARABIC </w:instrText>
      </w:r>
      <w:r w:rsidR="00AD48A1">
        <w:fldChar w:fldCharType="separate"/>
      </w:r>
      <w:r>
        <w:rPr>
          <w:noProof/>
        </w:rPr>
        <w:t>30</w:t>
      </w:r>
      <w:r w:rsidR="00AD48A1">
        <w:rPr>
          <w:noProof/>
        </w:rPr>
        <w:fldChar w:fldCharType="end"/>
      </w:r>
      <w:bookmarkEnd w:id="414"/>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415" w:name="_Toc451683829"/>
      <w:bookmarkStart w:id="416" w:name="_Toc434831767"/>
      <w:r>
        <w:t>&lt;&lt;Match&gt;&gt; Elements</w:t>
      </w:r>
      <w:bookmarkEnd w:id="415"/>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417" w:name="_Ref451676166"/>
      <w:r>
        <w:t xml:space="preserve">Figure </w:t>
      </w:r>
      <w:r w:rsidR="00AD48A1">
        <w:fldChar w:fldCharType="begin"/>
      </w:r>
      <w:r w:rsidR="00AD48A1">
        <w:instrText xml:space="preserve"> SEQ Figure \* ARABIC </w:instrText>
      </w:r>
      <w:r w:rsidR="00AD48A1">
        <w:fldChar w:fldCharType="separate"/>
      </w:r>
      <w:r w:rsidR="00EB5376">
        <w:rPr>
          <w:noProof/>
        </w:rPr>
        <w:t>31</w:t>
      </w:r>
      <w:r w:rsidR="00AD48A1">
        <w:rPr>
          <w:noProof/>
        </w:rPr>
        <w:fldChar w:fldCharType="end"/>
      </w:r>
      <w:bookmarkEnd w:id="417"/>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418" w:name="_Toc451683830"/>
      <w:r>
        <w:t>Pattern element t</w:t>
      </w:r>
      <w:r w:rsidR="000C09CE">
        <w:t>raversals and patterns</w:t>
      </w:r>
      <w:bookmarkEnd w:id="416"/>
      <w:bookmarkEnd w:id="418"/>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32</w:t>
      </w:r>
      <w:r w:rsidR="00AD48A1">
        <w:rPr>
          <w:noProof/>
        </w:rPr>
        <w:fldChar w:fldCharType="end"/>
      </w:r>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419" w:name="_Toc451683831"/>
      <w:bookmarkStart w:id="420" w:name="_Toc434831768"/>
      <w:r>
        <w:t>Multiplicity constraints in patterns</w:t>
      </w:r>
      <w:bookmarkEnd w:id="419"/>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r w:rsidR="00AD48A1">
        <w:fldChar w:fldCharType="begin"/>
      </w:r>
      <w:r w:rsidR="00AD48A1">
        <w:instrText xml:space="preserve"> SEQ Figure \* ARABIC </w:instrText>
      </w:r>
      <w:r w:rsidR="00AD48A1">
        <w:fldChar w:fldCharType="separate"/>
      </w:r>
      <w:r>
        <w:rPr>
          <w:noProof/>
        </w:rPr>
        <w:t>37</w:t>
      </w:r>
      <w:r w:rsidR="00AD48A1">
        <w:rPr>
          <w:noProof/>
        </w:rPr>
        <w:fldChar w:fldCharType="end"/>
      </w:r>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421" w:name="_Toc451683832"/>
      <w:r>
        <w:t>Subsets</w:t>
      </w:r>
      <w:bookmarkEnd w:id="420"/>
      <w:r w:rsidR="00BF6EB9">
        <w:t xml:space="preserve"> of Pattern Elements</w:t>
      </w:r>
      <w:bookmarkEnd w:id="421"/>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33</w:t>
      </w:r>
      <w:r w:rsidR="00AD48A1">
        <w:rPr>
          <w:noProof/>
        </w:rPr>
        <w:fldChar w:fldCharType="end"/>
      </w:r>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34</w:t>
      </w:r>
      <w:r w:rsidR="00AD48A1">
        <w:rPr>
          <w:noProof/>
        </w:rPr>
        <w:fldChar w:fldCharType="end"/>
      </w:r>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35</w:t>
      </w:r>
      <w:r w:rsidR="00AD48A1">
        <w:rPr>
          <w:noProof/>
        </w:rPr>
        <w:fldChar w:fldCharType="end"/>
      </w:r>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422" w:name="_Toc451683833"/>
      <w:bookmarkStart w:id="423" w:name="_Toc434831769"/>
      <w:r>
        <w:t xml:space="preserve">&lt;&lt;Pattern Element&gt;&gt; </w:t>
      </w:r>
      <w:r w:rsidR="005D155A">
        <w:t xml:space="preserve">computations and </w:t>
      </w:r>
      <w:r w:rsidR="000C09CE">
        <w:t>constraints</w:t>
      </w:r>
      <w:bookmarkEnd w:id="422"/>
      <w:r w:rsidR="000C09CE">
        <w:t xml:space="preserve"> </w:t>
      </w:r>
      <w:bookmarkEnd w:id="423"/>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36</w:t>
      </w:r>
      <w:r w:rsidR="00AD48A1">
        <w:rPr>
          <w:noProof/>
        </w:rPr>
        <w:fldChar w:fldCharType="end"/>
      </w:r>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424" w:name="_Toc451683834"/>
      <w:bookmarkStart w:id="425" w:name="_Toc434831770"/>
      <w:r>
        <w:t xml:space="preserve">&lt;&lt;Pattern Element&gt;&gt; </w:t>
      </w:r>
      <w:r w:rsidR="00553A69">
        <w:t>s</w:t>
      </w:r>
      <w:r>
        <w:t>trength</w:t>
      </w:r>
      <w:bookmarkEnd w:id="424"/>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426" w:name="_Toc451683835"/>
      <w:r>
        <w:t>&lt;&lt;Pattern Element&gt;&gt; strength=Assert</w:t>
      </w:r>
      <w:bookmarkEnd w:id="426"/>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427" w:name="_Toc451683836"/>
      <w:r>
        <w:t>&lt;&lt;Pattern Element&gt;&gt; strength=Exists</w:t>
      </w:r>
      <w:bookmarkEnd w:id="427"/>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38</w:t>
      </w:r>
      <w:r w:rsidR="00AD48A1">
        <w:rPr>
          <w:noProof/>
        </w:rPr>
        <w:fldChar w:fldCharType="end"/>
      </w:r>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428" w:name="_Toc451683837"/>
      <w:r>
        <w:t>&lt;&lt;Pattern Element&gt;&gt; strength=Default</w:t>
      </w:r>
      <w:bookmarkEnd w:id="428"/>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r w:rsidR="00AD48A1">
        <w:fldChar w:fldCharType="begin"/>
      </w:r>
      <w:r w:rsidR="00AD48A1">
        <w:instrText xml:space="preserve"> SEQ Figure \* ARABIC </w:instrText>
      </w:r>
      <w:r w:rsidR="00AD48A1">
        <w:fldChar w:fldCharType="separate"/>
      </w:r>
      <w:r w:rsidR="00EB5376">
        <w:rPr>
          <w:noProof/>
        </w:rPr>
        <w:t>39</w:t>
      </w:r>
      <w:r w:rsidR="00AD48A1">
        <w:rPr>
          <w:noProof/>
        </w:rPr>
        <w:fldChar w:fldCharType="end"/>
      </w:r>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429" w:name="_Toc451683838"/>
      <w:r>
        <w:t>&lt;&lt;Pattern Element&gt;&gt; quantifier</w:t>
      </w:r>
      <w:bookmarkEnd w:id="429"/>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40</w:t>
      </w:r>
      <w:r w:rsidR="00AD48A1">
        <w:rPr>
          <w:noProof/>
        </w:rPr>
        <w:fldChar w:fldCharType="end"/>
      </w:r>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430" w:name="_Toc451683839"/>
      <w:r>
        <w:t>&lt;&lt;Pattern Element&gt;&gt; explicit</w:t>
      </w:r>
      <w:bookmarkEnd w:id="430"/>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41</w:t>
      </w:r>
      <w:r w:rsidR="00AD48A1">
        <w:rPr>
          <w:noProof/>
        </w:rPr>
        <w:fldChar w:fldCharType="end"/>
      </w:r>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431" w:name="_Toc434831771"/>
      <w:bookmarkStart w:id="432" w:name="_Toc451683840"/>
      <w:bookmarkEnd w:id="425"/>
      <w:r>
        <w:t>Property Chains</w:t>
      </w:r>
      <w:bookmarkEnd w:id="431"/>
      <w:bookmarkEnd w:id="432"/>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44</w:t>
      </w:r>
      <w:r w:rsidR="00AD48A1">
        <w:rPr>
          <w:noProof/>
        </w:rPr>
        <w:fldChar w:fldCharType="end"/>
      </w:r>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45</w:t>
      </w:r>
      <w:r w:rsidR="00AD48A1">
        <w:rPr>
          <w:noProof/>
        </w:rPr>
        <w:fldChar w:fldCharType="end"/>
      </w:r>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433" w:name="_Toc451683841"/>
      <w:r w:rsidRPr="00440DE3">
        <w:t>Pattern Precedence</w:t>
      </w:r>
      <w:bookmarkEnd w:id="433"/>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r w:rsidR="00AD48A1">
        <w:fldChar w:fldCharType="begin"/>
      </w:r>
      <w:r w:rsidR="00AD48A1">
        <w:instrText xml:space="preserve"> SEQ Figure \* ARABIC </w:instrText>
      </w:r>
      <w:r w:rsidR="00AD48A1">
        <w:fldChar w:fldCharType="separate"/>
      </w:r>
      <w:r w:rsidR="00EB5376">
        <w:rPr>
          <w:noProof/>
        </w:rPr>
        <w:t>46</w:t>
      </w:r>
      <w:r w:rsidR="00AD48A1">
        <w:rPr>
          <w:noProof/>
        </w:rPr>
        <w:fldChar w:fldCharType="end"/>
      </w:r>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r w:rsidR="00AD48A1">
        <w:fldChar w:fldCharType="begin"/>
      </w:r>
      <w:r w:rsidR="00AD48A1">
        <w:instrText xml:space="preserve"> SEQ Figure \* ARABIC </w:instrText>
      </w:r>
      <w:r w:rsidR="00AD48A1">
        <w:fldChar w:fldCharType="separate"/>
      </w:r>
      <w:r w:rsidR="00EB5376">
        <w:rPr>
          <w:noProof/>
        </w:rPr>
        <w:t>47</w:t>
      </w:r>
      <w:r w:rsidR="00AD48A1">
        <w:rPr>
          <w:noProof/>
        </w:rPr>
        <w:fldChar w:fldCharType="end"/>
      </w:r>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434" w:name="_Toc451683842"/>
      <w:r w:rsidRPr="00440DE3">
        <w:lastRenderedPageBreak/>
        <w:t>Generic Rules</w:t>
      </w:r>
      <w:bookmarkEnd w:id="434"/>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435" w:name="_Ref451680436"/>
      <w:r>
        <w:t xml:space="preserve">Figure </w:t>
      </w:r>
      <w:r w:rsidR="00AD48A1">
        <w:fldChar w:fldCharType="begin"/>
      </w:r>
      <w:r w:rsidR="00AD48A1">
        <w:instrText xml:space="preserve"> SEQ Figure \* ARABIC </w:instrText>
      </w:r>
      <w:r w:rsidR="00AD48A1">
        <w:fldChar w:fldCharType="separate"/>
      </w:r>
      <w:r w:rsidR="00EB5376">
        <w:rPr>
          <w:noProof/>
        </w:rPr>
        <w:t>48</w:t>
      </w:r>
      <w:r w:rsidR="00AD48A1">
        <w:rPr>
          <w:noProof/>
        </w:rPr>
        <w:fldChar w:fldCharType="end"/>
      </w:r>
      <w:bookmarkEnd w:id="435"/>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436" w:name="_Toc451683843"/>
      <w:r>
        <w:t>Facades and Representation Computations</w:t>
      </w:r>
      <w:bookmarkEnd w:id="436"/>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r w:rsidR="00AD48A1">
        <w:fldChar w:fldCharType="begin"/>
      </w:r>
      <w:r w:rsidR="00AD48A1">
        <w:instrText xml:space="preserve"> SEQ Figure \* ARABIC </w:instrText>
      </w:r>
      <w:r w:rsidR="00AD48A1">
        <w:fldChar w:fldCharType="separate"/>
      </w:r>
      <w:r>
        <w:rPr>
          <w:noProof/>
        </w:rPr>
        <w:t>42</w:t>
      </w:r>
      <w:r w:rsidR="00AD48A1">
        <w:rPr>
          <w:noProof/>
        </w:rPr>
        <w:fldChar w:fldCharType="end"/>
      </w:r>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r w:rsidR="00AD48A1">
        <w:fldChar w:fldCharType="begin"/>
      </w:r>
      <w:r w:rsidR="00AD48A1">
        <w:instrText xml:space="preserve"> SEQ Figure \* ARABIC </w:instrText>
      </w:r>
      <w:r w:rsidR="00AD48A1">
        <w:fldChar w:fldCharType="separate"/>
      </w:r>
      <w:r>
        <w:rPr>
          <w:noProof/>
        </w:rPr>
        <w:t>43</w:t>
      </w:r>
      <w:r w:rsidR="00AD48A1">
        <w:rPr>
          <w:noProof/>
        </w:rPr>
        <w:fldChar w:fldCharType="end"/>
      </w:r>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437" w:name="_Ref451166605"/>
      <w:bookmarkStart w:id="438" w:name="_Ref451166652"/>
      <w:bookmarkEnd w:id="350"/>
      <w:bookmarkEnd w:id="378"/>
      <w:r>
        <w:br w:type="page"/>
      </w:r>
    </w:p>
    <w:p w14:paraId="42C55A14" w14:textId="11DB6395" w:rsidR="00B1320D" w:rsidRPr="00A35CB1" w:rsidRDefault="00B1320D" w:rsidP="00B1320D">
      <w:pPr>
        <w:pStyle w:val="Heading2"/>
      </w:pPr>
      <w:bookmarkStart w:id="439" w:name="_Toc451683858"/>
      <w:r w:rsidRPr="00A35CB1">
        <w:lastRenderedPageBreak/>
        <w:t>SIMF Profile::</w:t>
      </w:r>
      <w:bookmarkStart w:id="440" w:name="_b0f9439b30691265617a3ee3ed1e61f8"/>
      <w:r w:rsidRPr="00A35CB1">
        <w:t>SIMF Rules Profile</w:t>
      </w:r>
      <w:bookmarkEnd w:id="440"/>
      <w:r>
        <w:t xml:space="preserve"> Reference</w:t>
      </w:r>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r w:rsidRPr="00A35CB1">
        <w:t>Diagram SIMF Rules Profile</w:t>
      </w:r>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20"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0E246B78" w14:textId="77777777" w:rsidR="00B1320D" w:rsidRDefault="00B1320D" w:rsidP="00B1320D">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14:paraId="263BA3E0" w14:textId="77777777" w:rsidR="00B1320D" w:rsidRPr="00A35CB1" w:rsidRDefault="00B1320D" w:rsidP="00B1320D">
      <w:pPr>
        <w:pStyle w:val="Heading3"/>
      </w:pPr>
      <w:r w:rsidRPr="00A35CB1">
        <w:t xml:space="preserve">Stereotype </w:t>
      </w:r>
      <w:bookmarkStart w:id="441" w:name="_73c16bf1afaed060666e013901b7dd82"/>
      <w:r w:rsidRPr="00A35CB1">
        <w:t>Facade</w:t>
      </w:r>
      <w:bookmarkEnd w:id="441"/>
    </w:p>
    <w:p w14:paraId="590A9493" w14:textId="77777777" w:rsidR="00B1320D"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r>
        <w:rPr>
          <w:color w:val="000000"/>
        </w:rPr>
        <w:br/>
        <w:t>A facade will represent the classifier for which it is a facade. A Facade will use one of two methods to relate the facade properties to the conceptual Model:</w:t>
      </w:r>
      <w:r>
        <w:rPr>
          <w:color w:val="000000"/>
        </w:rPr>
        <w:br/>
        <w:t>* &lt;&lt;Rule&gt;&gt; using the facade.</w:t>
      </w:r>
      <w:r>
        <w:rPr>
          <w:color w:val="000000"/>
        </w:rPr>
        <w:br/>
        <w:t>* Applying the &lt;&lt;computation&gt;&gt; stereotype and Subclassing "Representation Computation"</w:t>
      </w:r>
      <w:r>
        <w:rPr>
          <w:color w:val="000000"/>
        </w:rPr>
        <w:br/>
      </w:r>
    </w:p>
    <w:p w14:paraId="05F2C132" w14:textId="77777777" w:rsidR="00B1320D" w:rsidRDefault="00B1320D" w:rsidP="00B1320D">
      <w:pPr>
        <w:pStyle w:val="BodyText"/>
      </w:pPr>
      <w:r>
        <w:rPr>
          <w:rStyle w:val="IntenseEmphasis"/>
        </w:rPr>
        <w:lastRenderedPageBreak/>
        <w:t>Base Classes</w:t>
      </w:r>
    </w:p>
    <w:p w14:paraId="4CEA3CF5"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Pr>
            <w:rStyle w:val="IntenseEmphasis"/>
            <w:color w:val="000000"/>
          </w:rPr>
          <w:t>Classifier</w:t>
        </w:r>
      </w:hyperlink>
    </w:p>
    <w:p w14:paraId="513159C5" w14:textId="77777777" w:rsidR="00B1320D" w:rsidRPr="00A35CB1" w:rsidRDefault="00B1320D" w:rsidP="00B1320D">
      <w:pPr>
        <w:pStyle w:val="Heading3"/>
      </w:pPr>
      <w:r w:rsidRPr="00A35CB1">
        <w:t xml:space="preserve">Stereotype </w:t>
      </w:r>
      <w:bookmarkStart w:id="442" w:name="_604b7a6bba8ab02c143cc1067a7ecb3f"/>
      <w:r w:rsidRPr="00A35CB1">
        <w:t>Map</w:t>
      </w:r>
      <w:bookmarkEnd w:id="442"/>
    </w:p>
    <w:p w14:paraId="6D4DC171" w14:textId="77777777" w:rsidR="00B1320D"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r>
        <w:rPr>
          <w:color w:val="000000"/>
        </w:rPr>
        <w:br/>
        <w:t xml:space="preserve">Maps should be drawn &lt;from&gt; the representation &lt;to&gt; the more conceptual. </w:t>
      </w:r>
      <w:r>
        <w:rPr>
          <w:color w:val="000000"/>
        </w:rPr>
        <w:b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D23A126" w14:textId="77777777" w:rsidR="00B1320D" w:rsidRDefault="00B1320D" w:rsidP="00B1320D">
      <w:pPr>
        <w:ind w:left="1325"/>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r w:rsidRPr="00A35CB1">
        <w:t xml:space="preserve">Stereotype </w:t>
      </w:r>
      <w:bookmarkStart w:id="443" w:name="_88466830d981762a31ea6c9ac097c68a"/>
      <w:r w:rsidRPr="00A35CB1">
        <w:t>Mapping Rule</w:t>
      </w:r>
      <w:bookmarkEnd w:id="443"/>
    </w:p>
    <w:p w14:paraId="082C967A" w14:textId="77777777" w:rsidR="00B1320D"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r>
        <w:rPr>
          <w:color w:val="000000"/>
        </w:rPr>
        <w:br/>
        <w:t>The pattern is described using structured classifier properties and connectors.</w:t>
      </w:r>
      <w:r>
        <w:rPr>
          <w:color w:val="000000"/>
        </w:rPr>
        <w:br/>
        <w:t>The mapping engine ensures that the patterns match, bidirectionally.</w:t>
      </w:r>
    </w:p>
    <w:p w14:paraId="31958CC1" w14:textId="77777777" w:rsidR="00B1320D" w:rsidRDefault="00B1320D" w:rsidP="00B1320D">
      <w:pPr>
        <w:pStyle w:val="BodyText"/>
      </w:pPr>
      <w:r>
        <w:rPr>
          <w:rStyle w:val="IntenseEmphasis"/>
        </w:rPr>
        <w:t>Base Classes</w:t>
      </w:r>
    </w:p>
    <w:p w14:paraId="5145981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Pr>
            <w:rStyle w:val="IntenseEmphasis"/>
            <w:color w:val="000000"/>
          </w:rPr>
          <w:t>Rule</w:t>
        </w:r>
      </w:hyperlink>
    </w:p>
    <w:p w14:paraId="0BD2AAAE" w14:textId="77777777" w:rsidR="00B1320D" w:rsidRPr="00A35CB1" w:rsidRDefault="00B1320D" w:rsidP="00B1320D">
      <w:pPr>
        <w:pStyle w:val="Heading3"/>
      </w:pPr>
      <w:r w:rsidRPr="00A35CB1">
        <w:lastRenderedPageBreak/>
        <w:t xml:space="preserve">Stereotype </w:t>
      </w:r>
      <w:bookmarkStart w:id="444" w:name="_38cad84944408a275b849f886d388de4"/>
      <w:r w:rsidRPr="00A35CB1">
        <w:t>Match</w:t>
      </w:r>
      <w:bookmarkEnd w:id="444"/>
    </w:p>
    <w:p w14:paraId="2BEA8611" w14:textId="77777777" w:rsidR="00B1320D"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r>
        <w:rPr>
          <w:color w:val="000000"/>
        </w:rPr>
        <w:b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Pr>
            <w:rStyle w:val="IntenseEmphasis"/>
            <w:color w:val="000000"/>
          </w:rPr>
          <w:t>Connector</w:t>
        </w:r>
      </w:hyperlink>
    </w:p>
    <w:p w14:paraId="622C6FF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Pr>
            <w:rStyle w:val="IntenseEmphasis"/>
            <w:color w:val="000000"/>
          </w:rPr>
          <w:t>ConnectorEnd</w:t>
        </w:r>
      </w:hyperlink>
    </w:p>
    <w:p w14:paraId="5DCF4478"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Pr>
            <w:rStyle w:val="IntenseEmphasis"/>
            <w:color w:val="000000"/>
          </w:rPr>
          <w:t>Pattern Element</w:t>
        </w:r>
      </w:hyperlink>
    </w:p>
    <w:p w14:paraId="19370FB0" w14:textId="77777777" w:rsidR="00B1320D" w:rsidRPr="00A35CB1" w:rsidRDefault="00B1320D" w:rsidP="00B1320D">
      <w:pPr>
        <w:pStyle w:val="Heading3"/>
      </w:pPr>
      <w:r w:rsidRPr="00A35CB1">
        <w:t xml:space="preserve">Stereotype </w:t>
      </w:r>
      <w:bookmarkStart w:id="445" w:name="_2ab083e7636c6f2e537ce538d10aef76"/>
      <w:r w:rsidRPr="00A35CB1">
        <w:t>Pattern Element</w:t>
      </w:r>
      <w:bookmarkEnd w:id="445"/>
    </w:p>
    <w:p w14:paraId="70619000" w14:textId="77777777" w:rsidR="00B1320D" w:rsidRDefault="00B1320D" w:rsidP="00B1320D">
      <w:pPr>
        <w:pStyle w:val="BodyText"/>
        <w:rPr>
          <w:color w:val="000000"/>
        </w:rPr>
      </w:pPr>
      <w:r>
        <w:rPr>
          <w:color w:val="000000"/>
        </w:rPr>
        <w:t>&lt;&lt;Pattern element&gt;&gt; further defines a connector, connector end or property within a pattern based on the tag values.</w:t>
      </w:r>
      <w:r>
        <w:rPr>
          <w:color w:val="000000"/>
        </w:rPr>
        <w:b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Pr>
            <w:rStyle w:val="IntenseEmphasis"/>
            <w:color w:val="000000"/>
          </w:rPr>
          <w:t>Connector</w:t>
        </w:r>
      </w:hyperlink>
    </w:p>
    <w:p w14:paraId="20A3855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Pr>
            <w:rStyle w:val="IntenseEmphasis"/>
            <w:color w:val="000000"/>
          </w:rPr>
          <w:t>ConnectorEnd</w:t>
        </w:r>
      </w:hyperlink>
    </w:p>
    <w:p w14:paraId="3C40344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1A402386" w14:textId="77777777" w:rsidR="00B1320D" w:rsidRDefault="00B1320D" w:rsidP="00B1320D">
      <w:pPr>
        <w:ind w:left="1325"/>
      </w:pPr>
      <w:r>
        <w:t>&lt;computation&gt; computes a value for the pattern element based on the expression.</w:t>
      </w:r>
      <w:r>
        <w:b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4D54E9E2" w14:textId="77777777" w:rsidR="00B1320D" w:rsidRDefault="00B1320D" w:rsidP="00B1320D">
      <w:pPr>
        <w:ind w:left="1325"/>
      </w:pPr>
      <w:r>
        <w:t>A property that defines a quantification  within a pattern. The quantifier defines the set of things that will populate the pattern property for all instances of the pattern.</w:t>
      </w:r>
      <w:r>
        <w:br/>
      </w:r>
      <w:r>
        <w:br/>
        <w:t>Quantifiers operate over the type of a pattern element and define a set or subset that corresponds to the extend of the pattern elements type.</w:t>
      </w:r>
      <w:r>
        <w:br/>
      </w:r>
      <w:r>
        <w:br/>
        <w:t xml:space="preserve">e.g. for all people p: People is the context and P is the quantified property.  In SIMF the quantified property would typically be named &lt;quantifier&gt; &lt;type&gt;.  So the above quantified property would be </w:t>
      </w:r>
      <w:r>
        <w:lastRenderedPageBreak/>
        <w:t>named "all people".  The quantified property will be asserted to have the quantified type.</w:t>
      </w:r>
      <w:r>
        <w:br/>
      </w: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r w:rsidRPr="00A35CB1">
        <w:t xml:space="preserve">Enumeration </w:t>
      </w:r>
      <w:bookmarkStart w:id="446" w:name="_8c74a7b021860f73d95790003eef7ac0"/>
      <w:r w:rsidRPr="00A35CB1">
        <w:t>Pattern Element Strength</w:t>
      </w:r>
      <w:bookmarkEnd w:id="446"/>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05E3C673" w14:textId="77777777" w:rsidR="00B1320D" w:rsidRDefault="00B1320D" w:rsidP="00B1320D">
      <w:pPr>
        <w:pStyle w:val="BodyText"/>
        <w:spacing w:after="58"/>
        <w:ind w:left="1296"/>
      </w:pPr>
      <w:r>
        <w:rPr>
          <w:rStyle w:val="IntenseEmphasis"/>
          <w:rFonts w:ascii="Arial" w:hAnsi="Arial"/>
          <w:color w:val="000000"/>
        </w:rPr>
        <w:t>Match is used in query and mapping patterns, all elements of the classified type that match the pattern are selected as instances of the pattern.</w:t>
      </w:r>
      <w:r>
        <w:rPr>
          <w:rStyle w:val="IntenseEmphasis"/>
          <w:rFonts w:ascii="Arial" w:hAnsi="Arial"/>
          <w:color w:val="000000"/>
        </w:rPr>
        <w:br/>
        <w:t>Match may be considered a qualified "All". Match does not assert the existence of something, it determines the existence of a pattern match such that other assertions may be made.</w:t>
      </w:r>
      <w:r>
        <w:rPr>
          <w:rStyle w:val="IntenseEmphasis"/>
          <w:rFonts w:ascii="Arial" w:hAnsi="Arial"/>
          <w:color w:val="000000"/>
        </w:rPr>
        <w:br/>
        <w:t>Relationships between properties with &lt;quantifier&gt;=Match must hold between the matched properties for the pattern to match.</w:t>
      </w:r>
      <w:r>
        <w:rPr>
          <w:rStyle w:val="IntenseEmphasis"/>
          <w:rFonts w:ascii="Arial" w:hAnsi="Arial"/>
          <w:color w:val="000000"/>
        </w:rPr>
        <w:br/>
      </w:r>
    </w:p>
    <w:p w14:paraId="0E40D397" w14:textId="77777777" w:rsidR="00B1320D" w:rsidRPr="00A35CB1" w:rsidRDefault="00B1320D" w:rsidP="00B1320D">
      <w:pPr>
        <w:pStyle w:val="Heading3"/>
      </w:pPr>
      <w:r w:rsidRPr="00A35CB1">
        <w:t xml:space="preserve">Enumeration </w:t>
      </w:r>
      <w:bookmarkStart w:id="447" w:name="_d25a58e40827d1a1b5e534e6ec96ec9e"/>
      <w:r w:rsidRPr="00A35CB1">
        <w:t>Quantifier</w:t>
      </w:r>
      <w:bookmarkEnd w:id="447"/>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lastRenderedPageBreak/>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234DF676" w14:textId="77777777" w:rsidR="00B1320D" w:rsidRDefault="00B1320D" w:rsidP="00B1320D">
      <w:pPr>
        <w:pStyle w:val="BodyText"/>
        <w:spacing w:after="58"/>
        <w:ind w:left="1296"/>
      </w:pPr>
      <w:r>
        <w:rPr>
          <w:rStyle w:val="IntenseEmphasis"/>
          <w:rFonts w:ascii="Arial" w:hAnsi="Arial"/>
          <w:color w:val="000000"/>
        </w:rPr>
        <w:t>A stratified existential quantifier with a default for a "typical" value - example: &lt;Most&gt; people have 2 arms.</w:t>
      </w:r>
      <w:r>
        <w:rPr>
          <w:rStyle w:val="IntenseEmphasis"/>
          <w:rFonts w:ascii="Arial" w:hAnsi="Arial"/>
          <w:color w:val="000000"/>
        </w:rPr>
        <w:b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38F65836" w14:textId="77777777" w:rsidR="00B1320D" w:rsidRDefault="00B1320D" w:rsidP="00B1320D">
      <w:pPr>
        <w:pStyle w:val="BodyText"/>
        <w:spacing w:after="58"/>
        <w:ind w:left="1296"/>
      </w:pPr>
      <w:r>
        <w:rPr>
          <w:rStyle w:val="IntenseEmphasis"/>
          <w:rFonts w:ascii="Arial" w:hAnsi="Arial"/>
          <w:color w:val="000000"/>
        </w:rPr>
        <w:t>A stratified existential quantifier for a common values - example: &lt;Some&gt; people like computers.</w:t>
      </w:r>
      <w:r>
        <w:rPr>
          <w:rStyle w:val="IntenseEmphasis"/>
          <w:rFonts w:ascii="Arial" w:hAnsi="Arial"/>
          <w:color w:val="000000"/>
        </w:rPr>
        <w:b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r w:rsidRPr="00A35CB1">
        <w:t xml:space="preserve">Stereotype </w:t>
      </w:r>
      <w:bookmarkStart w:id="448" w:name="_f97b56e4ab40216fe4730a48341aa787"/>
      <w:r w:rsidRPr="00A35CB1">
        <w:t>Represents</w:t>
      </w:r>
      <w:bookmarkEnd w:id="448"/>
    </w:p>
    <w:p w14:paraId="21FD872A" w14:textId="77777777" w:rsidR="00B1320D"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r>
        <w:rPr>
          <w:color w:val="000000"/>
        </w:rPr>
        <w:br/>
        <w:t>•</w:t>
      </w:r>
      <w:r>
        <w:rPr>
          <w:color w:val="000000"/>
        </w:rPr>
        <w:tab/>
        <w:t>A representation that is a dependency or realization makes no assumption that the types are substitutable.</w:t>
      </w:r>
      <w:r>
        <w:rPr>
          <w:color w:val="000000"/>
        </w:rPr>
        <w:br/>
        <w:t>•</w:t>
      </w:r>
      <w:r>
        <w:rPr>
          <w:color w:val="000000"/>
        </w:rPr>
        <w:tab/>
        <w:t>A representation that is a generalization is substitutable for what it represents.</w:t>
      </w:r>
      <w:r>
        <w:rPr>
          <w:color w:val="000000"/>
        </w:rPr>
        <w:br/>
      </w:r>
    </w:p>
    <w:p w14:paraId="16371B1F" w14:textId="77777777" w:rsidR="00B1320D" w:rsidRDefault="00B1320D" w:rsidP="00B1320D">
      <w:pPr>
        <w:pStyle w:val="BodyText"/>
      </w:pPr>
      <w:r>
        <w:rPr>
          <w:rStyle w:val="IntenseEmphasis"/>
        </w:rPr>
        <w:t>Base Classes</w:t>
      </w:r>
    </w:p>
    <w:p w14:paraId="5B1824F7"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484EF41E"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699C665E" w14:textId="77777777" w:rsidR="00B1320D" w:rsidRDefault="00B1320D" w:rsidP="00B1320D">
      <w:pPr>
        <w:ind w:left="1325"/>
      </w:pPr>
      <w:r>
        <w:t>&lt;map-all&gt; 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r w:rsidRPr="00A35CB1">
        <w:t xml:space="preserve">Stereotype </w:t>
      </w:r>
      <w:bookmarkStart w:id="449" w:name="_f91bc6f19e52cdd1d12a777a1f2c8c68"/>
      <w:r w:rsidRPr="00A35CB1">
        <w:t>Rule</w:t>
      </w:r>
      <w:bookmarkEnd w:id="449"/>
    </w:p>
    <w:p w14:paraId="58A9C03D" w14:textId="77777777" w:rsidR="00B1320D" w:rsidRDefault="00B1320D" w:rsidP="00B1320D">
      <w:pPr>
        <w:pStyle w:val="BodyText"/>
        <w:rPr>
          <w:color w:val="000000"/>
        </w:rPr>
      </w:pPr>
      <w:r>
        <w:rPr>
          <w:color w:val="000000"/>
        </w:rPr>
        <w:t>&lt;&lt;Rule&gt;&gt; defines a pattern that must hold true for the context of the rule.</w:t>
      </w:r>
      <w:r>
        <w:rPr>
          <w:color w:val="000000"/>
        </w:rPr>
        <w:br/>
        <w:t>The pattern is described using structured classifier properties and connectors.</w:t>
      </w:r>
      <w:r>
        <w:rPr>
          <w:color w:val="000000"/>
        </w:rPr>
        <w:b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7CD59EA" w14:textId="77777777" w:rsidR="00B1320D" w:rsidRDefault="00B1320D" w:rsidP="00B1320D">
      <w:pPr>
        <w:ind w:left="1325"/>
      </w:pPr>
      <w:r>
        <w:t>&lt;holds within&gt; is the context in which a rule is asserted (required to be true). Anything contextualized by the context is subject to the proposition.</w:t>
      </w:r>
      <w:r>
        <w:b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r w:rsidRPr="00A35CB1">
        <w:t xml:space="preserve">Stereotype </w:t>
      </w:r>
      <w:bookmarkStart w:id="450" w:name="_0e6b4590279ac6f6ffa6d3b1c9a9cfa5"/>
      <w:r w:rsidRPr="00A35CB1">
        <w:t>Rule Model</w:t>
      </w:r>
      <w:bookmarkEnd w:id="450"/>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Pr>
            <w:rStyle w:val="IntenseEmphasis"/>
            <w:color w:val="000000"/>
          </w:rPr>
          <w:t>Model</w:t>
        </w:r>
      </w:hyperlink>
    </w:p>
    <w:p w14:paraId="59678112" w14:textId="77777777" w:rsidR="00B1320D" w:rsidRPr="00A35CB1" w:rsidRDefault="00B1320D" w:rsidP="00B1320D">
      <w:pPr>
        <w:pStyle w:val="Heading3"/>
      </w:pPr>
      <w:r w:rsidRPr="00A35CB1">
        <w:t xml:space="preserve">Stereotype </w:t>
      </w:r>
      <w:bookmarkStart w:id="451" w:name="_112a415a816b7acb7ed7f07fd89cb63a"/>
      <w:r w:rsidRPr="00A35CB1">
        <w:t>Subset of</w:t>
      </w:r>
      <w:bookmarkEnd w:id="451"/>
    </w:p>
    <w:p w14:paraId="72CF700B" w14:textId="77777777" w:rsidR="00B1320D"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r>
        <w:rPr>
          <w:color w:val="000000"/>
        </w:rPr>
        <w:b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r w:rsidRPr="00A35CB1">
        <w:t xml:space="preserve">Stereotype </w:t>
      </w:r>
      <w:bookmarkStart w:id="452" w:name="_978aa128209fd3c95207cc91c707ef32"/>
      <w:r w:rsidRPr="00A35CB1">
        <w:t>Subsumes</w:t>
      </w:r>
      <w:bookmarkEnd w:id="452"/>
    </w:p>
    <w:p w14:paraId="66C04A7D" w14:textId="77777777" w:rsidR="00B1320D"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r>
        <w:rPr>
          <w:color w:val="000000"/>
        </w:rPr>
        <w:b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Pr>
            <w:rStyle w:val="IntenseEmphasis"/>
            <w:color w:val="000000"/>
          </w:rPr>
          <w:t>Dependency</w:t>
        </w:r>
      </w:hyperlink>
    </w:p>
    <w:p w14:paraId="25008C01" w14:textId="77777777" w:rsidR="00B1320D" w:rsidRPr="00A35CB1" w:rsidRDefault="00B1320D" w:rsidP="00B1320D">
      <w:pPr>
        <w:pStyle w:val="Heading2"/>
      </w:pPr>
      <w:bookmarkStart w:id="453" w:name="_Toc451683865"/>
      <w:bookmarkEnd w:id="439"/>
      <w:r w:rsidRPr="00A35CB1">
        <w:t>SIMF Profile::</w:t>
      </w:r>
      <w:bookmarkStart w:id="454" w:name="_57f447f181d86ca858c6752d08003952"/>
      <w:r w:rsidRPr="00A35CB1">
        <w:t>SIMF Computation Rules</w:t>
      </w:r>
      <w:bookmarkEnd w:id="454"/>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r w:rsidRPr="00A35CB1">
        <w:lastRenderedPageBreak/>
        <w:t>Diagram SIMF Computation Rules</w:t>
      </w:r>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21"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r w:rsidRPr="00A35CB1">
        <w:t xml:space="preserve">Class </w:t>
      </w:r>
      <w:bookmarkStart w:id="455" w:name="_4dcf4b5884925d444819a469fd70ce00"/>
      <w:r w:rsidRPr="00A35CB1">
        <w:t>ExistsRule</w:t>
      </w:r>
      <w:bookmarkEnd w:id="455"/>
    </w:p>
    <w:p w14:paraId="40DC11A9" w14:textId="77777777" w:rsidR="00B1320D" w:rsidRDefault="00B1320D" w:rsidP="00B1320D">
      <w:pPr>
        <w:pStyle w:val="BodyText"/>
        <w:rPr>
          <w:color w:val="000000"/>
        </w:rPr>
      </w:pPr>
      <w:r>
        <w:rPr>
          <w:color w:val="000000"/>
        </w:rPr>
        <w:t>&lt;&lt;Exists Rule&gt; is a rule to map the existence of an &lt;element&gt; to a boolean.</w:t>
      </w:r>
      <w:r>
        <w:rPr>
          <w:color w:val="000000"/>
        </w:rPr>
        <w:b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r w:rsidRPr="00A35CB1">
        <w:t xml:space="preserve">Class </w:t>
      </w:r>
      <w:bookmarkStart w:id="456" w:name="_484cfaf11b717803a5dfed5261713884"/>
      <w:r w:rsidRPr="00A35CB1">
        <w:t>List First</w:t>
      </w:r>
      <w:bookmarkEnd w:id="456"/>
    </w:p>
    <w:p w14:paraId="611A8E06" w14:textId="77777777" w:rsidR="00B1320D"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r>
        <w:rPr>
          <w:color w:val="000000"/>
        </w:rPr>
        <w:br/>
        <w:t>If there are more &lt;list&gt; elements than 1, all remaining elements are placed as a set in &lt;remainder&gt;.</w:t>
      </w:r>
      <w:r>
        <w:rPr>
          <w:color w:val="000000"/>
        </w:rPr>
        <w:br/>
        <w:t>If &lt;list&gt; is an un-ordered set the order will be indeterminate but repeatable.</w:t>
      </w:r>
      <w:r>
        <w:rPr>
          <w:color w:val="000000"/>
        </w:rPr>
        <w:br/>
        <w:t>&lt;&lt;List First&gt;&gt; is bidirectional and will compute &lt;list&gt; by appending &lt;first&gt; and &lt;remainder&gt;.</w:t>
      </w:r>
      <w:r>
        <w:rPr>
          <w:color w:val="000000"/>
        </w:rPr>
        <w:b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r w:rsidRPr="00A35CB1">
        <w:t xml:space="preserve">Class </w:t>
      </w:r>
      <w:bookmarkStart w:id="457" w:name="_788fab166dc4f7ae3b25071be27cb5d7"/>
      <w:r w:rsidRPr="00A35CB1">
        <w:t>MapID</w:t>
      </w:r>
      <w:bookmarkEnd w:id="457"/>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r w:rsidRPr="00A35CB1">
        <w:t xml:space="preserve">Class </w:t>
      </w:r>
      <w:bookmarkStart w:id="458" w:name="_7b2ad80ba8e04ff9ff1cb7b89d9ea1d3"/>
      <w:r w:rsidRPr="00A35CB1">
        <w:t>Rule Computation</w:t>
      </w:r>
      <w:bookmarkEnd w:id="458"/>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r w:rsidRPr="00A35CB1">
        <w:t xml:space="preserve">Class </w:t>
      </w:r>
      <w:bookmarkStart w:id="459" w:name="_b0fb97257aadb64b98244f139972622b"/>
      <w:r w:rsidRPr="00A35CB1">
        <w:t>Summarize</w:t>
      </w:r>
      <w:bookmarkEnd w:id="459"/>
    </w:p>
    <w:p w14:paraId="4C0C6110" w14:textId="77777777" w:rsidR="00B1320D"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r>
        <w:rPr>
          <w:color w:val="000000"/>
        </w:rPr>
        <w:br/>
        <w:t xml:space="preserve">&lt;summary&gt; is a summary of &lt;element&gt;. </w:t>
      </w:r>
      <w:r>
        <w:rPr>
          <w:color w:val="000000"/>
        </w:rPr>
        <w:br/>
        <w:t>Content of summary is implementation specific.</w:t>
      </w:r>
    </w:p>
    <w:p w14:paraId="11F480ED" w14:textId="77777777" w:rsidR="00B1320D" w:rsidRDefault="00B1320D" w:rsidP="00B1320D">
      <w:pPr>
        <w:pStyle w:val="BodyText"/>
      </w:pPr>
      <w:r>
        <w:rPr>
          <w:rStyle w:val="IntenseEmphasis"/>
        </w:rPr>
        <w:t>Direct Supertypes</w:t>
      </w:r>
    </w:p>
    <w:p w14:paraId="6C02BCF7" w14:textId="77777777" w:rsidR="00B1320D" w:rsidRDefault="00B1320D"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22"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r>
        <w:lastRenderedPageBreak/>
        <w:t xml:space="preserve">Profile mapping to </w:t>
      </w:r>
      <w:r w:rsidR="0018758F">
        <w:t>SIMF Model</w:t>
      </w:r>
      <w:r>
        <w:t xml:space="preserve"> (Normative)</w:t>
      </w:r>
      <w:bookmarkEnd w:id="437"/>
      <w:bookmarkEnd w:id="438"/>
      <w:bookmarkEnd w:id="453"/>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460" w:name="_Toc451683866"/>
      <w:r>
        <w:t>SIMFProfileToModelMapping::High level representation</w:t>
      </w:r>
      <w:bookmarkEnd w:id="460"/>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461" w:name="_Toc451683867"/>
      <w:r>
        <w:t>Diagram: Anything</w:t>
      </w:r>
      <w:bookmarkEnd w:id="461"/>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23"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462" w:name="_Toc451683868"/>
      <w:r>
        <w:t>Diagram: Classes</w:t>
      </w:r>
      <w:bookmarkEnd w:id="462"/>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24"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463" w:name="_Toc451683869"/>
      <w:r>
        <w:lastRenderedPageBreak/>
        <w:t>Diagram: Lexical Structure</w:t>
      </w:r>
      <w:bookmarkEnd w:id="463"/>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25"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464" w:name="_Toc451683870"/>
      <w:r>
        <w:lastRenderedPageBreak/>
        <w:t>Diagram: Patterns</w:t>
      </w:r>
      <w:bookmarkEnd w:id="464"/>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26"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465" w:name="_Toc451683871"/>
      <w:r>
        <w:t>Diagram: Relationships</w:t>
      </w:r>
      <w:bookmarkEnd w:id="465"/>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27"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466" w:name="_Toc451683872"/>
      <w:r>
        <w:lastRenderedPageBreak/>
        <w:t>Diagram: Rules</w:t>
      </w:r>
      <w:bookmarkEnd w:id="466"/>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28"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467" w:name="_Toc451683873"/>
      <w:r>
        <w:lastRenderedPageBreak/>
        <w:t>Diagram: Types</w:t>
      </w:r>
      <w:bookmarkEnd w:id="467"/>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29"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468" w:name="_Toc451683874"/>
      <w:r>
        <w:lastRenderedPageBreak/>
        <w:t>Diagram: Values</w:t>
      </w:r>
      <w:bookmarkEnd w:id="468"/>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30"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469" w:name="_Toc451683875"/>
      <w:r>
        <w:lastRenderedPageBreak/>
        <w:t>SIMFProfileToModelMapping::Mapping rules</w:t>
      </w:r>
      <w:bookmarkEnd w:id="469"/>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470" w:name="_d8ad01faf8e5302a0d73c522f35776d5"/>
      <w:bookmarkStart w:id="471" w:name="_Toc451683876"/>
      <w:r>
        <w:t>Class Annotation value mapping</w:t>
      </w:r>
      <w:bookmarkEnd w:id="470"/>
      <w:bookmarkEnd w:id="471"/>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4613C070" w14:textId="77777777" w:rsidR="0018758F"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r>
        <w:b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31"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3F1F7D1A" w14:textId="77777777" w:rsidR="0018758F" w:rsidRDefault="0018758F" w:rsidP="0018758F">
      <w:pPr>
        <w:pStyle w:val="Heading3"/>
      </w:pPr>
      <w:bookmarkStart w:id="472" w:name="_Toc451683877"/>
      <w:r>
        <w:t>Attributes</w:t>
      </w:r>
      <w:bookmarkEnd w:id="472"/>
    </w:p>
    <w:p w14:paraId="360F303A" w14:textId="77777777" w:rsidR="0018758F" w:rsidRDefault="0018758F" w:rsidP="0018758F">
      <w:pPr>
        <w:pStyle w:val="BodyText2"/>
      </w:pPr>
      <w:r>
        <w:rPr>
          <w:noProof/>
          <w:lang w:bidi="ar-SA"/>
        </w:rPr>
        <w:drawing>
          <wp:inline distT="0" distB="0" distL="0" distR="0" wp14:anchorId="19FDC5F9" wp14:editId="37A09156">
            <wp:extent cx="152400" cy="152400"/>
            <wp:effectExtent l="0" t="0" r="0" b="0"/>
            <wp:docPr id="1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Annotation ST</w:t>
      </w:r>
      <w:r>
        <w:rPr>
          <w:rFonts w:cs="Arial"/>
        </w:rPr>
        <w:fldChar w:fldCharType="begin"/>
      </w:r>
      <w:r>
        <w:instrText>XE"</w:instrText>
      </w:r>
      <w:r w:rsidRPr="00413D75">
        <w:rPr>
          <w:rFonts w:cs="Arial"/>
        </w:rPr>
        <w:instrText>Annotation ST</w:instrText>
      </w:r>
      <w:r>
        <w:instrText>"</w:instrText>
      </w:r>
      <w:r>
        <w:rPr>
          <w:rFonts w:cs="Arial"/>
        </w:rPr>
        <w:fldChar w:fldCharType="end"/>
      </w:r>
      <w:r>
        <w:t xml:space="preserve"> : </w:t>
      </w:r>
      <w:hyperlink w:anchor="_f98249aabdb650274599d4c673302390" w:history="1">
        <w:r>
          <w:rPr>
            <w:rStyle w:val="Hyperlink"/>
          </w:rPr>
          <w:t>Annotation</w:t>
        </w:r>
      </w:hyperlink>
    </w:p>
    <w:p w14:paraId="7FB9FC7B" w14:textId="77777777" w:rsidR="0018758F" w:rsidRDefault="0018758F" w:rsidP="0018758F">
      <w:pPr>
        <w:pStyle w:val="BodyText2"/>
      </w:pPr>
      <w:r>
        <w:rPr>
          <w:noProof/>
          <w:lang w:bidi="ar-SA"/>
        </w:rPr>
        <w:drawing>
          <wp:inline distT="0" distB="0" distL="0" distR="0" wp14:anchorId="25F46CB5" wp14:editId="2CFB14C7">
            <wp:extent cx="152400" cy="152400"/>
            <wp:effectExtent l="0" t="0" r="0" b="0"/>
            <wp:docPr id="1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Annotation comment</w:t>
      </w:r>
      <w:r>
        <w:rPr>
          <w:rFonts w:cs="Arial"/>
        </w:rPr>
        <w:fldChar w:fldCharType="begin"/>
      </w:r>
      <w:r>
        <w:instrText>XE"</w:instrText>
      </w:r>
      <w:r w:rsidRPr="00413D75">
        <w:rPr>
          <w:rFonts w:cs="Arial"/>
        </w:rPr>
        <w:instrText>Annotation comment</w:instrText>
      </w:r>
      <w:r>
        <w:instrText>"</w:instrText>
      </w:r>
      <w:r>
        <w:rPr>
          <w:rFonts w:cs="Arial"/>
        </w:rPr>
        <w:fldChar w:fldCharType="end"/>
      </w:r>
      <w:r>
        <w:t xml:space="preserve"> : </w:t>
      </w:r>
      <w:hyperlink w:anchor="_0be8406951cdfda82f00f79328cf4efc" w:history="1">
        <w:r>
          <w:rPr>
            <w:rStyle w:val="Hyperlink"/>
          </w:rPr>
          <w:t>Comment</w:t>
        </w:r>
      </w:hyperlink>
    </w:p>
    <w:p w14:paraId="1D17EB9A" w14:textId="77777777" w:rsidR="0018758F" w:rsidRDefault="0018758F" w:rsidP="0018758F">
      <w:pPr>
        <w:pStyle w:val="BodyText2"/>
      </w:pPr>
      <w:r>
        <w:rPr>
          <w:noProof/>
          <w:lang w:bidi="ar-SA"/>
        </w:rPr>
        <w:drawing>
          <wp:inline distT="0" distB="0" distL="0" distR="0" wp14:anchorId="3758D289" wp14:editId="6591AD1B">
            <wp:extent cx="152400" cy="152400"/>
            <wp:effectExtent l="0" t="0" r="0" b="0"/>
            <wp:docPr id="1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annotation property</w:t>
      </w:r>
      <w:r>
        <w:rPr>
          <w:rFonts w:cs="Arial"/>
        </w:rPr>
        <w:fldChar w:fldCharType="begin"/>
      </w:r>
      <w:r>
        <w:instrText>XE"</w:instrText>
      </w:r>
      <w:r w:rsidRPr="00413D75">
        <w:rPr>
          <w:rFonts w:cs="Arial"/>
        </w:rPr>
        <w:instrText>annotation property</w:instrText>
      </w:r>
      <w:r>
        <w:instrText>"</w:instrText>
      </w:r>
      <w:r>
        <w:rPr>
          <w:rFonts w:cs="Arial"/>
        </w:rPr>
        <w:fldChar w:fldCharType="end"/>
      </w:r>
      <w:r>
        <w:t xml:space="preserve"> : </w:t>
      </w:r>
      <w:hyperlink w:anchor="_630a40beaf4bbbac635cfcacaaf353d1" w:history="1">
        <w:r>
          <w:rPr>
            <w:rStyle w:val="Hyperlink"/>
          </w:rPr>
          <w:t>Annotation Property</w:t>
        </w:r>
      </w:hyperlink>
    </w:p>
    <w:p w14:paraId="39B64298" w14:textId="77777777" w:rsidR="0018758F" w:rsidRDefault="0018758F" w:rsidP="0018758F">
      <w:pPr>
        <w:pStyle w:val="BodyText2"/>
      </w:pPr>
      <w:r>
        <w:rPr>
          <w:noProof/>
          <w:lang w:bidi="ar-SA"/>
        </w:rPr>
        <w:drawing>
          <wp:inline distT="0" distB="0" distL="0" distR="0" wp14:anchorId="20AACEC2" wp14:editId="53CABC2C">
            <wp:extent cx="152400" cy="152400"/>
            <wp:effectExtent l="0" t="0" r="0" b="0"/>
            <wp:docPr id="1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relationship</w:t>
      </w:r>
      <w:r>
        <w:rPr>
          <w:rFonts w:cs="Arial"/>
        </w:rPr>
        <w:fldChar w:fldCharType="begin"/>
      </w:r>
      <w:r>
        <w:instrText>XE"</w:instrText>
      </w:r>
      <w:r w:rsidRPr="00413D75">
        <w:rPr>
          <w:rFonts w:cs="Arial"/>
        </w:rPr>
        <w:instrText>SIMF relationship</w:instrText>
      </w:r>
      <w:r>
        <w:instrText>"</w:instrText>
      </w:r>
      <w:r>
        <w:rPr>
          <w:rFonts w:cs="Arial"/>
        </w:rPr>
        <w:fldChar w:fldCharType="end"/>
      </w:r>
      <w:r>
        <w:t xml:space="preserve"> : </w:t>
      </w:r>
      <w:hyperlink w:anchor="_7a2b4b15c2377efe429d3d9e5b30b859" w:history="1">
        <w:r>
          <w:rPr>
            <w:rStyle w:val="Hyperlink"/>
          </w:rPr>
          <w:t>Annotation Relationship Type</w:t>
        </w:r>
      </w:hyperlink>
    </w:p>
    <w:p w14:paraId="20259E48" w14:textId="77777777" w:rsidR="0018758F" w:rsidRDefault="0018758F" w:rsidP="0018758F">
      <w:pPr>
        <w:pStyle w:val="BodyText2"/>
      </w:pPr>
      <w:r>
        <w:rPr>
          <w:noProof/>
          <w:lang w:bidi="ar-SA"/>
        </w:rPr>
        <w:drawing>
          <wp:inline distT="0" distB="0" distL="0" distR="0" wp14:anchorId="23A1B9B4" wp14:editId="0E5E0071">
            <wp:extent cx="152400" cy="152400"/>
            <wp:effectExtent l="0" t="0" r="0" b="0"/>
            <wp:docPr id="1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annotation</w:t>
      </w:r>
      <w:r>
        <w:rPr>
          <w:rFonts w:cs="Arial"/>
        </w:rPr>
        <w:fldChar w:fldCharType="begin"/>
      </w:r>
      <w:r>
        <w:instrText>XE"</w:instrText>
      </w:r>
      <w:r w:rsidRPr="00413D75">
        <w:rPr>
          <w:rFonts w:cs="Arial"/>
        </w:rPr>
        <w:instrText>annotation</w:instrText>
      </w:r>
      <w:r>
        <w:instrText>"</w:instrText>
      </w:r>
      <w:r>
        <w:rPr>
          <w:rFonts w:cs="Arial"/>
        </w:rPr>
        <w:fldChar w:fldCharType="end"/>
      </w:r>
      <w:r>
        <w:t xml:space="preserve"> : </w:t>
      </w:r>
      <w:hyperlink w:anchor="_a739673c8d53da123e392b7e5059ceec" w:history="1">
        <w:r>
          <w:rPr>
            <w:rStyle w:val="Hyperlink"/>
          </w:rPr>
          <w:t>Value</w:t>
        </w:r>
      </w:hyperlink>
    </w:p>
    <w:p w14:paraId="5E35FA8F" w14:textId="77777777" w:rsidR="0018758F" w:rsidRDefault="0018758F" w:rsidP="0018758F">
      <w:pPr>
        <w:pStyle w:val="BodyText2"/>
      </w:pPr>
      <w:r>
        <w:rPr>
          <w:noProof/>
          <w:lang w:bidi="ar-SA"/>
        </w:rPr>
        <w:drawing>
          <wp:inline distT="0" distB="0" distL="0" distR="0" wp14:anchorId="47439E8E" wp14:editId="08268D93">
            <wp:extent cx="152400" cy="152400"/>
            <wp:effectExtent l="0" t="0" r="0" b="0"/>
            <wp:docPr id="1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annoation binding</w:t>
      </w:r>
      <w:r>
        <w:rPr>
          <w:rFonts w:cs="Arial"/>
        </w:rPr>
        <w:fldChar w:fldCharType="begin"/>
      </w:r>
      <w:r>
        <w:instrText>XE"</w:instrText>
      </w:r>
      <w:r w:rsidRPr="00413D75">
        <w:rPr>
          <w:rFonts w:cs="Arial"/>
        </w:rPr>
        <w:instrText>annoation binding</w:instrText>
      </w:r>
      <w:r>
        <w:instrText>"</w:instrText>
      </w:r>
      <w:r>
        <w:rPr>
          <w:rFonts w:cs="Arial"/>
        </w:rPr>
        <w:fldChar w:fldCharType="end"/>
      </w:r>
      <w:r>
        <w:t xml:space="preserve"> : </w:t>
      </w:r>
      <w:hyperlink w:anchor="_e829344c78ea1a9e5e18c7bc51ff8f64" w:history="1">
        <w:r>
          <w:rPr>
            <w:rStyle w:val="Hyperlink"/>
          </w:rPr>
          <w:t>Binding</w:t>
        </w:r>
      </w:hyperlink>
    </w:p>
    <w:p w14:paraId="57DA27F3" w14:textId="77777777" w:rsidR="0018758F" w:rsidRDefault="0018758F" w:rsidP="0018758F">
      <w:pPr>
        <w:pStyle w:val="BodyText2"/>
      </w:pPr>
      <w:r>
        <w:rPr>
          <w:noProof/>
          <w:lang w:bidi="ar-SA"/>
        </w:rPr>
        <w:drawing>
          <wp:inline distT="0" distB="0" distL="0" distR="0" wp14:anchorId="4A11E7AA" wp14:editId="2BF1457E">
            <wp:extent cx="152400" cy="152400"/>
            <wp:effectExtent l="0" t="0" r="0" b="0"/>
            <wp:docPr id="1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Annotated UML</w:t>
      </w:r>
      <w:r>
        <w:rPr>
          <w:rFonts w:cs="Arial"/>
        </w:rPr>
        <w:fldChar w:fldCharType="begin"/>
      </w:r>
      <w:r>
        <w:instrText>XE"</w:instrText>
      </w:r>
      <w:r w:rsidRPr="00413D75">
        <w:rPr>
          <w:rFonts w:cs="Arial"/>
        </w:rPr>
        <w:instrText>Annotated UML</w:instrText>
      </w:r>
      <w:r>
        <w:instrText>"</w:instrText>
      </w:r>
      <w:r>
        <w:rPr>
          <w:rFonts w:cs="Arial"/>
        </w:rPr>
        <w:fldChar w:fldCharType="end"/>
      </w:r>
      <w:r>
        <w:t xml:space="preserve"> : </w:t>
      </w:r>
      <w:hyperlink w:anchor="_231afe47f3f37d3808096b36c28b4ded" w:history="1">
        <w:r>
          <w:rPr>
            <w:rStyle w:val="Hyperlink"/>
          </w:rPr>
          <w:t>Element</w:t>
        </w:r>
      </w:hyperlink>
    </w:p>
    <w:p w14:paraId="673B739C" w14:textId="77777777" w:rsidR="0018758F" w:rsidRDefault="0018758F" w:rsidP="0018758F">
      <w:pPr>
        <w:pStyle w:val="BodyText2"/>
      </w:pPr>
      <w:r>
        <w:rPr>
          <w:noProof/>
          <w:lang w:bidi="ar-SA"/>
        </w:rPr>
        <w:drawing>
          <wp:inline distT="0" distB="0" distL="0" distR="0" wp14:anchorId="6203B95B" wp14:editId="43EAB5F2">
            <wp:extent cx="152400" cy="152400"/>
            <wp:effectExtent l="0" t="0" r="0" b="0"/>
            <wp:docPr id="1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Property ST</w:t>
      </w:r>
      <w:r>
        <w:rPr>
          <w:rFonts w:cs="Arial"/>
        </w:rPr>
        <w:fldChar w:fldCharType="begin"/>
      </w:r>
      <w:r>
        <w:instrText>XE"</w:instrText>
      </w:r>
      <w:r w:rsidRPr="00413D75">
        <w:rPr>
          <w:rFonts w:cs="Arial"/>
        </w:rPr>
        <w:instrText>Property ST</w:instrText>
      </w:r>
      <w:r>
        <w:instrText>"</w:instrText>
      </w:r>
      <w:r>
        <w:rPr>
          <w:rFonts w:cs="Arial"/>
        </w:rPr>
        <w:fldChar w:fldCharType="end"/>
      </w:r>
      <w:r>
        <w:t xml:space="preserve"> : </w:t>
      </w:r>
      <w:hyperlink w:anchor="_78cccb8676a335918ea57bcbf344cfcc" w:history="1">
        <w:r>
          <w:rPr>
            <w:rStyle w:val="Hyperlink"/>
          </w:rPr>
          <w:t>Annotation Property</w:t>
        </w:r>
      </w:hyperlink>
    </w:p>
    <w:p w14:paraId="6ECF1BCF" w14:textId="77777777" w:rsidR="0018758F" w:rsidRDefault="0018758F" w:rsidP="0018758F">
      <w:pPr>
        <w:pStyle w:val="BodyText2"/>
      </w:pPr>
      <w:r>
        <w:rPr>
          <w:noProof/>
          <w:lang w:bidi="ar-SA"/>
        </w:rPr>
        <w:drawing>
          <wp:inline distT="0" distB="0" distL="0" distR="0" wp14:anchorId="1E52CF3F" wp14:editId="69E55E8E">
            <wp:extent cx="152400" cy="152400"/>
            <wp:effectExtent l="0" t="0" r="0" b="0"/>
            <wp:docPr id="1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inverse property</w:t>
      </w:r>
      <w:r>
        <w:rPr>
          <w:rFonts w:cs="Arial"/>
        </w:rPr>
        <w:fldChar w:fldCharType="begin"/>
      </w:r>
      <w:r>
        <w:instrText>XE"</w:instrText>
      </w:r>
      <w:r w:rsidRPr="00413D75">
        <w:rPr>
          <w:rFonts w:cs="Arial"/>
        </w:rPr>
        <w:instrText>inverse property</w:instrText>
      </w:r>
      <w:r>
        <w:instrText>"</w:instrText>
      </w:r>
      <w:r>
        <w:rPr>
          <w:rFonts w:cs="Arial"/>
        </w:rPr>
        <w:fldChar w:fldCharType="end"/>
      </w:r>
      <w:r>
        <w:t xml:space="preserve"> : </w:t>
      </w:r>
      <w:hyperlink w:anchor="_aec2b4f875c8e48059ff0f3cf4fdb05d" w:history="1">
        <w:r>
          <w:rPr>
            <w:rStyle w:val="Hyperlink"/>
          </w:rPr>
          <w:t>Property</w:t>
        </w:r>
      </w:hyperlink>
    </w:p>
    <w:p w14:paraId="1A6AC2DF" w14:textId="77777777" w:rsidR="0018758F" w:rsidRDefault="0018758F" w:rsidP="0018758F">
      <w:pPr>
        <w:pStyle w:val="BodyText2"/>
      </w:pPr>
      <w:r>
        <w:rPr>
          <w:noProof/>
          <w:lang w:bidi="ar-SA"/>
        </w:rPr>
        <w:lastRenderedPageBreak/>
        <w:drawing>
          <wp:inline distT="0" distB="0" distL="0" distR="0" wp14:anchorId="1F69500B" wp14:editId="26308366">
            <wp:extent cx="152400" cy="152400"/>
            <wp:effectExtent l="0" t="0" r="0" b="0"/>
            <wp:docPr id="1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annotated binding</w:t>
      </w:r>
      <w:r>
        <w:rPr>
          <w:rFonts w:cs="Arial"/>
        </w:rPr>
        <w:fldChar w:fldCharType="begin"/>
      </w:r>
      <w:r>
        <w:instrText>XE"</w:instrText>
      </w:r>
      <w:r w:rsidRPr="00413D75">
        <w:rPr>
          <w:rFonts w:cs="Arial"/>
        </w:rPr>
        <w:instrText>annotated binding</w:instrText>
      </w:r>
      <w:r>
        <w:instrText>"</w:instrText>
      </w:r>
      <w:r>
        <w:rPr>
          <w:rFonts w:cs="Arial"/>
        </w:rPr>
        <w:fldChar w:fldCharType="end"/>
      </w:r>
      <w:r>
        <w:t xml:space="preserve"> : </w:t>
      </w:r>
      <w:hyperlink w:anchor="_e829344c78ea1a9e5e18c7bc51ff8f64" w:history="1">
        <w:r>
          <w:rPr>
            <w:rStyle w:val="Hyperlink"/>
          </w:rPr>
          <w:t>Binding</w:t>
        </w:r>
      </w:hyperlink>
    </w:p>
    <w:p w14:paraId="0CC2A36E" w14:textId="77777777" w:rsidR="0018758F" w:rsidRDefault="0018758F" w:rsidP="0018758F">
      <w:pPr>
        <w:pStyle w:val="BodyText2"/>
      </w:pPr>
      <w:r>
        <w:rPr>
          <w:noProof/>
          <w:lang w:bidi="ar-SA"/>
        </w:rPr>
        <w:drawing>
          <wp:inline distT="0" distB="0" distL="0" distR="0" wp14:anchorId="2E2DABE2" wp14:editId="2927D00D">
            <wp:extent cx="152400" cy="152400"/>
            <wp:effectExtent l="0" t="0" r="0" b="0"/>
            <wp:docPr id="1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annotated  SIMF</w:t>
      </w:r>
      <w:r>
        <w:rPr>
          <w:rFonts w:cs="Arial"/>
        </w:rPr>
        <w:fldChar w:fldCharType="begin"/>
      </w:r>
      <w:r>
        <w:instrText>XE"</w:instrText>
      </w:r>
      <w:r w:rsidRPr="00413D75">
        <w:rPr>
          <w:rFonts w:cs="Arial"/>
        </w:rPr>
        <w:instrText>annotated  SIMF</w:instrText>
      </w:r>
      <w:r>
        <w:instrText>"</w:instrText>
      </w:r>
      <w:r>
        <w:rPr>
          <w:rFonts w:cs="Arial"/>
        </w:rPr>
        <w:fldChar w:fldCharType="end"/>
      </w:r>
      <w:r>
        <w:t xml:space="preserve"> : </w:t>
      </w:r>
      <w:hyperlink w:anchor="_a52cb0ff6e414b3170b58afe10b6afcb" w:history="1">
        <w:r>
          <w:rPr>
            <w:rStyle w:val="Hyperlink"/>
          </w:rPr>
          <w:t>Anything</w:t>
        </w:r>
      </w:hyperlink>
    </w:p>
    <w:p w14:paraId="22047234" w14:textId="77777777" w:rsidR="0018758F" w:rsidRDefault="0018758F" w:rsidP="0018758F">
      <w:pPr>
        <w:pStyle w:val="BodyText2"/>
      </w:pPr>
      <w:r>
        <w:rPr>
          <w:noProof/>
          <w:lang w:bidi="ar-SA"/>
        </w:rPr>
        <w:drawing>
          <wp:inline distT="0" distB="0" distL="0" distR="0" wp14:anchorId="7765391E" wp14:editId="014D2F29">
            <wp:extent cx="152400" cy="152400"/>
            <wp:effectExtent l="0" t="0" r="0" b="0"/>
            <wp:docPr id="1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Annotation</w:t>
      </w:r>
      <w:r>
        <w:rPr>
          <w:rFonts w:cs="Arial"/>
        </w:rPr>
        <w:fldChar w:fldCharType="begin"/>
      </w:r>
      <w:r>
        <w:instrText>XE"</w:instrText>
      </w:r>
      <w:r w:rsidRPr="00413D75">
        <w:rPr>
          <w:rFonts w:cs="Arial"/>
        </w:rPr>
        <w:instrText>SIMF Annotation</w:instrText>
      </w:r>
      <w:r>
        <w:instrText>"</w:instrText>
      </w:r>
      <w:r>
        <w:rPr>
          <w:rFonts w:cs="Arial"/>
        </w:rPr>
        <w:fldChar w:fldCharType="end"/>
      </w:r>
      <w:r>
        <w:t xml:space="preserve"> : </w:t>
      </w:r>
      <w:hyperlink w:anchor="_f7a7f80baaeb7cc3f36c45e96eacd166" w:history="1">
        <w:r>
          <w:rPr>
            <w:rStyle w:val="Hyperlink"/>
          </w:rPr>
          <w:t>Relationship</w:t>
        </w:r>
      </w:hyperlink>
    </w:p>
    <w:p w14:paraId="1F9DF40F" w14:textId="77777777" w:rsidR="0018758F" w:rsidRDefault="0018758F" w:rsidP="0018758F">
      <w:pPr>
        <w:rPr>
          <w:rFonts w:cs="Arial"/>
        </w:rPr>
      </w:pPr>
    </w:p>
    <w:p w14:paraId="09A89BA6" w14:textId="77777777" w:rsidR="0018758F" w:rsidRDefault="0018758F" w:rsidP="0018758F">
      <w:pPr>
        <w:pStyle w:val="Heading2"/>
      </w:pPr>
      <w:bookmarkStart w:id="473" w:name="_7896d198b6a73a137ef5d33db96fadd9"/>
      <w:bookmarkStart w:id="474" w:name="_Toc451683878"/>
      <w:r>
        <w:t>Class Association mapping</w:t>
      </w:r>
      <w:bookmarkEnd w:id="473"/>
      <w:bookmarkEnd w:id="474"/>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33"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0D801302" w14:textId="77777777" w:rsidR="0018758F" w:rsidRDefault="0018758F" w:rsidP="0018758F">
      <w:r>
        <w:t>The Association mapping draws a direct correspondence between a UML association and a SIMF Relationship Type. It maps each property of the association to a SIMF property.</w:t>
      </w:r>
      <w:r>
        <w:br/>
        <w:t>SIMF does not distinguish between associations and association classes (all associations are essentially classes). As a convention, a UML association class will be created only when the association is used as an type of some other property.</w:t>
      </w:r>
      <w:r>
        <w:b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30863186" w14:textId="77777777" w:rsidR="0018758F" w:rsidRDefault="0018758F" w:rsidP="0018758F">
      <w:pPr>
        <w:pStyle w:val="Heading3"/>
      </w:pPr>
      <w:bookmarkStart w:id="475" w:name="_Toc451683879"/>
      <w:r>
        <w:t>Attributes</w:t>
      </w:r>
      <w:bookmarkEnd w:id="475"/>
    </w:p>
    <w:p w14:paraId="27269F1F" w14:textId="77777777" w:rsidR="0018758F" w:rsidRDefault="0018758F" w:rsidP="0018758F">
      <w:pPr>
        <w:pStyle w:val="BodyText2"/>
      </w:pPr>
      <w:r>
        <w:rPr>
          <w:noProof/>
          <w:lang w:bidi="ar-SA"/>
        </w:rPr>
        <w:drawing>
          <wp:inline distT="0" distB="0" distL="0" distR="0" wp14:anchorId="6B6B581D" wp14:editId="102053F6">
            <wp:extent cx="152400" cy="152400"/>
            <wp:effectExtent l="0" t="0" r="0" b="0"/>
            <wp:docPr id="1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61d458d8946b919c7c2590e9d6cc0a57" w:history="1">
        <w:r>
          <w:rPr>
            <w:rStyle w:val="Hyperlink"/>
          </w:rPr>
          <w:t>Association</w:t>
        </w:r>
      </w:hyperlink>
    </w:p>
    <w:p w14:paraId="0FB34002" w14:textId="77777777" w:rsidR="0018758F" w:rsidRDefault="0018758F" w:rsidP="0018758F">
      <w:pPr>
        <w:pStyle w:val="BodyText2"/>
      </w:pPr>
      <w:r>
        <w:rPr>
          <w:noProof/>
          <w:lang w:bidi="ar-SA"/>
        </w:rPr>
        <w:drawing>
          <wp:inline distT="0" distB="0" distL="0" distR="0" wp14:anchorId="4341CEEC" wp14:editId="4EAC034F">
            <wp:extent cx="152400" cy="152400"/>
            <wp:effectExtent l="0" t="0" r="0" b="0"/>
            <wp:docPr id="1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is also a class</w:t>
      </w:r>
      <w:r>
        <w:rPr>
          <w:rFonts w:cs="Arial"/>
        </w:rPr>
        <w:fldChar w:fldCharType="begin"/>
      </w:r>
      <w:r>
        <w:instrText>XE"</w:instrText>
      </w:r>
      <w:r w:rsidRPr="00413D75">
        <w:rPr>
          <w:rFonts w:cs="Arial"/>
        </w:rPr>
        <w:instrText>is also a class</w:instrText>
      </w:r>
      <w:r>
        <w:instrText>"</w:instrText>
      </w:r>
      <w:r>
        <w:rPr>
          <w:rFonts w:cs="Arial"/>
        </w:rPr>
        <w:fldChar w:fldCharType="end"/>
      </w:r>
      <w:r>
        <w:t xml:space="preserve"> : </w:t>
      </w:r>
      <w:hyperlink w:anchor="_f7d352f165fcac36e06c87812e6c2546" w:history="1">
        <w:r>
          <w:rPr>
            <w:rStyle w:val="Hyperlink"/>
          </w:rPr>
          <w:t>AssociationClass</w:t>
        </w:r>
      </w:hyperlink>
    </w:p>
    <w:p w14:paraId="6AAB34BC" w14:textId="77777777" w:rsidR="0018758F" w:rsidRDefault="0018758F" w:rsidP="0018758F">
      <w:pPr>
        <w:pStyle w:val="BodyText2"/>
      </w:pPr>
      <w:r>
        <w:rPr>
          <w:noProof/>
          <w:lang w:bidi="ar-SA"/>
        </w:rPr>
        <w:drawing>
          <wp:inline distT="0" distB="0" distL="0" distR="0" wp14:anchorId="3807C3CB" wp14:editId="1CEF1146">
            <wp:extent cx="152400" cy="152400"/>
            <wp:effectExtent l="0" t="0" r="0" b="0"/>
            <wp:docPr id="1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dbc34bb07fb06a9fcdba6f84fc4c37a" w:history="1">
        <w:r>
          <w:rPr>
            <w:rStyle w:val="Hyperlink"/>
          </w:rPr>
          <w:t>Relationship Type</w:t>
        </w:r>
      </w:hyperlink>
    </w:p>
    <w:p w14:paraId="45131059" w14:textId="77777777" w:rsidR="0018758F" w:rsidRDefault="0018758F" w:rsidP="0018758F">
      <w:pPr>
        <w:pStyle w:val="BodyText2"/>
      </w:pPr>
      <w:r>
        <w:rPr>
          <w:noProof/>
          <w:lang w:bidi="ar-SA"/>
        </w:rPr>
        <w:drawing>
          <wp:inline distT="0" distB="0" distL="0" distR="0" wp14:anchorId="1A766BB2" wp14:editId="4C0E4728">
            <wp:extent cx="152400" cy="152400"/>
            <wp:effectExtent l="0" t="0" r="0" b="0"/>
            <wp:docPr id="19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end</w:t>
      </w:r>
      <w:r>
        <w:rPr>
          <w:rFonts w:cs="Arial"/>
        </w:rPr>
        <w:fldChar w:fldCharType="begin"/>
      </w:r>
      <w:r>
        <w:instrText>XE"</w:instrText>
      </w:r>
      <w:r w:rsidRPr="00413D75">
        <w:rPr>
          <w:rFonts w:cs="Arial"/>
        </w:rPr>
        <w:instrText>SIMF end</w:instrText>
      </w:r>
      <w:r>
        <w:instrText>"</w:instrText>
      </w:r>
      <w:r>
        <w:rPr>
          <w:rFonts w:cs="Arial"/>
        </w:rPr>
        <w:fldChar w:fldCharType="end"/>
      </w:r>
      <w:r>
        <w:t xml:space="preserve"> : </w:t>
      </w:r>
      <w:hyperlink w:anchor="_aec2b4f875c8e48059ff0f3cf4fdb05d" w:history="1">
        <w:r>
          <w:rPr>
            <w:rStyle w:val="Hyperlink"/>
          </w:rPr>
          <w:t>Property</w:t>
        </w:r>
      </w:hyperlink>
    </w:p>
    <w:p w14:paraId="0767106F" w14:textId="77777777" w:rsidR="0018758F" w:rsidRDefault="0018758F" w:rsidP="0018758F">
      <w:pPr>
        <w:pStyle w:val="BodyText2"/>
      </w:pPr>
      <w:r>
        <w:rPr>
          <w:noProof/>
          <w:lang w:bidi="ar-SA"/>
        </w:rPr>
        <w:drawing>
          <wp:inline distT="0" distB="0" distL="0" distR="0" wp14:anchorId="5ACCABE9" wp14:editId="78EBF670">
            <wp:extent cx="152400" cy="152400"/>
            <wp:effectExtent l="0" t="0" r="0" b="0"/>
            <wp:docPr id="1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end</w:t>
      </w:r>
      <w:r>
        <w:rPr>
          <w:rFonts w:cs="Arial"/>
        </w:rPr>
        <w:fldChar w:fldCharType="begin"/>
      </w:r>
      <w:r>
        <w:instrText>XE"</w:instrText>
      </w:r>
      <w:r w:rsidRPr="00413D75">
        <w:rPr>
          <w:rFonts w:cs="Arial"/>
        </w:rPr>
        <w:instrText>end</w:instrText>
      </w:r>
      <w:r>
        <w:instrText>"</w:instrText>
      </w:r>
      <w:r>
        <w:rPr>
          <w:rFonts w:cs="Arial"/>
        </w:rPr>
        <w:fldChar w:fldCharType="end"/>
      </w:r>
      <w:r>
        <w:t xml:space="preserve"> : </w:t>
      </w:r>
      <w:hyperlink w:anchor="_5ad234cb2cde4266195252a23ca7d84e" w:history="1">
        <w:r>
          <w:rPr>
            <w:rStyle w:val="Hyperlink"/>
          </w:rPr>
          <w:t>Property</w:t>
        </w:r>
      </w:hyperlink>
    </w:p>
    <w:p w14:paraId="17EE2D98" w14:textId="77777777" w:rsidR="0018758F" w:rsidRDefault="0018758F" w:rsidP="0018758F">
      <w:pPr>
        <w:pStyle w:val="BodyText2"/>
      </w:pPr>
      <w:r>
        <w:rPr>
          <w:noProof/>
          <w:lang w:bidi="ar-SA"/>
        </w:rPr>
        <w:lastRenderedPageBreak/>
        <w:drawing>
          <wp:inline distT="0" distB="0" distL="0" distR="0" wp14:anchorId="0F5A1D01" wp14:editId="0F175BA6">
            <wp:extent cx="152400" cy="152400"/>
            <wp:effectExtent l="0" t="0" r="0" b="0"/>
            <wp:docPr id="1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used as class</w:t>
      </w:r>
      <w:r>
        <w:rPr>
          <w:rFonts w:cs="Arial"/>
        </w:rPr>
        <w:fldChar w:fldCharType="begin"/>
      </w:r>
      <w:r>
        <w:instrText>XE"</w:instrText>
      </w:r>
      <w:r w:rsidRPr="00413D75">
        <w:rPr>
          <w:rFonts w:cs="Arial"/>
        </w:rPr>
        <w:instrText>used as class</w:instrText>
      </w:r>
      <w:r>
        <w:instrText>"</w:instrText>
      </w:r>
      <w:r>
        <w:rPr>
          <w:rFonts w:cs="Arial"/>
        </w:rPr>
        <w:fldChar w:fldCharType="end"/>
      </w:r>
      <w:r>
        <w:t xml:space="preserve"> : </w:t>
      </w:r>
      <w:hyperlink w:anchor="_adbc34bb07fb06a9fcdba6f84fc4c37a" w:history="1">
        <w:r>
          <w:rPr>
            <w:rStyle w:val="Hyperlink"/>
          </w:rPr>
          <w:t>Relationship Type</w:t>
        </w:r>
      </w:hyperlink>
    </w:p>
    <w:p w14:paraId="2757EDB2" w14:textId="77777777" w:rsidR="0018758F" w:rsidRDefault="0018758F" w:rsidP="0018758F">
      <w:pPr>
        <w:pStyle w:val="BodyText2"/>
      </w:pPr>
      <w:r>
        <w:rPr>
          <w:noProof/>
          <w:lang w:bidi="ar-SA"/>
        </w:rPr>
        <w:drawing>
          <wp:inline distT="0" distB="0" distL="0" distR="0" wp14:anchorId="0E23B032" wp14:editId="0A2B2D2F">
            <wp:extent cx="152400" cy="152400"/>
            <wp:effectExtent l="0" t="0" r="0" b="0"/>
            <wp:docPr id="1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reference</w:t>
      </w:r>
      <w:r>
        <w:rPr>
          <w:rFonts w:cs="Arial"/>
        </w:rPr>
        <w:fldChar w:fldCharType="begin"/>
      </w:r>
      <w:r>
        <w:instrText>XE"</w:instrText>
      </w:r>
      <w:r w:rsidRPr="00413D75">
        <w:rPr>
          <w:rFonts w:cs="Arial"/>
        </w:rPr>
        <w:instrText>reference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[1..*]</w:t>
      </w:r>
    </w:p>
    <w:p w14:paraId="73469875" w14:textId="77777777" w:rsidR="0018758F" w:rsidRDefault="0018758F" w:rsidP="0018758F">
      <w:pPr>
        <w:pStyle w:val="BodyText2"/>
      </w:pPr>
      <w:r>
        <w:rPr>
          <w:noProof/>
          <w:lang w:bidi="ar-SA"/>
        </w:rPr>
        <w:drawing>
          <wp:inline distT="0" distB="0" distL="0" distR="0" wp14:anchorId="35710E56" wp14:editId="4D3FBDCD">
            <wp:extent cx="152400" cy="152400"/>
            <wp:effectExtent l="0" t="0" r="0" b="0"/>
            <wp:docPr id="2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14:paraId="7653B5B0" w14:textId="77777777" w:rsidR="0018758F" w:rsidRDefault="0018758F" w:rsidP="0018758F">
      <w:pPr>
        <w:pStyle w:val="BodyText2"/>
      </w:pPr>
      <w:r>
        <w:rPr>
          <w:noProof/>
          <w:lang w:bidi="ar-SA"/>
        </w:rPr>
        <w:drawing>
          <wp:inline distT="0" distB="0" distL="0" distR="0" wp14:anchorId="21614308" wp14:editId="2B55506A">
            <wp:extent cx="152400" cy="152400"/>
            <wp:effectExtent l="0" t="0" r="0" b="0"/>
            <wp:docPr id="2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14:paraId="046E2471" w14:textId="77777777" w:rsidR="0018758F" w:rsidRDefault="0018758F" w:rsidP="0018758F">
      <w:pPr>
        <w:pStyle w:val="BodyText2"/>
      </w:pPr>
      <w:r>
        <w:rPr>
          <w:noProof/>
          <w:lang w:bidi="ar-SA"/>
        </w:rPr>
        <w:drawing>
          <wp:inline distT="0" distB="0" distL="0" distR="0" wp14:anchorId="02FAC96E" wp14:editId="6A0E290C">
            <wp:extent cx="152400" cy="152400"/>
            <wp:effectExtent l="0" t="0" r="0" b="0"/>
            <wp:docPr id="2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14:paraId="1078AE23" w14:textId="77777777" w:rsidR="0018758F" w:rsidRDefault="0018758F" w:rsidP="0018758F">
      <w:pPr>
        <w:rPr>
          <w:rFonts w:cs="Arial"/>
        </w:rPr>
      </w:pPr>
    </w:p>
    <w:p w14:paraId="00BD3934" w14:textId="77777777" w:rsidR="0018758F" w:rsidRDefault="0018758F" w:rsidP="0018758F">
      <w:pPr>
        <w:pStyle w:val="Heading2"/>
      </w:pPr>
      <w:bookmarkStart w:id="476" w:name="_5939a525580e0038224bbfa40dafc7bc"/>
      <w:bookmarkStart w:id="477" w:name="_Toc451683880"/>
      <w:r>
        <w:t>Class Class mapping</w:t>
      </w:r>
      <w:bookmarkEnd w:id="476"/>
      <w:bookmarkEnd w:id="477"/>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34"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41552D4B" w14:textId="77777777" w:rsidR="0018758F" w:rsidRDefault="0018758F" w:rsidP="0018758F">
      <w:pPr>
        <w:pStyle w:val="Heading3"/>
      </w:pPr>
      <w:bookmarkStart w:id="478" w:name="_Toc451683881"/>
      <w:r>
        <w:t>Attributes</w:t>
      </w:r>
      <w:bookmarkEnd w:id="478"/>
    </w:p>
    <w:p w14:paraId="7BB76764" w14:textId="77777777" w:rsidR="0018758F" w:rsidRDefault="0018758F" w:rsidP="0018758F">
      <w:pPr>
        <w:pStyle w:val="BodyText2"/>
      </w:pPr>
      <w:r>
        <w:rPr>
          <w:noProof/>
          <w:lang w:bidi="ar-SA"/>
        </w:rPr>
        <w:drawing>
          <wp:inline distT="0" distB="0" distL="0" distR="0" wp14:anchorId="07DE9B45" wp14:editId="01F74A90">
            <wp:extent cx="152400" cy="152400"/>
            <wp:effectExtent l="0" t="0" r="0" b="0"/>
            <wp:docPr id="2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dfe1514224ca21cedba7b2b29802db50" w:history="1">
        <w:r>
          <w:rPr>
            <w:rStyle w:val="Hyperlink"/>
          </w:rPr>
          <w:t>Type</w:t>
        </w:r>
      </w:hyperlink>
    </w:p>
    <w:p w14:paraId="46065CAA" w14:textId="77777777" w:rsidR="0018758F" w:rsidRDefault="0018758F" w:rsidP="0018758F">
      <w:pPr>
        <w:pStyle w:val="BodyText2"/>
      </w:pPr>
      <w:r>
        <w:rPr>
          <w:noProof/>
          <w:lang w:bidi="ar-SA"/>
        </w:rPr>
        <w:drawing>
          <wp:inline distT="0" distB="0" distL="0" distR="0" wp14:anchorId="06F41509" wp14:editId="5CD7BFE1">
            <wp:extent cx="152400" cy="152400"/>
            <wp:effectExtent l="0" t="0" r="0" b="0"/>
            <wp:docPr id="21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9bd81329febf6efe22788e03ddeaf0af" w:history="1">
        <w:r>
          <w:rPr>
            <w:rStyle w:val="Hyperlink"/>
          </w:rPr>
          <w:t>Class</w:t>
        </w:r>
      </w:hyperlink>
    </w:p>
    <w:p w14:paraId="7D1DD0FA" w14:textId="77777777" w:rsidR="0018758F" w:rsidRDefault="0018758F" w:rsidP="0018758F">
      <w:pPr>
        <w:rPr>
          <w:rFonts w:cs="Arial"/>
        </w:rPr>
      </w:pPr>
    </w:p>
    <w:p w14:paraId="7BE7043F" w14:textId="77777777" w:rsidR="0018758F" w:rsidRDefault="0018758F" w:rsidP="0018758F">
      <w:pPr>
        <w:pStyle w:val="Heading2"/>
      </w:pPr>
      <w:bookmarkStart w:id="479" w:name="_9da763b040b6468e5e304af5c81aced3"/>
      <w:bookmarkStart w:id="480" w:name="_Toc451683882"/>
      <w:r>
        <w:lastRenderedPageBreak/>
        <w:t>Class Class property mapping</w:t>
      </w:r>
      <w:bookmarkEnd w:id="479"/>
      <w:bookmarkEnd w:id="480"/>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35"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33A72ADE" w14:textId="77777777" w:rsidR="0018758F" w:rsidRDefault="0018758F" w:rsidP="0018758F">
      <w:r>
        <w:t xml:space="preserve">Properties of UML classes correspond with a pattern involving a relationship. SIMF conceptual models to not define properties directly on types but each is an independent relationship type. </w:t>
      </w:r>
      <w:r>
        <w:br/>
        <w:t xml:space="preserve">Each UML Property corresponds with a SIMF property with a type that matches the UML property type. The SIMF property becomes a property of a Relationship Type with a "domain" property corresponding to the UML class owning the property. </w:t>
      </w:r>
      <w:r>
        <w:b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214030F7" w14:textId="77777777" w:rsidR="0018758F" w:rsidRDefault="0018758F" w:rsidP="0018758F">
      <w:pPr>
        <w:pStyle w:val="Heading3"/>
      </w:pPr>
      <w:bookmarkStart w:id="481" w:name="_Toc451683883"/>
      <w:r>
        <w:t>Attributes</w:t>
      </w:r>
      <w:bookmarkEnd w:id="481"/>
    </w:p>
    <w:p w14:paraId="36A32F4D" w14:textId="77777777" w:rsidR="0018758F" w:rsidRDefault="0018758F" w:rsidP="0018758F">
      <w:pPr>
        <w:pStyle w:val="BodyText2"/>
      </w:pPr>
      <w:r>
        <w:rPr>
          <w:noProof/>
          <w:lang w:bidi="ar-SA"/>
        </w:rPr>
        <w:drawing>
          <wp:inline distT="0" distB="0" distL="0" distR="0" wp14:anchorId="1D58C4A6" wp14:editId="717CD471">
            <wp:extent cx="152400" cy="152400"/>
            <wp:effectExtent l="0" t="0" r="0" b="0"/>
            <wp:docPr id="2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Type</w:t>
      </w:r>
      <w:r>
        <w:rPr>
          <w:rFonts w:cs="Arial"/>
        </w:rPr>
        <w:fldChar w:fldCharType="begin"/>
      </w:r>
      <w:r>
        <w:instrText>XE"</w:instrText>
      </w:r>
      <w:r w:rsidRPr="00413D75">
        <w:rPr>
          <w:rFonts w:cs="Arial"/>
        </w:rPr>
        <w:instrText>SIMF Type</w:instrText>
      </w:r>
      <w:r>
        <w:instrText>"</w:instrText>
      </w:r>
      <w:r>
        <w:rPr>
          <w:rFonts w:cs="Arial"/>
        </w:rPr>
        <w:fldChar w:fldCharType="end"/>
      </w:r>
      <w:r>
        <w:t xml:space="preserve"> : </w:t>
      </w:r>
      <w:hyperlink w:anchor="_dfe1514224ca21cedba7b2b29802db50" w:history="1">
        <w:r>
          <w:rPr>
            <w:rStyle w:val="Hyperlink"/>
          </w:rPr>
          <w:t>Type</w:t>
        </w:r>
      </w:hyperlink>
    </w:p>
    <w:p w14:paraId="2D5A5FF6" w14:textId="77777777" w:rsidR="0018758F" w:rsidRDefault="0018758F" w:rsidP="0018758F">
      <w:pPr>
        <w:pStyle w:val="BodyText2"/>
      </w:pPr>
      <w:r>
        <w:rPr>
          <w:noProof/>
          <w:lang w:bidi="ar-SA"/>
        </w:rPr>
        <w:drawing>
          <wp:inline distT="0" distB="0" distL="0" distR="0" wp14:anchorId="5CEEDF78" wp14:editId="52FFF880">
            <wp:extent cx="152400" cy="152400"/>
            <wp:effectExtent l="0" t="0" r="0" b="0"/>
            <wp:docPr id="2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Class</w:t>
      </w:r>
      <w:r>
        <w:rPr>
          <w:rFonts w:cs="Arial"/>
        </w:rPr>
        <w:fldChar w:fldCharType="begin"/>
      </w:r>
      <w:r>
        <w:instrText>XE"</w:instrText>
      </w:r>
      <w:r w:rsidRPr="00413D75">
        <w:rPr>
          <w:rFonts w:cs="Arial"/>
        </w:rPr>
        <w:instrText>UML Class</w:instrText>
      </w:r>
      <w:r>
        <w:instrText>"</w:instrText>
      </w:r>
      <w:r>
        <w:rPr>
          <w:rFonts w:cs="Arial"/>
        </w:rPr>
        <w:fldChar w:fldCharType="end"/>
      </w:r>
      <w:r>
        <w:t xml:space="preserve"> : </w:t>
      </w:r>
      <w:hyperlink w:anchor="_9bd81329febf6efe22788e03ddeaf0af" w:history="1">
        <w:r>
          <w:rPr>
            <w:rStyle w:val="Hyperlink"/>
          </w:rPr>
          <w:t>Class</w:t>
        </w:r>
      </w:hyperlink>
      <w:r>
        <w:t xml:space="preserve"> [1]</w:t>
      </w:r>
    </w:p>
    <w:p w14:paraId="7F2022AD" w14:textId="77777777" w:rsidR="0018758F" w:rsidRDefault="0018758F" w:rsidP="0018758F">
      <w:pPr>
        <w:pStyle w:val="BodyText2"/>
      </w:pPr>
      <w:r>
        <w:rPr>
          <w:noProof/>
          <w:lang w:bidi="ar-SA"/>
        </w:rPr>
        <w:drawing>
          <wp:inline distT="0" distB="0" distL="0" distR="0" wp14:anchorId="40ED34A5" wp14:editId="6709783A">
            <wp:extent cx="152400" cy="152400"/>
            <wp:effectExtent l="0" t="0" r="0" b="0"/>
            <wp:docPr id="2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class property</w:t>
      </w:r>
      <w:r>
        <w:rPr>
          <w:rFonts w:cs="Arial"/>
        </w:rPr>
        <w:fldChar w:fldCharType="begin"/>
      </w:r>
      <w:r>
        <w:instrText>XE"</w:instrText>
      </w:r>
      <w:r w:rsidRPr="00413D75">
        <w:rPr>
          <w:rFonts w:cs="Arial"/>
        </w:rPr>
        <w:instrText>class property</w:instrText>
      </w:r>
      <w:r>
        <w:instrText>"</w:instrText>
      </w:r>
      <w:r>
        <w:rPr>
          <w:rFonts w:cs="Arial"/>
        </w:rPr>
        <w:fldChar w:fldCharType="end"/>
      </w:r>
      <w:r>
        <w:t xml:space="preserve"> : </w:t>
      </w:r>
      <w:hyperlink w:anchor="_5ad234cb2cde4266195252a23ca7d84e" w:history="1">
        <w:r>
          <w:rPr>
            <w:rStyle w:val="Hyperlink"/>
          </w:rPr>
          <w:t>Property</w:t>
        </w:r>
      </w:hyperlink>
    </w:p>
    <w:p w14:paraId="0EDF3D8A" w14:textId="77777777" w:rsidR="0018758F" w:rsidRDefault="0018758F" w:rsidP="0018758F">
      <w:pPr>
        <w:pStyle w:val="BodyText2"/>
      </w:pPr>
      <w:r>
        <w:rPr>
          <w:noProof/>
          <w:lang w:bidi="ar-SA"/>
        </w:rPr>
        <w:drawing>
          <wp:inline distT="0" distB="0" distL="0" distR="0" wp14:anchorId="7156448D" wp14:editId="1590BC41">
            <wp:extent cx="152400" cy="152400"/>
            <wp:effectExtent l="0" t="0" r="0" b="0"/>
            <wp:docPr id="2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range property</w:t>
      </w:r>
      <w:r>
        <w:rPr>
          <w:rFonts w:cs="Arial"/>
        </w:rPr>
        <w:fldChar w:fldCharType="begin"/>
      </w:r>
      <w:r>
        <w:instrText>XE"</w:instrText>
      </w:r>
      <w:r w:rsidRPr="00413D75">
        <w:rPr>
          <w:rFonts w:cs="Arial"/>
        </w:rPr>
        <w:instrText>range property</w:instrText>
      </w:r>
      <w:r>
        <w:instrText>"</w:instrText>
      </w:r>
      <w:r>
        <w:rPr>
          <w:rFonts w:cs="Arial"/>
        </w:rPr>
        <w:fldChar w:fldCharType="end"/>
      </w:r>
      <w:r>
        <w:t xml:space="preserve"> : </w:t>
      </w:r>
      <w:hyperlink w:anchor="_aec2b4f875c8e48059ff0f3cf4fdb05d" w:history="1">
        <w:r>
          <w:rPr>
            <w:rStyle w:val="Hyperlink"/>
          </w:rPr>
          <w:t>Property</w:t>
        </w:r>
      </w:hyperlink>
    </w:p>
    <w:p w14:paraId="25487FD2" w14:textId="77777777" w:rsidR="0018758F" w:rsidRDefault="0018758F" w:rsidP="0018758F">
      <w:pPr>
        <w:pStyle w:val="BodyText2"/>
      </w:pPr>
      <w:r>
        <w:rPr>
          <w:noProof/>
          <w:lang w:bidi="ar-SA"/>
        </w:rPr>
        <w:drawing>
          <wp:inline distT="0" distB="0" distL="0" distR="0" wp14:anchorId="6C92B3CC" wp14:editId="53087D10">
            <wp:extent cx="152400" cy="152400"/>
            <wp:effectExtent l="0" t="0" r="0" b="0"/>
            <wp:docPr id="2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1d458d8946b919c7c2590e9d6cc0a57" w:history="1">
        <w:r>
          <w:rPr>
            <w:rStyle w:val="Hyperlink"/>
          </w:rPr>
          <w:t>Association</w:t>
        </w:r>
      </w:hyperlink>
      <w:r>
        <w:t xml:space="preserve"> [0]</w:t>
      </w:r>
    </w:p>
    <w:p w14:paraId="695C66F7" w14:textId="77777777" w:rsidR="0018758F" w:rsidRDefault="0018758F" w:rsidP="0018758F">
      <w:pPr>
        <w:pStyle w:val="BodyText2"/>
      </w:pPr>
      <w:r>
        <w:rPr>
          <w:noProof/>
          <w:lang w:bidi="ar-SA"/>
        </w:rPr>
        <w:drawing>
          <wp:inline distT="0" distB="0" distL="0" distR="0" wp14:anchorId="07B2B4A5" wp14:editId="6DC8CBA5">
            <wp:extent cx="152400" cy="152400"/>
            <wp:effectExtent l="0" t="0" r="0" b="0"/>
            <wp:docPr id="2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14:paraId="18E6FD1B" w14:textId="77777777" w:rsidR="0018758F" w:rsidRDefault="0018758F" w:rsidP="0018758F">
      <w:pPr>
        <w:pStyle w:val="BodyText2"/>
      </w:pPr>
      <w:r>
        <w:rPr>
          <w:noProof/>
          <w:lang w:bidi="ar-SA"/>
        </w:rPr>
        <w:drawing>
          <wp:inline distT="0" distB="0" distL="0" distR="0" wp14:anchorId="4B397180" wp14:editId="75C41F60">
            <wp:extent cx="152400" cy="152400"/>
            <wp:effectExtent l="0" t="0" r="0" b="0"/>
            <wp:docPr id="2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Relation</w:t>
      </w:r>
      <w:r>
        <w:rPr>
          <w:rFonts w:cs="Arial"/>
        </w:rPr>
        <w:fldChar w:fldCharType="begin"/>
      </w:r>
      <w:r>
        <w:instrText>XE"</w:instrText>
      </w:r>
      <w:r w:rsidRPr="00413D75">
        <w:rPr>
          <w:rFonts w:cs="Arial"/>
        </w:rPr>
        <w:instrText>SIMF Relation</w:instrText>
      </w:r>
      <w:r>
        <w:instrText>"</w:instrText>
      </w:r>
      <w:r>
        <w:rPr>
          <w:rFonts w:cs="Arial"/>
        </w:rPr>
        <w:fldChar w:fldCharType="end"/>
      </w:r>
      <w:r>
        <w:t xml:space="preserve"> : </w:t>
      </w:r>
      <w:hyperlink w:anchor="_adbc34bb07fb06a9fcdba6f84fc4c37a" w:history="1">
        <w:r>
          <w:rPr>
            <w:rStyle w:val="Hyperlink"/>
          </w:rPr>
          <w:t>Relationship Type</w:t>
        </w:r>
      </w:hyperlink>
    </w:p>
    <w:p w14:paraId="7088B372" w14:textId="77777777" w:rsidR="0018758F" w:rsidRDefault="0018758F" w:rsidP="0018758F">
      <w:pPr>
        <w:pStyle w:val="BodyText2"/>
      </w:pPr>
      <w:r>
        <w:rPr>
          <w:noProof/>
          <w:lang w:bidi="ar-SA"/>
        </w:rPr>
        <w:drawing>
          <wp:inline distT="0" distB="0" distL="0" distR="0" wp14:anchorId="7FF4AAF2" wp14:editId="684EF687">
            <wp:extent cx="152400" cy="152400"/>
            <wp:effectExtent l="0" t="0" r="0" b="0"/>
            <wp:docPr id="2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domain</w:t>
      </w:r>
      <w:r>
        <w:rPr>
          <w:rFonts w:cs="Arial"/>
        </w:rPr>
        <w:fldChar w:fldCharType="begin"/>
      </w:r>
      <w:r>
        <w:instrText>XE"</w:instrText>
      </w:r>
      <w:r w:rsidRPr="00413D75">
        <w:rPr>
          <w:rFonts w:cs="Arial"/>
        </w:rPr>
        <w:instrText>domain</w:instrText>
      </w:r>
      <w:r>
        <w:instrText>"</w:instrText>
      </w:r>
      <w:r>
        <w:rPr>
          <w:rFonts w:cs="Arial"/>
        </w:rPr>
        <w:fldChar w:fldCharType="end"/>
      </w:r>
      <w:r>
        <w:t xml:space="preserve"> : </w:t>
      </w:r>
      <w:hyperlink w:anchor="_aec2b4f875c8e48059ff0f3cf4fdb05d" w:history="1">
        <w:r>
          <w:rPr>
            <w:rStyle w:val="Hyperlink"/>
          </w:rPr>
          <w:t>Property</w:t>
        </w:r>
      </w:hyperlink>
    </w:p>
    <w:p w14:paraId="475916EC" w14:textId="77777777" w:rsidR="0018758F" w:rsidRDefault="0018758F" w:rsidP="0018758F">
      <w:pPr>
        <w:pStyle w:val="BodyText2"/>
      </w:pPr>
      <w:r>
        <w:rPr>
          <w:noProof/>
          <w:lang w:bidi="ar-SA"/>
        </w:rPr>
        <w:drawing>
          <wp:inline distT="0" distB="0" distL="0" distR="0" wp14:anchorId="3854998C" wp14:editId="2093570B">
            <wp:extent cx="152400" cy="152400"/>
            <wp:effectExtent l="0" t="0" r="0" b="0"/>
            <wp:docPr id="2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3FD134F9" w14:textId="77777777" w:rsidR="0018758F" w:rsidRDefault="0018758F" w:rsidP="0018758F">
      <w:pPr>
        <w:pStyle w:val="BodyText2"/>
      </w:pPr>
      <w:r>
        <w:rPr>
          <w:noProof/>
          <w:lang w:bidi="ar-SA"/>
        </w:rPr>
        <w:drawing>
          <wp:inline distT="0" distB="0" distL="0" distR="0" wp14:anchorId="4F7F09E7" wp14:editId="57ABB2A4">
            <wp:extent cx="152400" cy="152400"/>
            <wp:effectExtent l="0" t="0" r="0" b="0"/>
            <wp:docPr id="2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range class</w:t>
      </w:r>
      <w:r>
        <w:rPr>
          <w:rFonts w:cs="Arial"/>
        </w:rPr>
        <w:fldChar w:fldCharType="begin"/>
      </w:r>
      <w:r>
        <w:instrText>XE"</w:instrText>
      </w:r>
      <w:r w:rsidRPr="00413D75">
        <w:rPr>
          <w:rFonts w:cs="Arial"/>
        </w:rPr>
        <w:instrText>range class</w:instrText>
      </w:r>
      <w:r>
        <w:instrText>"</w:instrText>
      </w:r>
      <w:r>
        <w:rPr>
          <w:rFonts w:cs="Arial"/>
        </w:rPr>
        <w:fldChar w:fldCharType="end"/>
      </w:r>
      <w:r>
        <w:t xml:space="preserve"> : </w:t>
      </w:r>
      <w:hyperlink w:anchor="_d64cbb1ac021e55aa02cfbb633a5e4a8" w:history="1">
        <w:r>
          <w:rPr>
            <w:rStyle w:val="Hyperlink"/>
          </w:rPr>
          <w:t>Classifier</w:t>
        </w:r>
      </w:hyperlink>
    </w:p>
    <w:p w14:paraId="57EA1B1C" w14:textId="77777777" w:rsidR="0018758F" w:rsidRDefault="0018758F" w:rsidP="0018758F">
      <w:pPr>
        <w:pStyle w:val="BodyText2"/>
      </w:pPr>
      <w:r>
        <w:rPr>
          <w:noProof/>
          <w:lang w:bidi="ar-SA"/>
        </w:rPr>
        <w:lastRenderedPageBreak/>
        <w:drawing>
          <wp:inline distT="0" distB="0" distL="0" distR="0" wp14:anchorId="70F1219B" wp14:editId="6DA323F4">
            <wp:extent cx="152400" cy="152400"/>
            <wp:effectExtent l="0" t="0" r="0" b="0"/>
            <wp:docPr id="2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4B1ED52B" w14:textId="77777777" w:rsidR="0018758F" w:rsidRDefault="0018758F" w:rsidP="0018758F">
      <w:pPr>
        <w:pStyle w:val="BodyText2"/>
      </w:pPr>
      <w:r>
        <w:rPr>
          <w:noProof/>
          <w:lang w:bidi="ar-SA"/>
        </w:rPr>
        <w:drawing>
          <wp:inline distT="0" distB="0" distL="0" distR="0" wp14:anchorId="26A7302B" wp14:editId="76EFA414">
            <wp:extent cx="152400" cy="152400"/>
            <wp:effectExtent l="0" t="0" r="0" b="0"/>
            <wp:docPr id="2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owner</w:t>
      </w:r>
      <w:r>
        <w:rPr>
          <w:rFonts w:cs="Arial"/>
        </w:rPr>
        <w:fldChar w:fldCharType="begin"/>
      </w:r>
      <w:r>
        <w:instrText>XE"</w:instrText>
      </w:r>
      <w:r w:rsidRPr="00413D75">
        <w:rPr>
          <w:rFonts w:cs="Arial"/>
        </w:rPr>
        <w:instrText>owner</w:instrText>
      </w:r>
      <w:r>
        <w:instrText>"</w:instrText>
      </w:r>
      <w:r>
        <w:rPr>
          <w:rFonts w:cs="Arial"/>
        </w:rPr>
        <w:fldChar w:fldCharType="end"/>
      </w:r>
      <w:r>
        <w:t xml:space="preserve"> : </w:t>
      </w:r>
      <w:hyperlink w:anchor="_231afe47f3f37d3808096b36c28b4ded" w:history="1">
        <w:r>
          <w:rPr>
            <w:rStyle w:val="Hyperlink"/>
          </w:rPr>
          <w:t>Element</w:t>
        </w:r>
      </w:hyperlink>
    </w:p>
    <w:p w14:paraId="78E49DD9" w14:textId="77777777" w:rsidR="0018758F" w:rsidRDefault="0018758F" w:rsidP="0018758F">
      <w:pPr>
        <w:pStyle w:val="BodyText2"/>
      </w:pPr>
      <w:r>
        <w:rPr>
          <w:noProof/>
          <w:lang w:bidi="ar-SA"/>
        </w:rPr>
        <w:drawing>
          <wp:inline distT="0" distB="0" distL="0" distR="0" wp14:anchorId="627697E3" wp14:editId="7AADCCC8">
            <wp:extent cx="152400" cy="152400"/>
            <wp:effectExtent l="0" t="0" r="0" b="0"/>
            <wp:docPr id="2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14:paraId="758875C1" w14:textId="77777777" w:rsidR="0018758F" w:rsidRDefault="0018758F" w:rsidP="0018758F">
      <w:pPr>
        <w:pStyle w:val="BodyText2"/>
      </w:pPr>
      <w:r>
        <w:rPr>
          <w:noProof/>
          <w:lang w:bidi="ar-SA"/>
        </w:rPr>
        <w:drawing>
          <wp:inline distT="0" distB="0" distL="0" distR="0" wp14:anchorId="78961561" wp14:editId="30BF2CD7">
            <wp:extent cx="152400" cy="152400"/>
            <wp:effectExtent l="0" t="0" r="0" b="0"/>
            <wp:docPr id="2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range type</w:t>
      </w:r>
      <w:r>
        <w:rPr>
          <w:rFonts w:cs="Arial"/>
        </w:rPr>
        <w:fldChar w:fldCharType="begin"/>
      </w:r>
      <w:r>
        <w:instrText>XE"</w:instrText>
      </w:r>
      <w:r w:rsidRPr="00413D75">
        <w:rPr>
          <w:rFonts w:cs="Arial"/>
        </w:rPr>
        <w:instrText>range type</w:instrText>
      </w:r>
      <w:r>
        <w:instrText>"</w:instrText>
      </w:r>
      <w:r>
        <w:rPr>
          <w:rFonts w:cs="Arial"/>
        </w:rPr>
        <w:fldChar w:fldCharType="end"/>
      </w:r>
      <w:r>
        <w:t xml:space="preserve"> : </w:t>
      </w:r>
      <w:hyperlink w:anchor="_dfe1514224ca21cedba7b2b29802db50" w:history="1">
        <w:r>
          <w:rPr>
            <w:rStyle w:val="Hyperlink"/>
          </w:rPr>
          <w:t>Type</w:t>
        </w:r>
      </w:hyperlink>
    </w:p>
    <w:p w14:paraId="0F1A6AEC" w14:textId="77777777" w:rsidR="0018758F" w:rsidRDefault="0018758F" w:rsidP="0018758F">
      <w:pPr>
        <w:pStyle w:val="BodyText2"/>
      </w:pPr>
      <w:r>
        <w:rPr>
          <w:noProof/>
          <w:lang w:bidi="ar-SA"/>
        </w:rPr>
        <w:drawing>
          <wp:inline distT="0" distB="0" distL="0" distR="0" wp14:anchorId="3127FEA9" wp14:editId="666168F7">
            <wp:extent cx="152400" cy="152400"/>
            <wp:effectExtent l="0" t="0" r="0" b="0"/>
            <wp:docPr id="2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14:paraId="03849251" w14:textId="77777777" w:rsidR="0018758F" w:rsidRDefault="0018758F" w:rsidP="0018758F">
      <w:pPr>
        <w:pStyle w:val="BodyText2"/>
      </w:pPr>
      <w:r>
        <w:rPr>
          <w:noProof/>
          <w:lang w:bidi="ar-SA"/>
        </w:rPr>
        <w:drawing>
          <wp:inline distT="0" distB="0" distL="0" distR="0" wp14:anchorId="4204C830" wp14:editId="4C80A7F6">
            <wp:extent cx="152400" cy="152400"/>
            <wp:effectExtent l="0" t="0" r="0" b="0"/>
            <wp:docPr id="2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14:paraId="0FEDD1D8" w14:textId="77777777" w:rsidR="0018758F" w:rsidRDefault="0018758F" w:rsidP="0018758F">
      <w:pPr>
        <w:pStyle w:val="BodyText2"/>
      </w:pPr>
      <w:r>
        <w:rPr>
          <w:noProof/>
          <w:lang w:bidi="ar-SA"/>
        </w:rPr>
        <w:drawing>
          <wp:inline distT="0" distB="0" distL="0" distR="0" wp14:anchorId="7EB86FFD" wp14:editId="04AD4522">
            <wp:extent cx="152400" cy="152400"/>
            <wp:effectExtent l="0" t="0" r="0" b="0"/>
            <wp:docPr id="2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14:paraId="31980996" w14:textId="77777777" w:rsidR="0018758F" w:rsidRDefault="0018758F" w:rsidP="0018758F">
      <w:pPr>
        <w:rPr>
          <w:rFonts w:cs="Arial"/>
        </w:rPr>
      </w:pPr>
    </w:p>
    <w:p w14:paraId="30B48939" w14:textId="77777777" w:rsidR="0018758F" w:rsidRDefault="0018758F" w:rsidP="0018758F">
      <w:pPr>
        <w:pStyle w:val="Heading2"/>
      </w:pPr>
      <w:bookmarkStart w:id="482" w:name="_e25e753a613262e6005bea731d253cc7"/>
      <w:bookmarkStart w:id="483" w:name="_Toc451683884"/>
      <w:r>
        <w:t>Class Containment mapping</w:t>
      </w:r>
      <w:bookmarkEnd w:id="482"/>
      <w:bookmarkEnd w:id="483"/>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36"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140C23D0" w14:textId="77777777" w:rsidR="0018758F" w:rsidRDefault="0018758F" w:rsidP="0018758F">
      <w:pPr>
        <w:pStyle w:val="Heading3"/>
      </w:pPr>
      <w:bookmarkStart w:id="484" w:name="_Toc451683885"/>
      <w:r>
        <w:t>Attributes</w:t>
      </w:r>
      <w:bookmarkEnd w:id="484"/>
    </w:p>
    <w:p w14:paraId="30C6B057" w14:textId="77777777" w:rsidR="0018758F" w:rsidRDefault="0018758F" w:rsidP="0018758F">
      <w:pPr>
        <w:pStyle w:val="BodyText2"/>
      </w:pPr>
      <w:r>
        <w:rPr>
          <w:noProof/>
          <w:lang w:bidi="ar-SA"/>
        </w:rPr>
        <w:drawing>
          <wp:inline distT="0" distB="0" distL="0" distR="0" wp14:anchorId="3DA76EA5" wp14:editId="5B4C8343">
            <wp:extent cx="152400" cy="152400"/>
            <wp:effectExtent l="0" t="0" r="0" b="0"/>
            <wp:docPr id="2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Owner</w:t>
      </w:r>
      <w:r>
        <w:rPr>
          <w:rFonts w:cs="Arial"/>
        </w:rPr>
        <w:fldChar w:fldCharType="begin"/>
      </w:r>
      <w:r>
        <w:instrText>XE"</w:instrText>
      </w:r>
      <w:r w:rsidRPr="00413D75">
        <w:rPr>
          <w:rFonts w:cs="Arial"/>
        </w:rPr>
        <w:instrText>SIMF Owner</w:instrText>
      </w:r>
      <w:r>
        <w:instrText>"</w:instrText>
      </w:r>
      <w:r>
        <w:rPr>
          <w:rFonts w:cs="Arial"/>
        </w:rPr>
        <w:fldChar w:fldCharType="end"/>
      </w:r>
      <w:r>
        <w:t xml:space="preserve"> : </w:t>
      </w:r>
      <w:hyperlink w:anchor="_693daf0a0de3f4b82a04aee474c3f151" w:history="1">
        <w:r>
          <w:rPr>
            <w:rStyle w:val="Hyperlink"/>
          </w:rPr>
          <w:t>Lexical Scope</w:t>
        </w:r>
      </w:hyperlink>
    </w:p>
    <w:p w14:paraId="5167C1E9" w14:textId="77777777" w:rsidR="0018758F" w:rsidRDefault="0018758F" w:rsidP="0018758F">
      <w:pPr>
        <w:pStyle w:val="BodyText2"/>
      </w:pPr>
      <w:r>
        <w:rPr>
          <w:noProof/>
          <w:lang w:bidi="ar-SA"/>
        </w:rPr>
        <w:drawing>
          <wp:inline distT="0" distB="0" distL="0" distR="0" wp14:anchorId="21547A95" wp14:editId="40EF666B">
            <wp:extent cx="152400" cy="152400"/>
            <wp:effectExtent l="0" t="0" r="0" b="0"/>
            <wp:docPr id="2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Any UML</w:t>
      </w:r>
      <w:r>
        <w:rPr>
          <w:rFonts w:cs="Arial"/>
        </w:rPr>
        <w:fldChar w:fldCharType="begin"/>
      </w:r>
      <w:r>
        <w:instrText>XE"</w:instrText>
      </w:r>
      <w:r w:rsidRPr="00413D75">
        <w:rPr>
          <w:rFonts w:cs="Arial"/>
        </w:rPr>
        <w:instrText>Any UML</w:instrText>
      </w:r>
      <w:r>
        <w:instrText>"</w:instrText>
      </w:r>
      <w:r>
        <w:rPr>
          <w:rFonts w:cs="Arial"/>
        </w:rPr>
        <w:fldChar w:fldCharType="end"/>
      </w:r>
      <w:r>
        <w:t xml:space="preserve"> : </w:t>
      </w:r>
      <w:hyperlink w:anchor="_231afe47f3f37d3808096b36c28b4ded" w:history="1">
        <w:r>
          <w:rPr>
            <w:rStyle w:val="Hyperlink"/>
          </w:rPr>
          <w:t>Element</w:t>
        </w:r>
      </w:hyperlink>
    </w:p>
    <w:p w14:paraId="1486EC5A" w14:textId="77777777" w:rsidR="0018758F" w:rsidRDefault="0018758F" w:rsidP="0018758F">
      <w:pPr>
        <w:pStyle w:val="BodyText2"/>
      </w:pPr>
      <w:r>
        <w:rPr>
          <w:noProof/>
          <w:lang w:bidi="ar-SA"/>
        </w:rPr>
        <w:drawing>
          <wp:inline distT="0" distB="0" distL="0" distR="0" wp14:anchorId="3B38EADE" wp14:editId="119711E1">
            <wp:extent cx="152400" cy="152400"/>
            <wp:effectExtent l="0" t="0" r="0" b="0"/>
            <wp:docPr id="2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Any SIMF</w:t>
      </w:r>
      <w:r>
        <w:rPr>
          <w:rFonts w:cs="Arial"/>
        </w:rPr>
        <w:fldChar w:fldCharType="begin"/>
      </w:r>
      <w:r>
        <w:instrText>XE"</w:instrText>
      </w:r>
      <w:r w:rsidRPr="00413D75">
        <w:rPr>
          <w:rFonts w:cs="Arial"/>
        </w:rPr>
        <w:instrText>Any SIMF</w:instrText>
      </w:r>
      <w:r>
        <w:instrText>"</w:instrText>
      </w:r>
      <w:r>
        <w:rPr>
          <w:rFonts w:cs="Arial"/>
        </w:rPr>
        <w:fldChar w:fldCharType="end"/>
      </w:r>
      <w:r>
        <w:t xml:space="preserve"> : </w:t>
      </w:r>
      <w:hyperlink w:anchor="_a52cb0ff6e414b3170b58afe10b6afcb" w:history="1">
        <w:r>
          <w:rPr>
            <w:rStyle w:val="Hyperlink"/>
          </w:rPr>
          <w:t>Anything</w:t>
        </w:r>
      </w:hyperlink>
    </w:p>
    <w:p w14:paraId="1725F0F8" w14:textId="77777777" w:rsidR="0018758F" w:rsidRDefault="0018758F" w:rsidP="0018758F">
      <w:pPr>
        <w:pStyle w:val="BodyText2"/>
      </w:pPr>
      <w:r>
        <w:rPr>
          <w:noProof/>
          <w:lang w:bidi="ar-SA"/>
        </w:rPr>
        <w:drawing>
          <wp:inline distT="0" distB="0" distL="0" distR="0" wp14:anchorId="6B95A64C" wp14:editId="6719AF56">
            <wp:extent cx="152400" cy="152400"/>
            <wp:effectExtent l="0" t="0" r="0" b="0"/>
            <wp:docPr id="2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Owner</w:t>
      </w:r>
      <w:r>
        <w:rPr>
          <w:rFonts w:cs="Arial"/>
        </w:rPr>
        <w:fldChar w:fldCharType="begin"/>
      </w:r>
      <w:r>
        <w:instrText>XE"</w:instrText>
      </w:r>
      <w:r w:rsidRPr="00413D75">
        <w:rPr>
          <w:rFonts w:cs="Arial"/>
        </w:rPr>
        <w:instrText>UML Owner</w:instrText>
      </w:r>
      <w:r>
        <w:instrText>"</w:instrText>
      </w:r>
      <w:r>
        <w:rPr>
          <w:rFonts w:cs="Arial"/>
        </w:rPr>
        <w:fldChar w:fldCharType="end"/>
      </w:r>
      <w:r>
        <w:t xml:space="preserve"> : </w:t>
      </w:r>
      <w:hyperlink w:anchor="_231afe47f3f37d3808096b36c28b4ded" w:history="1">
        <w:r>
          <w:rPr>
            <w:rStyle w:val="Hyperlink"/>
          </w:rPr>
          <w:t>Element</w:t>
        </w:r>
      </w:hyperlink>
    </w:p>
    <w:p w14:paraId="259A1D62" w14:textId="77777777" w:rsidR="0018758F" w:rsidRDefault="0018758F" w:rsidP="0018758F">
      <w:pPr>
        <w:rPr>
          <w:rFonts w:cs="Arial"/>
        </w:rPr>
      </w:pPr>
    </w:p>
    <w:p w14:paraId="2465F06D" w14:textId="77777777" w:rsidR="0018758F" w:rsidRDefault="0018758F" w:rsidP="0018758F">
      <w:pPr>
        <w:pStyle w:val="Heading2"/>
      </w:pPr>
      <w:bookmarkStart w:id="485" w:name="_7ae71c143ad7af7d74723578b6f9712f"/>
      <w:bookmarkStart w:id="486" w:name="_Toc451683886"/>
      <w:r>
        <w:lastRenderedPageBreak/>
        <w:t>Class Enumeration mapping</w:t>
      </w:r>
      <w:bookmarkEnd w:id="485"/>
      <w:bookmarkEnd w:id="486"/>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37"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7060A3D3" w14:textId="77777777" w:rsidR="0018758F" w:rsidRDefault="0018758F" w:rsidP="0018758F">
      <w:r>
        <w:t>Enumeration mapping draws a correspondence between UML Enumerations and a SIMF Value Type with an "Enumerated" constraint.</w:t>
      </w:r>
      <w:r>
        <w:b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481FC622" w14:textId="77777777" w:rsidR="0018758F" w:rsidRDefault="0018758F" w:rsidP="0018758F">
      <w:pPr>
        <w:pStyle w:val="Heading3"/>
      </w:pPr>
      <w:bookmarkStart w:id="487" w:name="_Toc451683887"/>
      <w:r>
        <w:t>Attributes</w:t>
      </w:r>
      <w:bookmarkEnd w:id="487"/>
    </w:p>
    <w:p w14:paraId="0600EF1B" w14:textId="77777777" w:rsidR="0018758F" w:rsidRDefault="0018758F" w:rsidP="0018758F">
      <w:pPr>
        <w:pStyle w:val="BodyText2"/>
      </w:pPr>
      <w:r>
        <w:rPr>
          <w:noProof/>
          <w:lang w:bidi="ar-SA"/>
        </w:rPr>
        <w:drawing>
          <wp:inline distT="0" distB="0" distL="0" distR="0" wp14:anchorId="2ABEB1C1" wp14:editId="70B606BD">
            <wp:extent cx="152400" cy="152400"/>
            <wp:effectExtent l="0" t="0" r="0" b="0"/>
            <wp:docPr id="2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Enum</w:t>
      </w:r>
      <w:r>
        <w:rPr>
          <w:rFonts w:cs="Arial"/>
        </w:rPr>
        <w:fldChar w:fldCharType="begin"/>
      </w:r>
      <w:r>
        <w:instrText>XE"</w:instrText>
      </w:r>
      <w:r w:rsidRPr="00413D75">
        <w:rPr>
          <w:rFonts w:cs="Arial"/>
        </w:rPr>
        <w:instrText>UML Enum</w:instrText>
      </w:r>
      <w:r>
        <w:instrText>"</w:instrText>
      </w:r>
      <w:r>
        <w:rPr>
          <w:rFonts w:cs="Arial"/>
        </w:rPr>
        <w:fldChar w:fldCharType="end"/>
      </w:r>
      <w:r>
        <w:t xml:space="preserve"> : </w:t>
      </w:r>
      <w:hyperlink w:anchor="_2958e521f3da6b41059c4369a34a2a23" w:history="1">
        <w:r>
          <w:rPr>
            <w:rStyle w:val="Hyperlink"/>
          </w:rPr>
          <w:t>Enumeration</w:t>
        </w:r>
      </w:hyperlink>
    </w:p>
    <w:p w14:paraId="6CE18FBC" w14:textId="77777777" w:rsidR="0018758F" w:rsidRDefault="0018758F" w:rsidP="0018758F">
      <w:pPr>
        <w:pStyle w:val="BodyText2"/>
      </w:pPr>
      <w:r>
        <w:rPr>
          <w:noProof/>
          <w:lang w:bidi="ar-SA"/>
        </w:rPr>
        <w:drawing>
          <wp:inline distT="0" distB="0" distL="0" distR="0" wp14:anchorId="122D6165" wp14:editId="71FE2659">
            <wp:extent cx="152400" cy="152400"/>
            <wp:effectExtent l="0" t="0" r="0" b="0"/>
            <wp:docPr id="2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Literal</w:t>
      </w:r>
      <w:r>
        <w:rPr>
          <w:rFonts w:cs="Arial"/>
        </w:rPr>
        <w:fldChar w:fldCharType="begin"/>
      </w:r>
      <w:r>
        <w:instrText>XE"</w:instrText>
      </w:r>
      <w:r w:rsidRPr="00413D75">
        <w:rPr>
          <w:rFonts w:cs="Arial"/>
        </w:rPr>
        <w:instrText>UML Literal</w:instrText>
      </w:r>
      <w:r>
        <w:instrText>"</w:instrText>
      </w:r>
      <w:r>
        <w:rPr>
          <w:rFonts w:cs="Arial"/>
        </w:rPr>
        <w:fldChar w:fldCharType="end"/>
      </w:r>
      <w:r>
        <w:t xml:space="preserve"> : </w:t>
      </w:r>
      <w:hyperlink w:anchor="_3aa592257b6491c626c04ffe97b5c062" w:history="1">
        <w:r>
          <w:rPr>
            <w:rStyle w:val="Hyperlink"/>
          </w:rPr>
          <w:t>EnumerationLiteral</w:t>
        </w:r>
      </w:hyperlink>
    </w:p>
    <w:p w14:paraId="24541097" w14:textId="77777777" w:rsidR="0018758F" w:rsidRDefault="0018758F" w:rsidP="0018758F">
      <w:pPr>
        <w:pStyle w:val="BodyText2"/>
      </w:pPr>
      <w:r>
        <w:rPr>
          <w:noProof/>
          <w:lang w:bidi="ar-SA"/>
        </w:rPr>
        <w:drawing>
          <wp:inline distT="0" distB="0" distL="0" distR="0" wp14:anchorId="3E120930" wp14:editId="54F73CCB">
            <wp:extent cx="152400" cy="152400"/>
            <wp:effectExtent l="0" t="0" r="0" b="0"/>
            <wp:docPr id="3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Value type</w:t>
      </w:r>
      <w:r>
        <w:rPr>
          <w:rFonts w:cs="Arial"/>
        </w:rPr>
        <w:fldChar w:fldCharType="begin"/>
      </w:r>
      <w:r>
        <w:instrText>XE"</w:instrText>
      </w:r>
      <w:r w:rsidRPr="00413D75">
        <w:rPr>
          <w:rFonts w:cs="Arial"/>
        </w:rPr>
        <w:instrText>SIMF Value type</w:instrText>
      </w:r>
      <w:r>
        <w:instrText>"</w:instrText>
      </w:r>
      <w:r>
        <w:rPr>
          <w:rFonts w:cs="Arial"/>
        </w:rPr>
        <w:fldChar w:fldCharType="end"/>
      </w:r>
      <w:r>
        <w:t xml:space="preserve"> : </w:t>
      </w:r>
      <w:hyperlink w:anchor="_b08132d9b30f1d47632a28aa6e4894bf" w:history="1">
        <w:r>
          <w:rPr>
            <w:rStyle w:val="Hyperlink"/>
          </w:rPr>
          <w:t>Value Type</w:t>
        </w:r>
      </w:hyperlink>
    </w:p>
    <w:p w14:paraId="480D3CE8" w14:textId="77777777" w:rsidR="0018758F" w:rsidRDefault="0018758F" w:rsidP="0018758F">
      <w:pPr>
        <w:pStyle w:val="BodyText2"/>
      </w:pPr>
      <w:r>
        <w:rPr>
          <w:noProof/>
          <w:lang w:bidi="ar-SA"/>
        </w:rPr>
        <w:drawing>
          <wp:inline distT="0" distB="0" distL="0" distR="0" wp14:anchorId="2BE42717" wp14:editId="6ABC740C">
            <wp:extent cx="152400" cy="152400"/>
            <wp:effectExtent l="0" t="0" r="0" b="0"/>
            <wp:docPr id="3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Make enum</w:t>
      </w:r>
      <w:r>
        <w:rPr>
          <w:rFonts w:cs="Arial"/>
        </w:rPr>
        <w:fldChar w:fldCharType="begin"/>
      </w:r>
      <w:r>
        <w:instrText>XE"</w:instrText>
      </w:r>
      <w:r w:rsidRPr="00413D75">
        <w:rPr>
          <w:rFonts w:cs="Arial"/>
        </w:rPr>
        <w:instrText>Make enum</w:instrText>
      </w:r>
      <w:r>
        <w:instrText>"</w:instrText>
      </w:r>
      <w:r>
        <w:rPr>
          <w:rFonts w:cs="Arial"/>
        </w:rPr>
        <w:fldChar w:fldCharType="end"/>
      </w:r>
      <w:r>
        <w:t xml:space="preserve"> : </w:t>
      </w:r>
      <w:hyperlink w:anchor="_2ec7764a8ba3b29c599c56dc46fe72f6" w:history="1">
        <w:r>
          <w:rPr>
            <w:rStyle w:val="Hyperlink"/>
          </w:rPr>
          <w:t>Enumerated</w:t>
        </w:r>
      </w:hyperlink>
    </w:p>
    <w:p w14:paraId="3EE67822" w14:textId="77777777" w:rsidR="0018758F" w:rsidRDefault="0018758F" w:rsidP="0018758F">
      <w:pPr>
        <w:pStyle w:val="BodyText2"/>
      </w:pPr>
      <w:r>
        <w:rPr>
          <w:noProof/>
          <w:lang w:bidi="ar-SA"/>
        </w:rPr>
        <w:drawing>
          <wp:inline distT="0" distB="0" distL="0" distR="0" wp14:anchorId="5ABCD044" wp14:editId="188EADBA">
            <wp:extent cx="152400" cy="152400"/>
            <wp:effectExtent l="0" t="0" r="0" b="0"/>
            <wp:docPr id="3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Value</w:t>
      </w:r>
      <w:r>
        <w:rPr>
          <w:rFonts w:cs="Arial"/>
        </w:rPr>
        <w:fldChar w:fldCharType="begin"/>
      </w:r>
      <w:r>
        <w:instrText>XE"</w:instrText>
      </w:r>
      <w:r w:rsidRPr="00413D75">
        <w:rPr>
          <w:rFonts w:cs="Arial"/>
        </w:rPr>
        <w:instrText>SIMF Value</w:instrText>
      </w:r>
      <w:r>
        <w:instrText>"</w:instrText>
      </w:r>
      <w:r>
        <w:rPr>
          <w:rFonts w:cs="Arial"/>
        </w:rPr>
        <w:fldChar w:fldCharType="end"/>
      </w:r>
      <w:r>
        <w:t xml:space="preserve"> : </w:t>
      </w:r>
      <w:hyperlink w:anchor="_a739673c8d53da123e392b7e5059ceec" w:history="1">
        <w:r>
          <w:rPr>
            <w:rStyle w:val="Hyperlink"/>
          </w:rPr>
          <w:t>Value</w:t>
        </w:r>
      </w:hyperlink>
    </w:p>
    <w:p w14:paraId="2A9B80C0" w14:textId="77777777" w:rsidR="0018758F" w:rsidRDefault="0018758F" w:rsidP="0018758F">
      <w:pPr>
        <w:rPr>
          <w:rFonts w:cs="Arial"/>
        </w:rPr>
      </w:pPr>
    </w:p>
    <w:p w14:paraId="2AA71BC5" w14:textId="77777777" w:rsidR="0018758F" w:rsidRDefault="0018758F" w:rsidP="0018758F">
      <w:pPr>
        <w:pStyle w:val="Heading2"/>
      </w:pPr>
      <w:bookmarkStart w:id="488" w:name="_c5303dd854004c6effd91bf51b769371"/>
      <w:bookmarkStart w:id="489" w:name="_Toc451683888"/>
      <w:r>
        <w:lastRenderedPageBreak/>
        <w:t>Class Equivalent property chain mapping</w:t>
      </w:r>
      <w:bookmarkEnd w:id="488"/>
      <w:bookmarkEnd w:id="489"/>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38"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315FD736" w14:textId="77777777" w:rsidR="0018758F" w:rsidRDefault="0018758F" w:rsidP="0018758F">
      <w:r>
        <w:t>Equivalent property chain mapping maps the UML stereotype &lt;&lt;Equivalent Property&gt;&gt; with a "chain" tag to a SIMF "Equivalent" constraint constraining a SIMF Traversal of that chain.</w:t>
      </w:r>
      <w:r>
        <w:b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7889C391" w14:textId="77777777" w:rsidR="0018758F" w:rsidRDefault="0018758F" w:rsidP="0018758F">
      <w:pPr>
        <w:pStyle w:val="Heading3"/>
      </w:pPr>
      <w:bookmarkStart w:id="490" w:name="_Toc451683889"/>
      <w:r>
        <w:t>Attributes</w:t>
      </w:r>
      <w:bookmarkEnd w:id="490"/>
    </w:p>
    <w:p w14:paraId="5820861D" w14:textId="77777777" w:rsidR="0018758F" w:rsidRDefault="0018758F" w:rsidP="0018758F">
      <w:pPr>
        <w:pStyle w:val="BodyText2"/>
      </w:pPr>
      <w:r>
        <w:rPr>
          <w:noProof/>
          <w:lang w:bidi="ar-SA"/>
        </w:rPr>
        <w:drawing>
          <wp:inline distT="0" distB="0" distL="0" distR="0" wp14:anchorId="6A940C39" wp14:editId="4CA5C5A4">
            <wp:extent cx="152400" cy="152400"/>
            <wp:effectExtent l="0" t="0" r="0" b="0"/>
            <wp:docPr id="3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14:paraId="72C5EADD" w14:textId="77777777" w:rsidR="0018758F" w:rsidRDefault="0018758F" w:rsidP="0018758F">
      <w:pPr>
        <w:pStyle w:val="BodyText2"/>
      </w:pPr>
      <w:r>
        <w:rPr>
          <w:noProof/>
          <w:lang w:bidi="ar-SA"/>
        </w:rPr>
        <w:drawing>
          <wp:inline distT="0" distB="0" distL="0" distR="0" wp14:anchorId="0E9C03BE" wp14:editId="1248375D">
            <wp:extent cx="152400" cy="152400"/>
            <wp:effectExtent l="0" t="0" r="0" b="0"/>
            <wp:docPr id="3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14:paraId="2DD00271" w14:textId="77777777" w:rsidR="0018758F" w:rsidRDefault="0018758F" w:rsidP="0018758F">
      <w:pPr>
        <w:pStyle w:val="BodyText2"/>
      </w:pPr>
      <w:r>
        <w:rPr>
          <w:noProof/>
          <w:lang w:bidi="ar-SA"/>
        </w:rPr>
        <w:drawing>
          <wp:inline distT="0" distB="0" distL="0" distR="0" wp14:anchorId="7780AC1F" wp14:editId="1E580A17">
            <wp:extent cx="152400" cy="152400"/>
            <wp:effectExtent l="0" t="0" r="0" b="0"/>
            <wp:docPr id="3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14:paraId="1FFA8118" w14:textId="77777777" w:rsidR="0018758F" w:rsidRDefault="0018758F" w:rsidP="0018758F">
      <w:pPr>
        <w:pStyle w:val="BodyText2"/>
      </w:pPr>
      <w:r>
        <w:rPr>
          <w:noProof/>
          <w:lang w:bidi="ar-SA"/>
        </w:rPr>
        <w:drawing>
          <wp:inline distT="0" distB="0" distL="0" distR="0" wp14:anchorId="3287CC54" wp14:editId="1EB6804B">
            <wp:extent cx="152400" cy="152400"/>
            <wp:effectExtent l="0" t="0" r="0" b="0"/>
            <wp:docPr id="3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14:paraId="6837399A" w14:textId="77777777" w:rsidR="0018758F" w:rsidRDefault="0018758F" w:rsidP="0018758F">
      <w:pPr>
        <w:pStyle w:val="BodyText2"/>
      </w:pPr>
      <w:r>
        <w:rPr>
          <w:noProof/>
          <w:lang w:bidi="ar-SA"/>
        </w:rPr>
        <w:drawing>
          <wp:inline distT="0" distB="0" distL="0" distR="0" wp14:anchorId="5A64858D" wp14:editId="5D6456ED">
            <wp:extent cx="152400" cy="152400"/>
            <wp:effectExtent l="0" t="0" r="0" b="0"/>
            <wp:docPr id="3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14:paraId="29A9B884" w14:textId="77777777" w:rsidR="0018758F" w:rsidRDefault="0018758F" w:rsidP="0018758F">
      <w:pPr>
        <w:pStyle w:val="BodyText2"/>
      </w:pPr>
      <w:r>
        <w:rPr>
          <w:noProof/>
          <w:lang w:bidi="ar-SA"/>
        </w:rPr>
        <w:drawing>
          <wp:inline distT="0" distB="0" distL="0" distR="0" wp14:anchorId="6D67A0BB" wp14:editId="3B8E0F95">
            <wp:extent cx="152400" cy="152400"/>
            <wp:effectExtent l="0" t="0" r="0" b="0"/>
            <wp:docPr id="3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Chain</w:t>
      </w:r>
      <w:r>
        <w:rPr>
          <w:rFonts w:cs="Arial"/>
        </w:rPr>
        <w:fldChar w:fldCharType="begin"/>
      </w:r>
      <w:r>
        <w:instrText>XE"</w:instrText>
      </w:r>
      <w:r w:rsidRPr="00413D75">
        <w:rPr>
          <w:rFonts w:cs="Arial"/>
        </w:rPr>
        <w:instrText>SIMF Chain</w:instrText>
      </w:r>
      <w:r>
        <w:instrText>"</w:instrText>
      </w:r>
      <w:r>
        <w:rPr>
          <w:rFonts w:cs="Arial"/>
        </w:rPr>
        <w:fldChar w:fldCharType="end"/>
      </w:r>
      <w:r>
        <w:t xml:space="preserve"> : </w:t>
      </w:r>
      <w:hyperlink w:anchor="_0492440b12b90a76377a15324efa2182" w:history="1">
        <w:r>
          <w:rPr>
            <w:rStyle w:val="Hyperlink"/>
          </w:rPr>
          <w:t>Traversal</w:t>
        </w:r>
      </w:hyperlink>
    </w:p>
    <w:p w14:paraId="6F18652F" w14:textId="77777777" w:rsidR="0018758F" w:rsidRDefault="0018758F" w:rsidP="0018758F">
      <w:pPr>
        <w:rPr>
          <w:rFonts w:cs="Arial"/>
        </w:rPr>
      </w:pPr>
    </w:p>
    <w:p w14:paraId="15EEB5FC" w14:textId="77777777" w:rsidR="0018758F" w:rsidRDefault="0018758F" w:rsidP="0018758F">
      <w:pPr>
        <w:pStyle w:val="Heading2"/>
      </w:pPr>
      <w:bookmarkStart w:id="491" w:name="_4c5421ad492f4798dccfbe5904a30478"/>
      <w:bookmarkStart w:id="492" w:name="_Toc451683890"/>
      <w:r>
        <w:lastRenderedPageBreak/>
        <w:t>Class Equivalent property mapping</w:t>
      </w:r>
      <w:bookmarkEnd w:id="491"/>
      <w:bookmarkEnd w:id="492"/>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39"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22AF79D9" w14:textId="77777777" w:rsidR="0018758F" w:rsidRDefault="0018758F" w:rsidP="0018758F">
      <w:r>
        <w:t>Equivalent property chain mapping maps the UML stereotype &lt;&lt;Equivalent Property&gt;&gt; with a &lt;equivalent to&gt; tag to a SIMF "Equivalent" constraint constraining a SIMF Secondary property.</w:t>
      </w:r>
      <w:r>
        <w:b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456BC243" w14:textId="77777777" w:rsidR="0018758F" w:rsidRDefault="0018758F" w:rsidP="0018758F">
      <w:pPr>
        <w:pStyle w:val="Heading3"/>
      </w:pPr>
      <w:bookmarkStart w:id="493" w:name="_Toc451683891"/>
      <w:r>
        <w:t>Attributes</w:t>
      </w:r>
      <w:bookmarkEnd w:id="493"/>
    </w:p>
    <w:p w14:paraId="52084D8B" w14:textId="77777777" w:rsidR="0018758F" w:rsidRDefault="0018758F" w:rsidP="0018758F">
      <w:pPr>
        <w:pStyle w:val="BodyText2"/>
      </w:pPr>
      <w:r>
        <w:rPr>
          <w:noProof/>
          <w:lang w:bidi="ar-SA"/>
        </w:rPr>
        <w:drawing>
          <wp:inline distT="0" distB="0" distL="0" distR="0" wp14:anchorId="1C6AD909" wp14:editId="4A14EC9C">
            <wp:extent cx="152400" cy="152400"/>
            <wp:effectExtent l="0" t="0" r="0" b="0"/>
            <wp:docPr id="3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14:paraId="2393B918" w14:textId="77777777" w:rsidR="0018758F" w:rsidRDefault="0018758F" w:rsidP="0018758F">
      <w:pPr>
        <w:pStyle w:val="BodyText2"/>
      </w:pPr>
      <w:r>
        <w:rPr>
          <w:noProof/>
          <w:lang w:bidi="ar-SA"/>
        </w:rPr>
        <w:drawing>
          <wp:inline distT="0" distB="0" distL="0" distR="0" wp14:anchorId="1FC5FB4F" wp14:editId="0946C8FD">
            <wp:extent cx="152400" cy="152400"/>
            <wp:effectExtent l="0" t="0" r="0" b="0"/>
            <wp:docPr id="3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14:paraId="7530A143" w14:textId="77777777" w:rsidR="0018758F" w:rsidRDefault="0018758F" w:rsidP="0018758F">
      <w:pPr>
        <w:pStyle w:val="BodyText2"/>
      </w:pPr>
      <w:r>
        <w:rPr>
          <w:noProof/>
          <w:lang w:bidi="ar-SA"/>
        </w:rPr>
        <w:drawing>
          <wp:inline distT="0" distB="0" distL="0" distR="0" wp14:anchorId="7B9949BA" wp14:editId="42AE7123">
            <wp:extent cx="152400" cy="152400"/>
            <wp:effectExtent l="0" t="0" r="0" b="0"/>
            <wp:docPr id="3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14:paraId="65A7757C" w14:textId="77777777" w:rsidR="0018758F" w:rsidRDefault="0018758F" w:rsidP="0018758F">
      <w:pPr>
        <w:pStyle w:val="BodyText2"/>
      </w:pPr>
      <w:r>
        <w:rPr>
          <w:noProof/>
          <w:lang w:bidi="ar-SA"/>
        </w:rPr>
        <w:drawing>
          <wp:inline distT="0" distB="0" distL="0" distR="0" wp14:anchorId="39371C43" wp14:editId="12441A4C">
            <wp:extent cx="152400" cy="152400"/>
            <wp:effectExtent l="0" t="0" r="0" b="0"/>
            <wp:docPr id="3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14:paraId="6452F07C" w14:textId="77777777" w:rsidR="0018758F" w:rsidRDefault="0018758F" w:rsidP="0018758F">
      <w:pPr>
        <w:pStyle w:val="BodyText2"/>
      </w:pPr>
      <w:r>
        <w:rPr>
          <w:noProof/>
          <w:lang w:bidi="ar-SA"/>
        </w:rPr>
        <w:drawing>
          <wp:inline distT="0" distB="0" distL="0" distR="0" wp14:anchorId="59B194EC" wp14:editId="0CAB0E3C">
            <wp:extent cx="152400" cy="152400"/>
            <wp:effectExtent l="0" t="0" r="0" b="0"/>
            <wp:docPr id="3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494" w:name="_6f38449199c370477c1d49920b399493"/>
      <w:bookmarkStart w:id="495" w:name="_Toc451683892"/>
      <w:r>
        <w:lastRenderedPageBreak/>
        <w:t>Class Equivalent with mapping</w:t>
      </w:r>
      <w:bookmarkEnd w:id="494"/>
      <w:bookmarkEnd w:id="495"/>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40"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18CAD569" w14:textId="77777777" w:rsidR="0018758F"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r>
        <w:br/>
        <w:t>The "List First" rule is used to divide the list elements.</w:t>
      </w:r>
      <w:r>
        <w:b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51C24F69" w14:textId="77777777" w:rsidR="0018758F" w:rsidRDefault="0018758F" w:rsidP="0018758F">
      <w:pPr>
        <w:pStyle w:val="Heading3"/>
      </w:pPr>
      <w:bookmarkStart w:id="496" w:name="_Toc451683893"/>
      <w:r>
        <w:t>Attributes</w:t>
      </w:r>
      <w:bookmarkEnd w:id="496"/>
    </w:p>
    <w:p w14:paraId="266D5892" w14:textId="77777777" w:rsidR="0018758F" w:rsidRDefault="0018758F" w:rsidP="0018758F">
      <w:pPr>
        <w:pStyle w:val="BodyText2"/>
      </w:pPr>
      <w:r>
        <w:rPr>
          <w:noProof/>
          <w:lang w:bidi="ar-SA"/>
        </w:rPr>
        <w:drawing>
          <wp:inline distT="0" distB="0" distL="0" distR="0" wp14:anchorId="1D71FFF6" wp14:editId="39755197">
            <wp:extent cx="152400" cy="152400"/>
            <wp:effectExtent l="0" t="0" r="0" b="0"/>
            <wp:docPr id="3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Dep</w:t>
      </w:r>
      <w:r>
        <w:rPr>
          <w:rFonts w:cs="Arial"/>
        </w:rPr>
        <w:fldChar w:fldCharType="begin"/>
      </w:r>
      <w:r>
        <w:instrText>XE"</w:instrText>
      </w:r>
      <w:r w:rsidRPr="00413D75">
        <w:rPr>
          <w:rFonts w:cs="Arial"/>
        </w:rPr>
        <w:instrText>UML Dep</w:instrText>
      </w:r>
      <w:r>
        <w:instrText>"</w:instrText>
      </w:r>
      <w:r>
        <w:rPr>
          <w:rFonts w:cs="Arial"/>
        </w:rPr>
        <w:fldChar w:fldCharType="end"/>
      </w:r>
      <w:r>
        <w:t xml:space="preserve"> : </w:t>
      </w:r>
      <w:hyperlink w:anchor="_90a95d6639a7bbbeff7f36a7ec8f3b10" w:history="1">
        <w:r>
          <w:rPr>
            <w:rStyle w:val="Hyperlink"/>
          </w:rPr>
          <w:t>Dependency</w:t>
        </w:r>
      </w:hyperlink>
    </w:p>
    <w:p w14:paraId="4BEBA252" w14:textId="77777777" w:rsidR="0018758F" w:rsidRDefault="0018758F" w:rsidP="0018758F">
      <w:pPr>
        <w:pStyle w:val="BodyText2"/>
      </w:pPr>
      <w:r>
        <w:rPr>
          <w:noProof/>
          <w:lang w:bidi="ar-SA"/>
        </w:rPr>
        <w:drawing>
          <wp:inline distT="0" distB="0" distL="0" distR="0" wp14:anchorId="64C7E3CC" wp14:editId="637AF00F">
            <wp:extent cx="152400" cy="152400"/>
            <wp:effectExtent l="0" t="0" r="0" b="0"/>
            <wp:docPr id="3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0a243d8b2330fdc0ff939b6c6625e89" w:history="1">
        <w:r>
          <w:rPr>
            <w:rStyle w:val="Hyperlink"/>
          </w:rPr>
          <w:t>Equivalent</w:t>
        </w:r>
      </w:hyperlink>
    </w:p>
    <w:p w14:paraId="29BEEFFE" w14:textId="77777777" w:rsidR="0018758F" w:rsidRDefault="0018758F" w:rsidP="0018758F">
      <w:pPr>
        <w:pStyle w:val="BodyText2"/>
      </w:pPr>
      <w:r>
        <w:rPr>
          <w:noProof/>
          <w:lang w:bidi="ar-SA"/>
        </w:rPr>
        <w:drawing>
          <wp:inline distT="0" distB="0" distL="0" distR="0" wp14:anchorId="7E585F50" wp14:editId="1F4D8789">
            <wp:extent cx="152400" cy="152400"/>
            <wp:effectExtent l="0" t="0" r="0" b="0"/>
            <wp:docPr id="3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Equivalenent things</w:t>
      </w:r>
      <w:r>
        <w:rPr>
          <w:rFonts w:cs="Arial"/>
        </w:rPr>
        <w:fldChar w:fldCharType="begin"/>
      </w:r>
      <w:r>
        <w:instrText>XE"</w:instrText>
      </w:r>
      <w:r w:rsidRPr="00413D75">
        <w:rPr>
          <w:rFonts w:cs="Arial"/>
        </w:rPr>
        <w:instrText>Equivalenent things</w:instrText>
      </w:r>
      <w:r>
        <w:instrText>"</w:instrText>
      </w:r>
      <w:r>
        <w:rPr>
          <w:rFonts w:cs="Arial"/>
        </w:rPr>
        <w:fldChar w:fldCharType="end"/>
      </w:r>
      <w:r>
        <w:t xml:space="preserve"> : </w:t>
      </w:r>
      <w:hyperlink w:anchor="_eb8398b5a178c638b98597120ec51c4d" w:history="1">
        <w:r>
          <w:rPr>
            <w:rStyle w:val="Hyperlink"/>
          </w:rPr>
          <w:t>Entity</w:t>
        </w:r>
      </w:hyperlink>
      <w:r>
        <w:t xml:space="preserve"> [2]</w:t>
      </w:r>
    </w:p>
    <w:p w14:paraId="1D09B2B3" w14:textId="77777777" w:rsidR="0018758F" w:rsidRDefault="0018758F" w:rsidP="0018758F">
      <w:pPr>
        <w:pStyle w:val="BodyText2"/>
      </w:pPr>
      <w:r>
        <w:rPr>
          <w:noProof/>
          <w:lang w:bidi="ar-SA"/>
        </w:rPr>
        <w:drawing>
          <wp:inline distT="0" distB="0" distL="0" distR="0" wp14:anchorId="7C5555D4" wp14:editId="70CA95A8">
            <wp:extent cx="152400" cy="152400"/>
            <wp:effectExtent l="0" t="0" r="0" b="0"/>
            <wp:docPr id="3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UML-to</w:t>
      </w:r>
      <w:r>
        <w:rPr>
          <w:rFonts w:cs="Arial"/>
        </w:rPr>
        <w:fldChar w:fldCharType="begin"/>
      </w:r>
      <w:r>
        <w:instrText>XE"</w:instrText>
      </w:r>
      <w:r w:rsidRPr="00413D75">
        <w:rPr>
          <w:rFonts w:cs="Arial"/>
        </w:rPr>
        <w:instrText>UML-to</w:instrText>
      </w:r>
      <w:r>
        <w:instrText>"</w:instrText>
      </w:r>
      <w:r>
        <w:rPr>
          <w:rFonts w:cs="Arial"/>
        </w:rPr>
        <w:fldChar w:fldCharType="end"/>
      </w:r>
      <w:r>
        <w:t xml:space="preserve"> : </w:t>
      </w:r>
      <w:hyperlink w:anchor="_231afe47f3f37d3808096b36c28b4ded" w:history="1">
        <w:r>
          <w:rPr>
            <w:rStyle w:val="Hyperlink"/>
          </w:rPr>
          <w:t>Element</w:t>
        </w:r>
      </w:hyperlink>
      <w:r>
        <w:t xml:space="preserve"> [1]</w:t>
      </w:r>
    </w:p>
    <w:p w14:paraId="18194530" w14:textId="77777777" w:rsidR="0018758F" w:rsidRDefault="0018758F" w:rsidP="0018758F">
      <w:pPr>
        <w:pStyle w:val="BodyText2"/>
      </w:pPr>
      <w:r>
        <w:rPr>
          <w:noProof/>
          <w:lang w:bidi="ar-SA"/>
        </w:rPr>
        <w:drawing>
          <wp:inline distT="0" distB="0" distL="0" distR="0" wp14:anchorId="26DC40C0" wp14:editId="6AACBCD2">
            <wp:extent cx="152400" cy="152400"/>
            <wp:effectExtent l="0" t="0" r="0" b="0"/>
            <wp:docPr id="3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UML-From</w:t>
      </w:r>
      <w:r>
        <w:rPr>
          <w:rFonts w:cs="Arial"/>
        </w:rPr>
        <w:fldChar w:fldCharType="begin"/>
      </w:r>
      <w:r>
        <w:instrText>XE"</w:instrText>
      </w:r>
      <w:r w:rsidRPr="00413D75">
        <w:rPr>
          <w:rFonts w:cs="Arial"/>
        </w:rPr>
        <w:instrText>UML-From</w:instrText>
      </w:r>
      <w:r>
        <w:instrText>"</w:instrText>
      </w:r>
      <w:r>
        <w:rPr>
          <w:rFonts w:cs="Arial"/>
        </w:rPr>
        <w:fldChar w:fldCharType="end"/>
      </w:r>
      <w:r>
        <w:t xml:space="preserve"> : </w:t>
      </w:r>
      <w:hyperlink w:anchor="_705b0620812f5826ea76b12f804e54bb" w:history="1">
        <w:r>
          <w:rPr>
            <w:rStyle w:val="Hyperlink"/>
          </w:rPr>
          <w:t>NamedElement</w:t>
        </w:r>
      </w:hyperlink>
      <w:r>
        <w:t xml:space="preserve"> [1]</w:t>
      </w:r>
    </w:p>
    <w:p w14:paraId="1C7FF2D8" w14:textId="77777777" w:rsidR="0018758F" w:rsidRDefault="0018758F" w:rsidP="0018758F">
      <w:pPr>
        <w:pStyle w:val="BodyText2"/>
      </w:pPr>
      <w:r>
        <w:rPr>
          <w:noProof/>
          <w:lang w:bidi="ar-SA"/>
        </w:rPr>
        <w:drawing>
          <wp:inline distT="0" distB="0" distL="0" distR="0" wp14:anchorId="7FD4B188" wp14:editId="1DABA82B">
            <wp:extent cx="152400" cy="152400"/>
            <wp:effectExtent l="0" t="0" r="0" b="0"/>
            <wp:docPr id="3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first</w:t>
      </w:r>
      <w:r>
        <w:rPr>
          <w:rFonts w:cs="Arial"/>
        </w:rPr>
        <w:fldChar w:fldCharType="begin"/>
      </w:r>
      <w:r>
        <w:instrText>XE"</w:instrText>
      </w:r>
      <w:r w:rsidRPr="00413D75">
        <w:rPr>
          <w:rFonts w:cs="Arial"/>
        </w:rPr>
        <w:instrText>first</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14:paraId="739408FB" w14:textId="77777777" w:rsidR="0018758F" w:rsidRDefault="0018758F" w:rsidP="0018758F">
      <w:pPr>
        <w:pStyle w:val="BodyText2"/>
      </w:pPr>
      <w:r>
        <w:rPr>
          <w:noProof/>
          <w:lang w:bidi="ar-SA"/>
        </w:rPr>
        <w:drawing>
          <wp:inline distT="0" distB="0" distL="0" distR="0" wp14:anchorId="5D5F338A" wp14:editId="28491EA2">
            <wp:extent cx="152400" cy="152400"/>
            <wp:effectExtent l="0" t="0" r="0" b="0"/>
            <wp:docPr id="3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second</w:t>
      </w:r>
      <w:r>
        <w:rPr>
          <w:rFonts w:cs="Arial"/>
        </w:rPr>
        <w:fldChar w:fldCharType="begin"/>
      </w:r>
      <w:r>
        <w:instrText>XE"</w:instrText>
      </w:r>
      <w:r w:rsidRPr="00413D75">
        <w:rPr>
          <w:rFonts w:cs="Arial"/>
        </w:rPr>
        <w:instrText>second</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14:paraId="11296E16" w14:textId="77777777" w:rsidR="0018758F" w:rsidRDefault="0018758F" w:rsidP="0018758F">
      <w:pPr>
        <w:pStyle w:val="BodyText2"/>
      </w:pPr>
      <w:r>
        <w:rPr>
          <w:noProof/>
          <w:lang w:bidi="ar-SA"/>
        </w:rPr>
        <w:drawing>
          <wp:inline distT="0" distB="0" distL="0" distR="0" wp14:anchorId="1828FD1A" wp14:editId="77829686">
            <wp:extent cx="152400" cy="152400"/>
            <wp:effectExtent l="0" t="0" r="0" b="0"/>
            <wp:docPr id="3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484cfaf11b717803a5dfed5261713884" w:history="1">
        <w:r>
          <w:rPr>
            <w:rStyle w:val="Hyperlink"/>
          </w:rPr>
          <w:t>List First</w:t>
        </w:r>
      </w:hyperlink>
    </w:p>
    <w:p w14:paraId="7D7100DB" w14:textId="77777777" w:rsidR="0018758F" w:rsidRDefault="0018758F" w:rsidP="0018758F">
      <w:pPr>
        <w:rPr>
          <w:rFonts w:cs="Arial"/>
        </w:rPr>
      </w:pPr>
    </w:p>
    <w:p w14:paraId="733ABA9B" w14:textId="77777777" w:rsidR="0018758F" w:rsidRDefault="0018758F" w:rsidP="0018758F">
      <w:pPr>
        <w:pStyle w:val="Heading2"/>
      </w:pPr>
      <w:bookmarkStart w:id="497" w:name="_9af85530b89085cebf9fbb7cdc234bbf"/>
      <w:bookmarkStart w:id="498" w:name="_Toc451683894"/>
      <w:r>
        <w:t>Class Generalization mapping</w:t>
      </w:r>
      <w:bookmarkEnd w:id="497"/>
      <w:bookmarkEnd w:id="498"/>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2F15BFA0" w14:textId="77777777" w:rsidR="0018758F" w:rsidRDefault="0018758F" w:rsidP="0018758F">
      <w:r>
        <w:t>The generalization mapping rule draws a direct correspondence between a UML Generalization and a SIMF Type Generalization Constraint.</w:t>
      </w:r>
      <w:r>
        <w:br/>
      </w:r>
      <w:r>
        <w:b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41"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F8A5732" w14:textId="77777777" w:rsidR="0018758F" w:rsidRDefault="0018758F" w:rsidP="0018758F">
      <w:pPr>
        <w:pStyle w:val="Heading3"/>
      </w:pPr>
      <w:bookmarkStart w:id="499" w:name="_Toc451683895"/>
      <w:r>
        <w:t>Attributes</w:t>
      </w:r>
      <w:bookmarkEnd w:id="499"/>
    </w:p>
    <w:p w14:paraId="79401564" w14:textId="77777777" w:rsidR="0018758F" w:rsidRDefault="0018758F" w:rsidP="0018758F">
      <w:pPr>
        <w:pStyle w:val="BodyText2"/>
      </w:pPr>
      <w:r>
        <w:rPr>
          <w:noProof/>
          <w:lang w:bidi="ar-SA"/>
        </w:rPr>
        <w:drawing>
          <wp:inline distT="0" distB="0" distL="0" distR="0" wp14:anchorId="51BB2CD7" wp14:editId="14B418BD">
            <wp:extent cx="152400" cy="152400"/>
            <wp:effectExtent l="0" t="0" r="0" b="0"/>
            <wp:docPr id="3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subtype</w:t>
      </w:r>
      <w:r>
        <w:rPr>
          <w:rFonts w:cs="Arial"/>
        </w:rPr>
        <w:fldChar w:fldCharType="begin"/>
      </w:r>
      <w:r>
        <w:instrText>XE"</w:instrText>
      </w:r>
      <w:r w:rsidRPr="00413D75">
        <w:rPr>
          <w:rFonts w:cs="Arial"/>
        </w:rPr>
        <w:instrText>SIMF  subtype</w:instrText>
      </w:r>
      <w:r>
        <w:instrText>"</w:instrText>
      </w:r>
      <w:r>
        <w:rPr>
          <w:rFonts w:cs="Arial"/>
        </w:rPr>
        <w:fldChar w:fldCharType="end"/>
      </w:r>
      <w:r>
        <w:t xml:space="preserve"> : </w:t>
      </w:r>
      <w:hyperlink w:anchor="_dfe1514224ca21cedba7b2b29802db50" w:history="1">
        <w:r>
          <w:rPr>
            <w:rStyle w:val="Hyperlink"/>
          </w:rPr>
          <w:t>Type</w:t>
        </w:r>
      </w:hyperlink>
    </w:p>
    <w:p w14:paraId="2A81A3D3" w14:textId="77777777" w:rsidR="0018758F" w:rsidRDefault="0018758F" w:rsidP="0018758F">
      <w:pPr>
        <w:pStyle w:val="BodyText2"/>
      </w:pPr>
      <w:r>
        <w:rPr>
          <w:noProof/>
          <w:lang w:bidi="ar-SA"/>
        </w:rPr>
        <w:drawing>
          <wp:inline distT="0" distB="0" distL="0" distR="0" wp14:anchorId="5C25BBF6" wp14:editId="2EA8BA23">
            <wp:extent cx="152400" cy="152400"/>
            <wp:effectExtent l="0" t="0" r="0" b="0"/>
            <wp:docPr id="3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subtype</w:t>
      </w:r>
      <w:r>
        <w:rPr>
          <w:rFonts w:cs="Arial"/>
        </w:rPr>
        <w:fldChar w:fldCharType="begin"/>
      </w:r>
      <w:r>
        <w:instrText>XE"</w:instrText>
      </w:r>
      <w:r w:rsidRPr="00413D75">
        <w:rPr>
          <w:rFonts w:cs="Arial"/>
        </w:rPr>
        <w:instrText>UML subtype</w:instrText>
      </w:r>
      <w:r>
        <w:instrText>"</w:instrText>
      </w:r>
      <w:r>
        <w:rPr>
          <w:rFonts w:cs="Arial"/>
        </w:rPr>
        <w:fldChar w:fldCharType="end"/>
      </w:r>
      <w:r>
        <w:t xml:space="preserve"> : </w:t>
      </w:r>
      <w:hyperlink w:anchor="_d64cbb1ac021e55aa02cfbb633a5e4a8" w:history="1">
        <w:r>
          <w:rPr>
            <w:rStyle w:val="Hyperlink"/>
          </w:rPr>
          <w:t>Classifier</w:t>
        </w:r>
      </w:hyperlink>
    </w:p>
    <w:p w14:paraId="4A76B14A" w14:textId="77777777" w:rsidR="0018758F" w:rsidRDefault="0018758F" w:rsidP="0018758F">
      <w:pPr>
        <w:pStyle w:val="BodyText2"/>
      </w:pPr>
      <w:r>
        <w:rPr>
          <w:noProof/>
          <w:lang w:bidi="ar-SA"/>
        </w:rPr>
        <w:drawing>
          <wp:inline distT="0" distB="0" distL="0" distR="0" wp14:anchorId="19F9AE87" wp14:editId="1AA93468">
            <wp:extent cx="152400" cy="152400"/>
            <wp:effectExtent l="0" t="0" r="0" b="0"/>
            <wp:docPr id="3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Superclass</w:t>
      </w:r>
      <w:r>
        <w:rPr>
          <w:rFonts w:cs="Arial"/>
        </w:rPr>
        <w:fldChar w:fldCharType="begin"/>
      </w:r>
      <w:r>
        <w:instrText>XE"</w:instrText>
      </w:r>
      <w:r w:rsidRPr="00413D75">
        <w:rPr>
          <w:rFonts w:cs="Arial"/>
        </w:rPr>
        <w:instrText>UML Superclass</w:instrText>
      </w:r>
      <w:r>
        <w:instrText>"</w:instrText>
      </w:r>
      <w:r>
        <w:rPr>
          <w:rFonts w:cs="Arial"/>
        </w:rPr>
        <w:fldChar w:fldCharType="end"/>
      </w:r>
      <w:r>
        <w:t xml:space="preserve"> : </w:t>
      </w:r>
      <w:hyperlink w:anchor="_d64cbb1ac021e55aa02cfbb633a5e4a8" w:history="1">
        <w:r>
          <w:rPr>
            <w:rStyle w:val="Hyperlink"/>
          </w:rPr>
          <w:t>Classifier</w:t>
        </w:r>
      </w:hyperlink>
    </w:p>
    <w:p w14:paraId="467C4357" w14:textId="77777777" w:rsidR="0018758F" w:rsidRDefault="0018758F" w:rsidP="0018758F">
      <w:pPr>
        <w:pStyle w:val="BodyText2"/>
      </w:pPr>
      <w:r>
        <w:rPr>
          <w:noProof/>
          <w:lang w:bidi="ar-SA"/>
        </w:rPr>
        <w:drawing>
          <wp:inline distT="0" distB="0" distL="0" distR="0" wp14:anchorId="684C3892" wp14:editId="4F231B1F">
            <wp:extent cx="152400" cy="152400"/>
            <wp:effectExtent l="0" t="0" r="0" b="0"/>
            <wp:docPr id="4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e60de48d98369f3b6276ac9d9422383e" w:history="1">
        <w:r>
          <w:rPr>
            <w:rStyle w:val="Hyperlink"/>
          </w:rPr>
          <w:t>Generalization</w:t>
        </w:r>
      </w:hyperlink>
    </w:p>
    <w:p w14:paraId="28304A2E" w14:textId="77777777" w:rsidR="0018758F" w:rsidRDefault="0018758F" w:rsidP="0018758F">
      <w:pPr>
        <w:pStyle w:val="BodyText2"/>
      </w:pPr>
      <w:r>
        <w:rPr>
          <w:noProof/>
          <w:lang w:bidi="ar-SA"/>
        </w:rPr>
        <w:drawing>
          <wp:inline distT="0" distB="0" distL="0" distR="0" wp14:anchorId="10D44530" wp14:editId="3A6EFC82">
            <wp:extent cx="152400" cy="152400"/>
            <wp:effectExtent l="0" t="0" r="0" b="0"/>
            <wp:docPr id="4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f3998cf1a072f724861db93cee66cbf" w:history="1">
        <w:r>
          <w:rPr>
            <w:rStyle w:val="Hyperlink"/>
          </w:rPr>
          <w:t>Type Generalization Constraint</w:t>
        </w:r>
      </w:hyperlink>
    </w:p>
    <w:p w14:paraId="5F9A9DED" w14:textId="77777777" w:rsidR="0018758F" w:rsidRDefault="0018758F" w:rsidP="0018758F">
      <w:pPr>
        <w:pStyle w:val="BodyText2"/>
      </w:pPr>
      <w:r>
        <w:rPr>
          <w:noProof/>
          <w:lang w:bidi="ar-SA"/>
        </w:rPr>
        <w:drawing>
          <wp:inline distT="0" distB="0" distL="0" distR="0" wp14:anchorId="4ED9D84C" wp14:editId="164BC9FB">
            <wp:extent cx="152400" cy="152400"/>
            <wp:effectExtent l="0" t="0" r="0" b="0"/>
            <wp:docPr id="4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Supertype</w:t>
      </w:r>
      <w:r>
        <w:rPr>
          <w:rFonts w:cs="Arial"/>
        </w:rPr>
        <w:fldChar w:fldCharType="begin"/>
      </w:r>
      <w:r>
        <w:instrText>XE"</w:instrText>
      </w:r>
      <w:r w:rsidRPr="00413D75">
        <w:rPr>
          <w:rFonts w:cs="Arial"/>
        </w:rPr>
        <w:instrText>SIMF Supertype</w:instrText>
      </w:r>
      <w:r>
        <w:instrText>"</w:instrText>
      </w:r>
      <w:r>
        <w:rPr>
          <w:rFonts w:cs="Arial"/>
        </w:rPr>
        <w:fldChar w:fldCharType="end"/>
      </w:r>
      <w:r>
        <w:t xml:space="preserve"> : </w:t>
      </w:r>
      <w:hyperlink w:anchor="_dfe1514224ca21cedba7b2b29802db50" w:history="1">
        <w:r>
          <w:rPr>
            <w:rStyle w:val="Hyperlink"/>
          </w:rPr>
          <w:t>Type</w:t>
        </w:r>
      </w:hyperlink>
    </w:p>
    <w:p w14:paraId="49A9776C" w14:textId="77777777" w:rsidR="0018758F" w:rsidRDefault="0018758F" w:rsidP="0018758F">
      <w:pPr>
        <w:pStyle w:val="BodyText2"/>
      </w:pPr>
      <w:r>
        <w:rPr>
          <w:noProof/>
          <w:lang w:bidi="ar-SA"/>
        </w:rPr>
        <w:drawing>
          <wp:inline distT="0" distB="0" distL="0" distR="0" wp14:anchorId="74906B03" wp14:editId="63664135">
            <wp:extent cx="152400" cy="152400"/>
            <wp:effectExtent l="0" t="0" r="0" b="0"/>
            <wp:docPr id="4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Classifies Stereotype</w:t>
      </w:r>
      <w:r>
        <w:rPr>
          <w:rFonts w:cs="Arial"/>
        </w:rPr>
        <w:fldChar w:fldCharType="begin"/>
      </w:r>
      <w:r>
        <w:instrText>XE"</w:instrText>
      </w:r>
      <w:r w:rsidRPr="00413D75">
        <w:rPr>
          <w:rFonts w:cs="Arial"/>
        </w:rPr>
        <w:instrText>Classifies Stereotype</w:instrText>
      </w:r>
      <w:r>
        <w:instrText>"</w:instrText>
      </w:r>
      <w:r>
        <w:rPr>
          <w:rFonts w:cs="Arial"/>
        </w:rPr>
        <w:fldChar w:fldCharType="end"/>
      </w:r>
      <w:r>
        <w:t xml:space="preserve"> : </w:t>
      </w:r>
      <w:hyperlink w:anchor="_34e602a3e6c4f12fd1baa7ab4b38b4de" w:history="1">
        <w:r>
          <w:rPr>
            <w:rStyle w:val="Hyperlink"/>
          </w:rPr>
          <w:t>Classifies</w:t>
        </w:r>
      </w:hyperlink>
    </w:p>
    <w:p w14:paraId="05573A69" w14:textId="77777777" w:rsidR="0018758F" w:rsidRDefault="0018758F" w:rsidP="0018758F">
      <w:pPr>
        <w:pStyle w:val="BodyText2"/>
      </w:pPr>
      <w:r>
        <w:rPr>
          <w:noProof/>
          <w:lang w:bidi="ar-SA"/>
        </w:rPr>
        <w:drawing>
          <wp:inline distT="0" distB="0" distL="0" distR="0" wp14:anchorId="64E0767A" wp14:editId="122E1990">
            <wp:extent cx="152400" cy="152400"/>
            <wp:effectExtent l="0" t="0" r="0" b="0"/>
            <wp:docPr id="4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14:paraId="7E688F41" w14:textId="77777777" w:rsidR="0018758F" w:rsidRDefault="0018758F" w:rsidP="0018758F">
      <w:pPr>
        <w:rPr>
          <w:rFonts w:cs="Arial"/>
        </w:rPr>
      </w:pPr>
    </w:p>
    <w:p w14:paraId="0C4CAAE6" w14:textId="77777777" w:rsidR="0018758F" w:rsidRDefault="0018758F" w:rsidP="0018758F">
      <w:pPr>
        <w:pStyle w:val="Heading2"/>
      </w:pPr>
      <w:bookmarkStart w:id="500" w:name="_1750ff60174be625e712162e1ea43d7c"/>
      <w:bookmarkStart w:id="501" w:name="_Toc451683896"/>
      <w:r>
        <w:t>Class Generalization set covering mapping</w:t>
      </w:r>
      <w:bookmarkEnd w:id="500"/>
      <w:bookmarkEnd w:id="501"/>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42"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018637D1" w14:textId="77777777" w:rsidR="0018758F" w:rsidRDefault="0018758F" w:rsidP="0018758F">
      <w:r>
        <w:t>Generalization set covering constraint draws a correspondence between a generalization set where isCovering is true and a SIMF Covering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564150AA" w14:textId="77777777" w:rsidR="0018758F" w:rsidRDefault="0018758F" w:rsidP="0018758F">
      <w:pPr>
        <w:pStyle w:val="Heading3"/>
      </w:pPr>
      <w:bookmarkStart w:id="502" w:name="_Toc451683897"/>
      <w:r>
        <w:t>Attributes</w:t>
      </w:r>
      <w:bookmarkEnd w:id="502"/>
    </w:p>
    <w:p w14:paraId="22C07C5D" w14:textId="77777777" w:rsidR="0018758F" w:rsidRDefault="0018758F" w:rsidP="0018758F">
      <w:pPr>
        <w:pStyle w:val="BodyText2"/>
      </w:pPr>
      <w:r>
        <w:rPr>
          <w:noProof/>
          <w:lang w:bidi="ar-SA"/>
        </w:rPr>
        <w:drawing>
          <wp:inline distT="0" distB="0" distL="0" distR="0" wp14:anchorId="0D0C7924" wp14:editId="32902143">
            <wp:extent cx="152400" cy="152400"/>
            <wp:effectExtent l="0" t="0" r="0" b="0"/>
            <wp:docPr id="4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14:paraId="4D6FBB79" w14:textId="77777777" w:rsidR="0018758F" w:rsidRDefault="0018758F" w:rsidP="0018758F">
      <w:pPr>
        <w:pStyle w:val="BodyText2"/>
      </w:pPr>
      <w:r>
        <w:rPr>
          <w:noProof/>
          <w:lang w:bidi="ar-SA"/>
        </w:rPr>
        <w:drawing>
          <wp:inline distT="0" distB="0" distL="0" distR="0" wp14:anchorId="5E58D03E" wp14:editId="1039D09D">
            <wp:extent cx="152400" cy="152400"/>
            <wp:effectExtent l="0" t="0" r="0" b="0"/>
            <wp:docPr id="4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14:paraId="5277F9EE" w14:textId="77777777" w:rsidR="0018758F" w:rsidRDefault="0018758F" w:rsidP="0018758F">
      <w:pPr>
        <w:pStyle w:val="BodyText2"/>
      </w:pPr>
      <w:r>
        <w:rPr>
          <w:noProof/>
          <w:lang w:bidi="ar-SA"/>
        </w:rPr>
        <w:drawing>
          <wp:inline distT="0" distB="0" distL="0" distR="0" wp14:anchorId="1504D4B4" wp14:editId="7560C3AC">
            <wp:extent cx="152400" cy="152400"/>
            <wp:effectExtent l="0" t="0" r="0" b="0"/>
            <wp:docPr id="4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07049575ebfa9f535e8f25db14a0760" w:history="1">
        <w:r>
          <w:rPr>
            <w:rStyle w:val="Hyperlink"/>
          </w:rPr>
          <w:t>Covering Constraint</w:t>
        </w:r>
      </w:hyperlink>
    </w:p>
    <w:p w14:paraId="5FBC0BA8" w14:textId="77777777" w:rsidR="0018758F" w:rsidRDefault="0018758F" w:rsidP="0018758F">
      <w:pPr>
        <w:pStyle w:val="BodyText2"/>
      </w:pPr>
      <w:r>
        <w:rPr>
          <w:noProof/>
          <w:lang w:bidi="ar-SA"/>
        </w:rPr>
        <w:drawing>
          <wp:inline distT="0" distB="0" distL="0" distR="0" wp14:anchorId="1C3F85DD" wp14:editId="4BFF23CF">
            <wp:extent cx="152400" cy="152400"/>
            <wp:effectExtent l="0" t="0" r="0" b="0"/>
            <wp:docPr id="4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14:paraId="4C1810F6" w14:textId="77777777" w:rsidR="0018758F" w:rsidRDefault="0018758F" w:rsidP="0018758F">
      <w:pPr>
        <w:pStyle w:val="BodyText2"/>
      </w:pPr>
      <w:r>
        <w:rPr>
          <w:noProof/>
          <w:lang w:bidi="ar-SA"/>
        </w:rPr>
        <w:drawing>
          <wp:inline distT="0" distB="0" distL="0" distR="0" wp14:anchorId="160DA2B4" wp14:editId="24279973">
            <wp:extent cx="152400" cy="152400"/>
            <wp:effectExtent l="0" t="0" r="0" b="0"/>
            <wp:docPr id="4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14:paraId="524F7A8B" w14:textId="77777777" w:rsidR="0018758F" w:rsidRDefault="0018758F" w:rsidP="0018758F">
      <w:pPr>
        <w:pStyle w:val="BodyText2"/>
      </w:pPr>
      <w:r>
        <w:rPr>
          <w:noProof/>
          <w:lang w:bidi="ar-SA"/>
        </w:rPr>
        <w:drawing>
          <wp:inline distT="0" distB="0" distL="0" distR="0" wp14:anchorId="1E36A440" wp14:editId="3147EC10">
            <wp:extent cx="152400" cy="152400"/>
            <wp:effectExtent l="0" t="0" r="0" b="0"/>
            <wp:docPr id="4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Covered</w:t>
      </w:r>
      <w:r>
        <w:rPr>
          <w:rFonts w:cs="Arial"/>
        </w:rPr>
        <w:fldChar w:fldCharType="begin"/>
      </w:r>
      <w:r>
        <w:instrText>XE"</w:instrText>
      </w:r>
      <w:r w:rsidRPr="00413D75">
        <w:rPr>
          <w:rFonts w:cs="Arial"/>
        </w:rPr>
        <w:instrText>Covered</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14:paraId="4E1D03C8" w14:textId="77777777" w:rsidR="0018758F" w:rsidRDefault="0018758F" w:rsidP="0018758F">
      <w:pPr>
        <w:pStyle w:val="BodyText2"/>
      </w:pPr>
      <w:r>
        <w:rPr>
          <w:noProof/>
          <w:lang w:bidi="ar-SA"/>
        </w:rPr>
        <w:drawing>
          <wp:inline distT="0" distB="0" distL="0" distR="0" wp14:anchorId="2F380039" wp14:editId="126D5F74">
            <wp:extent cx="152400" cy="152400"/>
            <wp:effectExtent l="0" t="0" r="0" b="0"/>
            <wp:docPr id="42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Covers</w:t>
      </w:r>
      <w:r>
        <w:rPr>
          <w:rFonts w:cs="Arial"/>
        </w:rPr>
        <w:fldChar w:fldCharType="begin"/>
      </w:r>
      <w:r>
        <w:instrText>XE"</w:instrText>
      </w:r>
      <w:r w:rsidRPr="00413D75">
        <w:rPr>
          <w:rFonts w:cs="Arial"/>
        </w:rPr>
        <w:instrText>Covers</w:instrText>
      </w:r>
      <w:r>
        <w:instrText>"</w:instrText>
      </w:r>
      <w:r>
        <w:rPr>
          <w:rFonts w:cs="Arial"/>
        </w:rPr>
        <w:fldChar w:fldCharType="end"/>
      </w:r>
      <w:r>
        <w:t xml:space="preserve"> : </w:t>
      </w:r>
      <w:hyperlink w:anchor="_dfe1514224ca21cedba7b2b29802db50" w:history="1">
        <w:r>
          <w:rPr>
            <w:rStyle w:val="Hyperlink"/>
          </w:rPr>
          <w:t>Type</w:t>
        </w:r>
      </w:hyperlink>
    </w:p>
    <w:p w14:paraId="4A26EEF7" w14:textId="77777777" w:rsidR="0018758F" w:rsidRDefault="0018758F" w:rsidP="0018758F">
      <w:pPr>
        <w:rPr>
          <w:rFonts w:cs="Arial"/>
        </w:rPr>
      </w:pPr>
    </w:p>
    <w:p w14:paraId="52AA555E" w14:textId="77777777" w:rsidR="0018758F" w:rsidRDefault="0018758F" w:rsidP="0018758F">
      <w:pPr>
        <w:pStyle w:val="Heading2"/>
      </w:pPr>
      <w:bookmarkStart w:id="503" w:name="_1159e23f5dd1fa271eae56eb2320f7e3"/>
      <w:bookmarkStart w:id="504" w:name="_Toc451683898"/>
      <w:r>
        <w:lastRenderedPageBreak/>
        <w:t>Class Generalization set disjoint mapping</w:t>
      </w:r>
      <w:bookmarkEnd w:id="503"/>
      <w:bookmarkEnd w:id="504"/>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43"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0D487265" w14:textId="77777777" w:rsidR="0018758F" w:rsidRDefault="0018758F" w:rsidP="0018758F">
      <w:r>
        <w:t>Generalization set disjoint constraint draws a correspondence between a generalization set where isDisjoint is true and a SIMF Disjoint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11833AD1" w14:textId="77777777" w:rsidR="0018758F" w:rsidRDefault="0018758F" w:rsidP="0018758F">
      <w:pPr>
        <w:pStyle w:val="Heading3"/>
      </w:pPr>
      <w:bookmarkStart w:id="505" w:name="_Toc451683899"/>
      <w:r>
        <w:t>Attributes</w:t>
      </w:r>
      <w:bookmarkEnd w:id="505"/>
    </w:p>
    <w:p w14:paraId="72742569" w14:textId="77777777" w:rsidR="0018758F" w:rsidRDefault="0018758F" w:rsidP="0018758F">
      <w:pPr>
        <w:pStyle w:val="BodyText2"/>
      </w:pPr>
      <w:r>
        <w:rPr>
          <w:noProof/>
          <w:lang w:bidi="ar-SA"/>
        </w:rPr>
        <w:drawing>
          <wp:inline distT="0" distB="0" distL="0" distR="0" wp14:anchorId="37FC448C" wp14:editId="63DE83E7">
            <wp:extent cx="152400" cy="152400"/>
            <wp:effectExtent l="0" t="0" r="0" b="0"/>
            <wp:docPr id="42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14:paraId="6CCC23E7" w14:textId="77777777" w:rsidR="0018758F" w:rsidRDefault="0018758F" w:rsidP="0018758F">
      <w:pPr>
        <w:pStyle w:val="BodyText2"/>
      </w:pPr>
      <w:r>
        <w:rPr>
          <w:noProof/>
          <w:lang w:bidi="ar-SA"/>
        </w:rPr>
        <w:drawing>
          <wp:inline distT="0" distB="0" distL="0" distR="0" wp14:anchorId="6A7714F9" wp14:editId="756C8F69">
            <wp:extent cx="152400" cy="152400"/>
            <wp:effectExtent l="0" t="0" r="0" b="0"/>
            <wp:docPr id="43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14:paraId="6E8A515F" w14:textId="77777777" w:rsidR="0018758F" w:rsidRDefault="0018758F" w:rsidP="0018758F">
      <w:pPr>
        <w:pStyle w:val="BodyText2"/>
      </w:pPr>
      <w:r>
        <w:rPr>
          <w:noProof/>
          <w:lang w:bidi="ar-SA"/>
        </w:rPr>
        <w:drawing>
          <wp:inline distT="0" distB="0" distL="0" distR="0" wp14:anchorId="60C6B21E" wp14:editId="41AC1638">
            <wp:extent cx="152400" cy="152400"/>
            <wp:effectExtent l="0" t="0" r="0" b="0"/>
            <wp:docPr id="43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14:paraId="4B609E79" w14:textId="77777777" w:rsidR="0018758F" w:rsidRDefault="0018758F" w:rsidP="0018758F">
      <w:pPr>
        <w:pStyle w:val="BodyText2"/>
      </w:pPr>
      <w:r>
        <w:rPr>
          <w:noProof/>
          <w:lang w:bidi="ar-SA"/>
        </w:rPr>
        <w:drawing>
          <wp:inline distT="0" distB="0" distL="0" distR="0" wp14:anchorId="01DD3CB6" wp14:editId="1F6EC7D8">
            <wp:extent cx="152400" cy="152400"/>
            <wp:effectExtent l="0" t="0" r="0" b="0"/>
            <wp:docPr id="43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41639bfc7d23be7f533db476cadd0ff" w:history="1">
        <w:r>
          <w:rPr>
            <w:rStyle w:val="Hyperlink"/>
          </w:rPr>
          <w:t>Disjoint</w:t>
        </w:r>
      </w:hyperlink>
    </w:p>
    <w:p w14:paraId="54AC76A0" w14:textId="77777777" w:rsidR="0018758F" w:rsidRDefault="0018758F" w:rsidP="0018758F">
      <w:pPr>
        <w:pStyle w:val="BodyText2"/>
      </w:pPr>
      <w:r>
        <w:rPr>
          <w:noProof/>
          <w:lang w:bidi="ar-SA"/>
        </w:rPr>
        <w:drawing>
          <wp:inline distT="0" distB="0" distL="0" distR="0" wp14:anchorId="77F56603" wp14:editId="1C5768F1">
            <wp:extent cx="152400" cy="152400"/>
            <wp:effectExtent l="0" t="0" r="0" b="0"/>
            <wp:docPr id="43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14:paraId="774FBCD3" w14:textId="77777777" w:rsidR="0018758F" w:rsidRDefault="0018758F" w:rsidP="0018758F">
      <w:pPr>
        <w:pStyle w:val="BodyText2"/>
      </w:pPr>
      <w:r>
        <w:rPr>
          <w:noProof/>
          <w:lang w:bidi="ar-SA"/>
        </w:rPr>
        <w:drawing>
          <wp:inline distT="0" distB="0" distL="0" distR="0" wp14:anchorId="6061B619" wp14:editId="1F93C10A">
            <wp:extent cx="152400" cy="152400"/>
            <wp:effectExtent l="0" t="0" r="0" b="0"/>
            <wp:docPr id="43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sub</w:t>
      </w:r>
      <w:r>
        <w:rPr>
          <w:rFonts w:cs="Arial"/>
        </w:rPr>
        <w:fldChar w:fldCharType="begin"/>
      </w:r>
      <w:r>
        <w:instrText>XE"</w:instrText>
      </w:r>
      <w:r w:rsidRPr="00413D75">
        <w:rPr>
          <w:rFonts w:cs="Arial"/>
        </w:rPr>
        <w:instrText>sub</w:instrText>
      </w:r>
      <w:r>
        <w:instrText>"</w:instrText>
      </w:r>
      <w:r>
        <w:rPr>
          <w:rFonts w:cs="Arial"/>
        </w:rPr>
        <w:fldChar w:fldCharType="end"/>
      </w:r>
      <w:r>
        <w:t xml:space="preserve"> : </w:t>
      </w:r>
      <w:hyperlink w:anchor="_dfe1514224ca21cedba7b2b29802db50" w:history="1">
        <w:r>
          <w:rPr>
            <w:rStyle w:val="Hyperlink"/>
          </w:rPr>
          <w:t>Type</w:t>
        </w:r>
      </w:hyperlink>
    </w:p>
    <w:p w14:paraId="490BEFA6" w14:textId="77777777" w:rsidR="0018758F" w:rsidRDefault="0018758F" w:rsidP="0018758F">
      <w:pPr>
        <w:pStyle w:val="BodyText2"/>
      </w:pPr>
      <w:r>
        <w:rPr>
          <w:noProof/>
          <w:lang w:bidi="ar-SA"/>
        </w:rPr>
        <w:drawing>
          <wp:inline distT="0" distB="0" distL="0" distR="0" wp14:anchorId="02615BF4" wp14:editId="6C113F68">
            <wp:extent cx="152400" cy="152400"/>
            <wp:effectExtent l="0" t="0" r="0" b="0"/>
            <wp:docPr id="44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super</w:t>
      </w:r>
      <w:r>
        <w:rPr>
          <w:rFonts w:cs="Arial"/>
        </w:rPr>
        <w:fldChar w:fldCharType="begin"/>
      </w:r>
      <w:r>
        <w:instrText>XE"</w:instrText>
      </w:r>
      <w:r w:rsidRPr="00413D75">
        <w:rPr>
          <w:rFonts w:cs="Arial"/>
        </w:rPr>
        <w:instrText>super</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14:paraId="69F59D07" w14:textId="77777777" w:rsidR="0018758F" w:rsidRDefault="0018758F" w:rsidP="0018758F">
      <w:pPr>
        <w:pStyle w:val="BodyText2"/>
      </w:pPr>
      <w:r>
        <w:rPr>
          <w:noProof/>
          <w:lang w:bidi="ar-SA"/>
        </w:rPr>
        <w:drawing>
          <wp:inline distT="0" distB="0" distL="0" distR="0" wp14:anchorId="6CBA7995" wp14:editId="48D74330">
            <wp:extent cx="152400" cy="152400"/>
            <wp:effectExtent l="0" t="0" r="0" b="0"/>
            <wp:docPr id="44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1159e23f5dd1fa271eae56eb2320f7e3" w:history="1">
        <w:r>
          <w:rPr>
            <w:rStyle w:val="Hyperlink"/>
          </w:rPr>
          <w:t>Generalization set disjoint mapping</w:t>
        </w:r>
      </w:hyperlink>
    </w:p>
    <w:p w14:paraId="0E95FAB3" w14:textId="77777777" w:rsidR="0018758F" w:rsidRDefault="0018758F" w:rsidP="0018758F">
      <w:pPr>
        <w:rPr>
          <w:rFonts w:cs="Arial"/>
        </w:rPr>
      </w:pPr>
    </w:p>
    <w:p w14:paraId="2ABF60BF" w14:textId="77777777" w:rsidR="0018758F" w:rsidRDefault="0018758F" w:rsidP="0018758F">
      <w:pPr>
        <w:pStyle w:val="Heading2"/>
      </w:pPr>
      <w:bookmarkStart w:id="506" w:name="_798f40d68481f84b6e7484b88919a606"/>
      <w:bookmarkStart w:id="507" w:name="_Toc451683900"/>
      <w:r>
        <w:lastRenderedPageBreak/>
        <w:t>Class Is in context mapping</w:t>
      </w:r>
      <w:bookmarkEnd w:id="506"/>
      <w:bookmarkEnd w:id="507"/>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44"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7A1E6023" w14:textId="77777777" w:rsidR="0018758F" w:rsidRDefault="0018758F" w:rsidP="0018758F">
      <w:pPr>
        <w:pStyle w:val="Heading3"/>
      </w:pPr>
      <w:bookmarkStart w:id="508" w:name="_Toc451683901"/>
      <w:r>
        <w:t>Attributes</w:t>
      </w:r>
      <w:bookmarkEnd w:id="508"/>
    </w:p>
    <w:p w14:paraId="7A5B0DD5" w14:textId="77777777" w:rsidR="0018758F" w:rsidRDefault="0018758F" w:rsidP="0018758F">
      <w:pPr>
        <w:pStyle w:val="BodyText2"/>
      </w:pPr>
      <w:r>
        <w:rPr>
          <w:noProof/>
          <w:lang w:bidi="ar-SA"/>
        </w:rPr>
        <w:drawing>
          <wp:inline distT="0" distB="0" distL="0" distR="0" wp14:anchorId="408FCB86" wp14:editId="677FB409">
            <wp:extent cx="152400" cy="152400"/>
            <wp:effectExtent l="0" t="0" r="0" b="0"/>
            <wp:docPr id="44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52cb0ff6e414b3170b58afe10b6afcb" w:history="1">
        <w:r>
          <w:rPr>
            <w:rStyle w:val="Hyperlink"/>
          </w:rPr>
          <w:t>Anything</w:t>
        </w:r>
      </w:hyperlink>
    </w:p>
    <w:p w14:paraId="122E8C9B" w14:textId="77777777" w:rsidR="0018758F" w:rsidRDefault="0018758F" w:rsidP="0018758F">
      <w:pPr>
        <w:pStyle w:val="BodyText2"/>
      </w:pPr>
      <w:r>
        <w:rPr>
          <w:noProof/>
          <w:lang w:bidi="ar-SA"/>
        </w:rPr>
        <w:drawing>
          <wp:inline distT="0" distB="0" distL="0" distR="0" wp14:anchorId="292AADBD" wp14:editId="6557F7C9">
            <wp:extent cx="152400" cy="152400"/>
            <wp:effectExtent l="0" t="0" r="0" b="0"/>
            <wp:docPr id="44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231afe47f3f37d3808096b36c28b4ded" w:history="1">
        <w:r>
          <w:rPr>
            <w:rStyle w:val="Hyperlink"/>
          </w:rPr>
          <w:t>Element</w:t>
        </w:r>
      </w:hyperlink>
    </w:p>
    <w:p w14:paraId="1ED4E343" w14:textId="77777777" w:rsidR="0018758F" w:rsidRDefault="0018758F" w:rsidP="0018758F">
      <w:pPr>
        <w:pStyle w:val="BodyText2"/>
      </w:pPr>
      <w:r>
        <w:rPr>
          <w:noProof/>
          <w:lang w:bidi="ar-SA"/>
        </w:rPr>
        <w:drawing>
          <wp:inline distT="0" distB="0" distL="0" distR="0" wp14:anchorId="7AC9C8D6" wp14:editId="2A2AAC62">
            <wp:extent cx="152400" cy="152400"/>
            <wp:effectExtent l="0" t="0" r="0" b="0"/>
            <wp:docPr id="4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14:paraId="681F49B8" w14:textId="77777777" w:rsidR="0018758F" w:rsidRDefault="0018758F" w:rsidP="0018758F">
      <w:pPr>
        <w:pStyle w:val="BodyText2"/>
      </w:pPr>
      <w:r>
        <w:rPr>
          <w:noProof/>
          <w:lang w:bidi="ar-SA"/>
        </w:rPr>
        <w:drawing>
          <wp:inline distT="0" distB="0" distL="0" distR="0" wp14:anchorId="42240225" wp14:editId="7A731769">
            <wp:extent cx="152400" cy="152400"/>
            <wp:effectExtent l="0" t="0" r="0" b="0"/>
            <wp:docPr id="45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90a95d6639a7bbbeff7f36a7ec8f3b10" w:history="1">
        <w:r>
          <w:rPr>
            <w:rStyle w:val="Hyperlink"/>
          </w:rPr>
          <w:t>Dependency</w:t>
        </w:r>
      </w:hyperlink>
    </w:p>
    <w:p w14:paraId="135C0385" w14:textId="77777777" w:rsidR="0018758F" w:rsidRDefault="0018758F" w:rsidP="0018758F">
      <w:pPr>
        <w:pStyle w:val="BodyText2"/>
      </w:pPr>
      <w:r>
        <w:rPr>
          <w:noProof/>
          <w:lang w:bidi="ar-SA"/>
        </w:rPr>
        <w:drawing>
          <wp:inline distT="0" distB="0" distL="0" distR="0" wp14:anchorId="2C560C69" wp14:editId="7C26D5F5">
            <wp:extent cx="152400" cy="152400"/>
            <wp:effectExtent l="0" t="0" r="0" b="0"/>
            <wp:docPr id="4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705b0620812f5826ea76b12f804e54bb" w:history="1">
        <w:r>
          <w:rPr>
            <w:rStyle w:val="Hyperlink"/>
          </w:rPr>
          <w:t>NamedElement</w:t>
        </w:r>
      </w:hyperlink>
    </w:p>
    <w:p w14:paraId="4BFFB977" w14:textId="77777777" w:rsidR="0018758F" w:rsidRDefault="0018758F" w:rsidP="0018758F">
      <w:pPr>
        <w:pStyle w:val="BodyText2"/>
      </w:pPr>
      <w:r>
        <w:rPr>
          <w:noProof/>
          <w:lang w:bidi="ar-SA"/>
        </w:rPr>
        <w:drawing>
          <wp:inline distT="0" distB="0" distL="0" distR="0" wp14:anchorId="78EB1295" wp14:editId="6D34E49F">
            <wp:extent cx="152400" cy="152400"/>
            <wp:effectExtent l="0" t="0" r="0" b="0"/>
            <wp:docPr id="45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b3ba0fe968ce39dcfc6fe8cc0f1b02da" w:history="1">
        <w:r>
          <w:rPr>
            <w:rStyle w:val="Hyperlink"/>
          </w:rPr>
          <w:t>Namespace</w:t>
        </w:r>
      </w:hyperlink>
    </w:p>
    <w:p w14:paraId="2C7AF441" w14:textId="77777777" w:rsidR="0018758F" w:rsidRDefault="0018758F" w:rsidP="0018758F">
      <w:pPr>
        <w:rPr>
          <w:rFonts w:cs="Arial"/>
        </w:rPr>
      </w:pPr>
    </w:p>
    <w:p w14:paraId="03F93C48" w14:textId="77777777" w:rsidR="0018758F" w:rsidRDefault="0018758F" w:rsidP="0018758F">
      <w:pPr>
        <w:pStyle w:val="Heading2"/>
      </w:pPr>
      <w:bookmarkStart w:id="509" w:name="_243088513e9025c4744664728dd0fb03"/>
      <w:bookmarkStart w:id="510" w:name="_Toc451683902"/>
      <w:r>
        <w:lastRenderedPageBreak/>
        <w:t>Class Mapping rule mapping</w:t>
      </w:r>
      <w:bookmarkEnd w:id="509"/>
      <w:bookmarkEnd w:id="510"/>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45"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35617719" w14:textId="77777777" w:rsidR="0018758F" w:rsidRDefault="0018758F" w:rsidP="0018758F">
      <w:r>
        <w:t>The Mapping rule mapping draws a correspondence between any UML StructuredClassifier marked as a &lt;&lt;Mapping Rule&gt;&gt; and a SIMF Mapping. The &lt;holds within&gt; tag then maps to the context the mapping holds within.</w:t>
      </w:r>
      <w:r>
        <w:br/>
        <w:t>Any structured classifier may be created from SIMF.</w:t>
      </w:r>
    </w:p>
    <w:p w14:paraId="7722C575" w14:textId="77777777" w:rsidR="0018758F" w:rsidRDefault="0018758F" w:rsidP="0018758F">
      <w:pPr>
        <w:pStyle w:val="Code0"/>
      </w:pPr>
      <w:r w:rsidRPr="00043180">
        <w:rPr>
          <w:b/>
          <w:sz w:val="24"/>
          <w:szCs w:val="24"/>
        </w:rPr>
        <w:t>package</w:t>
      </w:r>
      <w:r>
        <w:t xml:space="preserve"> SIMFProfileToModelMapping::Mapping rules</w:t>
      </w:r>
    </w:p>
    <w:p w14:paraId="0BFE0F5F" w14:textId="77777777" w:rsidR="0018758F" w:rsidRDefault="0018758F" w:rsidP="0018758F">
      <w:pPr>
        <w:pStyle w:val="Heading3"/>
      </w:pPr>
      <w:bookmarkStart w:id="511" w:name="_Toc451683903"/>
      <w:r>
        <w:t>Attributes</w:t>
      </w:r>
      <w:bookmarkEnd w:id="511"/>
    </w:p>
    <w:p w14:paraId="2CA05859" w14:textId="77777777" w:rsidR="0018758F" w:rsidRDefault="0018758F" w:rsidP="0018758F">
      <w:pPr>
        <w:pStyle w:val="BodyText2"/>
      </w:pPr>
      <w:r>
        <w:rPr>
          <w:noProof/>
          <w:lang w:bidi="ar-SA"/>
        </w:rPr>
        <w:drawing>
          <wp:inline distT="0" distB="0" distL="0" distR="0" wp14:anchorId="054A960F" wp14:editId="196B6A2F">
            <wp:extent cx="152400" cy="152400"/>
            <wp:effectExtent l="0" t="0" r="0" b="0"/>
            <wp:docPr id="45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Mapping</w:t>
      </w:r>
      <w:r>
        <w:rPr>
          <w:rFonts w:cs="Arial"/>
        </w:rPr>
        <w:fldChar w:fldCharType="begin"/>
      </w:r>
      <w:r>
        <w:instrText>XE"</w:instrText>
      </w:r>
      <w:r w:rsidRPr="00413D75">
        <w:rPr>
          <w:rFonts w:cs="Arial"/>
        </w:rPr>
        <w:instrText>SIMF Mapping</w:instrText>
      </w:r>
      <w:r>
        <w:instrText>"</w:instrText>
      </w:r>
      <w:r>
        <w:rPr>
          <w:rFonts w:cs="Arial"/>
        </w:rPr>
        <w:fldChar w:fldCharType="end"/>
      </w:r>
      <w:r>
        <w:t xml:space="preserve"> : </w:t>
      </w:r>
      <w:hyperlink w:anchor="_551417ad3c6e740d8b880bee8085a718" w:history="1">
        <w:r>
          <w:rPr>
            <w:rStyle w:val="Hyperlink"/>
          </w:rPr>
          <w:t>Mapping</w:t>
        </w:r>
      </w:hyperlink>
    </w:p>
    <w:p w14:paraId="1E6A27F3" w14:textId="77777777" w:rsidR="0018758F" w:rsidRDefault="0018758F" w:rsidP="0018758F">
      <w:pPr>
        <w:pStyle w:val="BodyText2"/>
      </w:pPr>
      <w:r>
        <w:rPr>
          <w:noProof/>
          <w:lang w:bidi="ar-SA"/>
        </w:rPr>
        <w:drawing>
          <wp:inline distT="0" distB="0" distL="0" distR="0" wp14:anchorId="48D55169" wp14:editId="3AA0F5CC">
            <wp:extent cx="152400" cy="152400"/>
            <wp:effectExtent l="0" t="0" r="0" b="0"/>
            <wp:docPr id="4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Mapping rule</w:t>
      </w:r>
      <w:r>
        <w:rPr>
          <w:rFonts w:cs="Arial"/>
        </w:rPr>
        <w:fldChar w:fldCharType="begin"/>
      </w:r>
      <w:r>
        <w:instrText>XE"</w:instrText>
      </w:r>
      <w:r w:rsidRPr="00413D75">
        <w:rPr>
          <w:rFonts w:cs="Arial"/>
        </w:rPr>
        <w:instrText>UML Mapping rule</w:instrText>
      </w:r>
      <w:r>
        <w:instrText>"</w:instrText>
      </w:r>
      <w:r>
        <w:rPr>
          <w:rFonts w:cs="Arial"/>
        </w:rPr>
        <w:fldChar w:fldCharType="end"/>
      </w:r>
      <w:r>
        <w:t xml:space="preserve"> : </w:t>
      </w:r>
      <w:hyperlink w:anchor="_88466830d981762a31ea6c9ac097c68a" w:history="1">
        <w:r>
          <w:rPr>
            <w:rStyle w:val="Hyperlink"/>
          </w:rPr>
          <w:t>Mapping Rule</w:t>
        </w:r>
      </w:hyperlink>
    </w:p>
    <w:p w14:paraId="698B520B" w14:textId="77777777" w:rsidR="0018758F" w:rsidRDefault="0018758F" w:rsidP="0018758F">
      <w:pPr>
        <w:pStyle w:val="BodyText2"/>
      </w:pPr>
      <w:r>
        <w:rPr>
          <w:noProof/>
          <w:lang w:bidi="ar-SA"/>
        </w:rPr>
        <w:drawing>
          <wp:inline distT="0" distB="0" distL="0" distR="0" wp14:anchorId="4C0265FB" wp14:editId="130F23FB">
            <wp:extent cx="152400" cy="152400"/>
            <wp:effectExtent l="0" t="0" r="0" b="0"/>
            <wp:docPr id="45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14:paraId="20D755C0" w14:textId="77777777" w:rsidR="0018758F" w:rsidRDefault="0018758F" w:rsidP="0018758F">
      <w:pPr>
        <w:pStyle w:val="BodyText2"/>
      </w:pPr>
      <w:r>
        <w:rPr>
          <w:noProof/>
          <w:lang w:bidi="ar-SA"/>
        </w:rPr>
        <w:drawing>
          <wp:inline distT="0" distB="0" distL="0" distR="0" wp14:anchorId="46E406D6" wp14:editId="34E7117D">
            <wp:extent cx="152400" cy="152400"/>
            <wp:effectExtent l="0" t="0" r="0" b="0"/>
            <wp:docPr id="4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Structure</w:t>
      </w:r>
      <w:r>
        <w:rPr>
          <w:rFonts w:cs="Arial"/>
        </w:rPr>
        <w:fldChar w:fldCharType="begin"/>
      </w:r>
      <w:r>
        <w:instrText>XE"</w:instrText>
      </w:r>
      <w:r w:rsidRPr="00413D75">
        <w:rPr>
          <w:rFonts w:cs="Arial"/>
        </w:rPr>
        <w:instrText>UML Structure</w:instrText>
      </w:r>
      <w:r>
        <w:instrText>"</w:instrText>
      </w:r>
      <w:r>
        <w:rPr>
          <w:rFonts w:cs="Arial"/>
        </w:rPr>
        <w:fldChar w:fldCharType="end"/>
      </w:r>
      <w:r>
        <w:t xml:space="preserve"> : </w:t>
      </w:r>
      <w:hyperlink w:anchor="_28dc1c7ea2fc239d1b7b6e4a9985a371" w:history="1">
        <w:r>
          <w:rPr>
            <w:rStyle w:val="Hyperlink"/>
          </w:rPr>
          <w:t>StructuredClassifier</w:t>
        </w:r>
      </w:hyperlink>
    </w:p>
    <w:p w14:paraId="000173DB" w14:textId="77777777" w:rsidR="0018758F" w:rsidRDefault="0018758F" w:rsidP="0018758F">
      <w:pPr>
        <w:rPr>
          <w:rFonts w:cs="Arial"/>
        </w:rPr>
      </w:pPr>
    </w:p>
    <w:p w14:paraId="52C64883" w14:textId="77777777" w:rsidR="0018758F" w:rsidRDefault="0018758F" w:rsidP="0018758F">
      <w:pPr>
        <w:pStyle w:val="Heading2"/>
      </w:pPr>
      <w:bookmarkStart w:id="512" w:name="_fbf06486cf43e2b8c4fa936b8e2e030c"/>
      <w:bookmarkStart w:id="513" w:name="_Toc451683904"/>
      <w:r>
        <w:lastRenderedPageBreak/>
        <w:t>Class Named element Mapping</w:t>
      </w:r>
      <w:bookmarkEnd w:id="512"/>
      <w:bookmarkEnd w:id="513"/>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46"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53CAFC79" w14:textId="77777777" w:rsidR="0018758F" w:rsidRDefault="0018758F" w:rsidP="0018758F">
      <w:pPr>
        <w:pStyle w:val="Heading3"/>
      </w:pPr>
      <w:bookmarkStart w:id="514" w:name="_Toc451683905"/>
      <w:r>
        <w:t>Attributes</w:t>
      </w:r>
      <w:bookmarkEnd w:id="514"/>
    </w:p>
    <w:p w14:paraId="2D44A23F" w14:textId="77777777" w:rsidR="0018758F" w:rsidRDefault="0018758F" w:rsidP="0018758F">
      <w:pPr>
        <w:pStyle w:val="BodyText2"/>
      </w:pPr>
      <w:r>
        <w:rPr>
          <w:noProof/>
          <w:lang w:bidi="ar-SA"/>
        </w:rPr>
        <w:drawing>
          <wp:inline distT="0" distB="0" distL="0" distR="0" wp14:anchorId="184A4D9D" wp14:editId="7590487D">
            <wp:extent cx="152400" cy="152400"/>
            <wp:effectExtent l="0" t="0" r="0" b="0"/>
            <wp:docPr id="4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p>
    <w:p w14:paraId="3D112121" w14:textId="77777777" w:rsidR="0018758F" w:rsidRDefault="0018758F" w:rsidP="0018758F">
      <w:pPr>
        <w:pStyle w:val="BodyText2"/>
      </w:pPr>
      <w:r>
        <w:rPr>
          <w:noProof/>
          <w:lang w:bidi="ar-SA"/>
        </w:rPr>
        <w:drawing>
          <wp:inline distT="0" distB="0" distL="0" distR="0" wp14:anchorId="3B39D60D" wp14:editId="34D58744">
            <wp:extent cx="152400" cy="152400"/>
            <wp:effectExtent l="0" t="0" r="0" b="0"/>
            <wp:docPr id="46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p>
    <w:p w14:paraId="5530CB73" w14:textId="77777777" w:rsidR="0018758F" w:rsidRDefault="0018758F" w:rsidP="0018758F">
      <w:pPr>
        <w:pStyle w:val="BodyText2"/>
      </w:pPr>
      <w:r>
        <w:rPr>
          <w:noProof/>
          <w:lang w:bidi="ar-SA"/>
        </w:rPr>
        <w:drawing>
          <wp:inline distT="0" distB="0" distL="0" distR="0" wp14:anchorId="7EB30DAC" wp14:editId="362074C0">
            <wp:extent cx="152400" cy="152400"/>
            <wp:effectExtent l="0" t="0" r="0" b="0"/>
            <wp:docPr id="4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eb8398b5a178c638b98597120ec51c4d" w:history="1">
        <w:r>
          <w:rPr>
            <w:rStyle w:val="Hyperlink"/>
          </w:rPr>
          <w:t>Entity</w:t>
        </w:r>
      </w:hyperlink>
    </w:p>
    <w:p w14:paraId="4BF9DA29" w14:textId="77777777" w:rsidR="0018758F" w:rsidRDefault="0018758F" w:rsidP="0018758F">
      <w:pPr>
        <w:pStyle w:val="BodyText2"/>
      </w:pPr>
      <w:r>
        <w:rPr>
          <w:noProof/>
          <w:lang w:bidi="ar-SA"/>
        </w:rPr>
        <w:drawing>
          <wp:inline distT="0" distB="0" distL="0" distR="0" wp14:anchorId="162BA792" wp14:editId="23C839E6">
            <wp:extent cx="152400" cy="152400"/>
            <wp:effectExtent l="0" t="0" r="0" b="0"/>
            <wp:docPr id="46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705b0620812f5826ea76b12f804e54bb" w:history="1">
        <w:r>
          <w:rPr>
            <w:rStyle w:val="Hyperlink"/>
          </w:rPr>
          <w:t>NamedElement</w:t>
        </w:r>
      </w:hyperlink>
    </w:p>
    <w:p w14:paraId="4B333980" w14:textId="77777777" w:rsidR="0018758F" w:rsidRDefault="0018758F" w:rsidP="0018758F">
      <w:pPr>
        <w:pStyle w:val="BodyText2"/>
      </w:pPr>
      <w:r>
        <w:rPr>
          <w:noProof/>
          <w:lang w:bidi="ar-SA"/>
        </w:rPr>
        <w:drawing>
          <wp:inline distT="0" distB="0" distL="0" distR="0" wp14:anchorId="5361E653" wp14:editId="6DCDD9B6">
            <wp:extent cx="152400" cy="152400"/>
            <wp:effectExtent l="0" t="0" r="0" b="0"/>
            <wp:docPr id="4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14:paraId="0731BED7" w14:textId="77777777" w:rsidR="0018758F" w:rsidRDefault="0018758F" w:rsidP="0018758F">
      <w:pPr>
        <w:pStyle w:val="BodyText2"/>
      </w:pPr>
      <w:r>
        <w:rPr>
          <w:noProof/>
          <w:lang w:bidi="ar-SA"/>
        </w:rPr>
        <w:drawing>
          <wp:inline distT="0" distB="0" distL="0" distR="0" wp14:anchorId="0D2619F9" wp14:editId="09BF2CDE">
            <wp:extent cx="152400" cy="152400"/>
            <wp:effectExtent l="0" t="0" r="0" b="0"/>
            <wp:docPr id="46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definition</w:t>
      </w:r>
      <w:r>
        <w:rPr>
          <w:rFonts w:cs="Arial"/>
        </w:rPr>
        <w:fldChar w:fldCharType="begin"/>
      </w:r>
      <w:r>
        <w:instrText>XE"</w:instrText>
      </w:r>
      <w:r w:rsidRPr="00413D75">
        <w:rPr>
          <w:rFonts w:cs="Arial"/>
        </w:rPr>
        <w:instrText>definition</w:instrText>
      </w:r>
      <w:r>
        <w:instrText>"</w:instrText>
      </w:r>
      <w:r>
        <w:rPr>
          <w:rFonts w:cs="Arial"/>
        </w:rPr>
        <w:fldChar w:fldCharType="end"/>
      </w:r>
      <w:r>
        <w:t xml:space="preserve"> : </w:t>
      </w:r>
      <w:hyperlink w:anchor="_1a6d88e097d757268d09f68af82fbd34" w:history="1">
        <w:r>
          <w:rPr>
            <w:rStyle w:val="Hyperlink"/>
          </w:rPr>
          <w:t>Definition</w:t>
        </w:r>
      </w:hyperlink>
    </w:p>
    <w:p w14:paraId="1A7301B2" w14:textId="77777777" w:rsidR="0018758F" w:rsidRDefault="0018758F" w:rsidP="0018758F">
      <w:pPr>
        <w:pStyle w:val="BodyText2"/>
      </w:pPr>
      <w:r>
        <w:rPr>
          <w:noProof/>
          <w:lang w:bidi="ar-SA"/>
        </w:rPr>
        <w:drawing>
          <wp:inline distT="0" distB="0" distL="0" distR="0" wp14:anchorId="0628F819" wp14:editId="6CC29A71">
            <wp:extent cx="152400" cy="152400"/>
            <wp:effectExtent l="0" t="0" r="0" b="0"/>
            <wp:docPr id="4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Resource ST</w:t>
      </w:r>
      <w:r>
        <w:rPr>
          <w:rFonts w:cs="Arial"/>
        </w:rPr>
        <w:fldChar w:fldCharType="begin"/>
      </w:r>
      <w:r>
        <w:instrText>XE"</w:instrText>
      </w:r>
      <w:r w:rsidRPr="00413D75">
        <w:rPr>
          <w:rFonts w:cs="Arial"/>
        </w:rPr>
        <w:instrText>Resource ST</w:instrText>
      </w:r>
      <w:r>
        <w:instrText>"</w:instrText>
      </w:r>
      <w:r>
        <w:rPr>
          <w:rFonts w:cs="Arial"/>
        </w:rPr>
        <w:fldChar w:fldCharType="end"/>
      </w:r>
      <w:r>
        <w:t xml:space="preserve"> : </w:t>
      </w:r>
      <w:hyperlink w:anchor="_7eb9b01488b85cfcd94ce909e4efc52d" w:history="1">
        <w:r>
          <w:rPr>
            <w:rStyle w:val="Hyperlink"/>
          </w:rPr>
          <w:t>Resource</w:t>
        </w:r>
      </w:hyperlink>
    </w:p>
    <w:p w14:paraId="4914B6FF" w14:textId="77777777" w:rsidR="0018758F" w:rsidRDefault="0018758F" w:rsidP="0018758F">
      <w:pPr>
        <w:pStyle w:val="BodyText2"/>
      </w:pPr>
      <w:r>
        <w:rPr>
          <w:noProof/>
          <w:lang w:bidi="ar-SA"/>
        </w:rPr>
        <w:drawing>
          <wp:inline distT="0" distB="0" distL="0" distR="0" wp14:anchorId="00ABC635" wp14:editId="58DF9B1F">
            <wp:extent cx="152400" cy="152400"/>
            <wp:effectExtent l="0" t="0" r="0" b="0"/>
            <wp:docPr id="46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id</w:t>
      </w:r>
      <w:r>
        <w:rPr>
          <w:rFonts w:cs="Arial"/>
        </w:rPr>
        <w:fldChar w:fldCharType="begin"/>
      </w:r>
      <w:r>
        <w:instrText>XE"</w:instrText>
      </w:r>
      <w:r w:rsidRPr="00413D75">
        <w:rPr>
          <w:rFonts w:cs="Arial"/>
        </w:rPr>
        <w:instrText>SIMF id</w:instrText>
      </w:r>
      <w:r>
        <w:instrText>"</w:instrText>
      </w:r>
      <w:r>
        <w:rPr>
          <w:rFonts w:cs="Arial"/>
        </w:rPr>
        <w:fldChar w:fldCharType="end"/>
      </w:r>
      <w:r>
        <w:t xml:space="preserve"> : </w:t>
      </w:r>
      <w:hyperlink w:anchor="_f904ff1da5bfc3387d892b7e0fe9ecb1" w:history="1">
        <w:r>
          <w:rPr>
            <w:rStyle w:val="Hyperlink"/>
          </w:rPr>
          <w:t>IRI Identifier</w:t>
        </w:r>
      </w:hyperlink>
    </w:p>
    <w:p w14:paraId="3ABD2A5B" w14:textId="77777777" w:rsidR="0018758F" w:rsidRDefault="0018758F" w:rsidP="0018758F">
      <w:pPr>
        <w:pStyle w:val="BodyText2"/>
      </w:pPr>
      <w:r>
        <w:rPr>
          <w:noProof/>
          <w:lang w:bidi="ar-SA"/>
        </w:rPr>
        <w:drawing>
          <wp:inline distT="0" distB="0" distL="0" distR="0" wp14:anchorId="154ED320" wp14:editId="0C062FEB">
            <wp:extent cx="152400" cy="152400"/>
            <wp:effectExtent l="0" t="0" r="0" b="0"/>
            <wp:docPr id="4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Reference ST</w:t>
      </w:r>
      <w:r>
        <w:rPr>
          <w:rFonts w:cs="Arial"/>
        </w:rPr>
        <w:fldChar w:fldCharType="begin"/>
      </w:r>
      <w:r>
        <w:instrText>XE"</w:instrText>
      </w:r>
      <w:r w:rsidRPr="00413D75">
        <w:rPr>
          <w:rFonts w:cs="Arial"/>
        </w:rPr>
        <w:instrText>Reference ST</w:instrText>
      </w:r>
      <w:r>
        <w:instrText>"</w:instrText>
      </w:r>
      <w:r>
        <w:rPr>
          <w:rFonts w:cs="Arial"/>
        </w:rPr>
        <w:fldChar w:fldCharType="end"/>
      </w:r>
      <w:r>
        <w:t xml:space="preserve"> : </w:t>
      </w:r>
      <w:hyperlink w:anchor="_57d5acead118af36f52c313850902bc4" w:history="1">
        <w:r>
          <w:rPr>
            <w:rStyle w:val="Hyperlink"/>
          </w:rPr>
          <w:t>External Reference</w:t>
        </w:r>
      </w:hyperlink>
    </w:p>
    <w:p w14:paraId="060EB71C" w14:textId="77777777" w:rsidR="0018758F" w:rsidRDefault="0018758F" w:rsidP="0018758F">
      <w:pPr>
        <w:rPr>
          <w:rFonts w:cs="Arial"/>
        </w:rPr>
      </w:pPr>
    </w:p>
    <w:p w14:paraId="7D935CAC" w14:textId="77777777" w:rsidR="0018758F" w:rsidRDefault="0018758F" w:rsidP="0018758F">
      <w:pPr>
        <w:pStyle w:val="Heading2"/>
      </w:pPr>
      <w:bookmarkStart w:id="515" w:name="_2e91f93b80324a2afef1c902aaeb4b3d"/>
      <w:bookmarkStart w:id="516" w:name="_Toc451683906"/>
      <w:r>
        <w:lastRenderedPageBreak/>
        <w:t>Class Pattern property mapping</w:t>
      </w:r>
      <w:bookmarkEnd w:id="515"/>
      <w:bookmarkEnd w:id="516"/>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47"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2F9813F8" w14:textId="77777777" w:rsidR="0018758F" w:rsidRDefault="0018758F" w:rsidP="0018758F">
      <w:r>
        <w:t>Pattern property mapping makes a correspondence between any UML property that is &lt;part&gt; of a &lt;Rule&gt; and a SIMF Pattern Property.</w:t>
      </w:r>
      <w:r>
        <w:br/>
        <w:t>The owning StructuredClassifier corresponds with the pattern that owns the Pattern Property.</w:t>
      </w:r>
      <w:r>
        <w:br/>
        <w:t>If the UML Property is stereotyped as a &lt;&lt;Pattern Element&gt;&gt; the tags correspond with the explicit, quantifier, condition, computation and has strength properties of the SIMF pattern property.</w:t>
      </w:r>
      <w:r>
        <w:b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36BACCD9" w14:textId="77777777" w:rsidR="0018758F" w:rsidRDefault="0018758F" w:rsidP="0018758F">
      <w:pPr>
        <w:pStyle w:val="Heading3"/>
      </w:pPr>
      <w:bookmarkStart w:id="517" w:name="_Toc451683907"/>
      <w:r>
        <w:t>Attributes</w:t>
      </w:r>
      <w:bookmarkEnd w:id="517"/>
    </w:p>
    <w:p w14:paraId="375167CA" w14:textId="77777777" w:rsidR="0018758F" w:rsidRDefault="0018758F" w:rsidP="0018758F">
      <w:pPr>
        <w:pStyle w:val="BodyText2"/>
      </w:pPr>
      <w:r>
        <w:rPr>
          <w:noProof/>
          <w:lang w:bidi="ar-SA"/>
        </w:rPr>
        <w:drawing>
          <wp:inline distT="0" distB="0" distL="0" distR="0" wp14:anchorId="2F8B54AC" wp14:editId="0F3C1544">
            <wp:extent cx="152400" cy="152400"/>
            <wp:effectExtent l="0" t="0" r="0" b="0"/>
            <wp:docPr id="4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Pattern Property</w:t>
      </w:r>
      <w:r>
        <w:rPr>
          <w:rFonts w:cs="Arial"/>
        </w:rPr>
        <w:fldChar w:fldCharType="begin"/>
      </w:r>
      <w:r>
        <w:instrText>XE"</w:instrText>
      </w:r>
      <w:r w:rsidRPr="00413D75">
        <w:rPr>
          <w:rFonts w:cs="Arial"/>
        </w:rPr>
        <w:instrText>SIMF Pattern Property</w:instrText>
      </w:r>
      <w:r>
        <w:instrText>"</w:instrText>
      </w:r>
      <w:r>
        <w:rPr>
          <w:rFonts w:cs="Arial"/>
        </w:rPr>
        <w:fldChar w:fldCharType="end"/>
      </w:r>
      <w:r>
        <w:t xml:space="preserve"> : </w:t>
      </w:r>
      <w:hyperlink w:anchor="_4d83e476040c7444758dda440d3096fc" w:history="1">
        <w:r>
          <w:rPr>
            <w:rStyle w:val="Hyperlink"/>
          </w:rPr>
          <w:t>Pattern property</w:t>
        </w:r>
      </w:hyperlink>
    </w:p>
    <w:p w14:paraId="49078ABF" w14:textId="77777777" w:rsidR="0018758F" w:rsidRDefault="0018758F" w:rsidP="0018758F">
      <w:pPr>
        <w:pStyle w:val="BodyText2"/>
      </w:pPr>
      <w:r>
        <w:rPr>
          <w:noProof/>
          <w:lang w:bidi="ar-SA"/>
        </w:rPr>
        <w:drawing>
          <wp:inline distT="0" distB="0" distL="0" distR="0" wp14:anchorId="0F088FD2" wp14:editId="56823504">
            <wp:extent cx="152400" cy="152400"/>
            <wp:effectExtent l="0" t="0" r="0" b="0"/>
            <wp:docPr id="47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Pattern Property</w:t>
      </w:r>
      <w:r>
        <w:rPr>
          <w:rFonts w:cs="Arial"/>
        </w:rPr>
        <w:fldChar w:fldCharType="begin"/>
      </w:r>
      <w:r>
        <w:instrText>XE"</w:instrText>
      </w:r>
      <w:r w:rsidRPr="00413D75">
        <w:rPr>
          <w:rFonts w:cs="Arial"/>
        </w:rPr>
        <w:instrText>UML Pattern Property</w:instrText>
      </w:r>
      <w:r>
        <w:instrText>"</w:instrText>
      </w:r>
      <w:r>
        <w:rPr>
          <w:rFonts w:cs="Arial"/>
        </w:rPr>
        <w:fldChar w:fldCharType="end"/>
      </w:r>
      <w:r>
        <w:t xml:space="preserve"> : </w:t>
      </w:r>
      <w:hyperlink w:anchor="_5ad234cb2cde4266195252a23ca7d84e" w:history="1">
        <w:r>
          <w:rPr>
            <w:rStyle w:val="Hyperlink"/>
          </w:rPr>
          <w:t>Property</w:t>
        </w:r>
      </w:hyperlink>
    </w:p>
    <w:p w14:paraId="41629D79" w14:textId="77777777" w:rsidR="0018758F" w:rsidRDefault="0018758F" w:rsidP="0018758F">
      <w:pPr>
        <w:pStyle w:val="BodyText2"/>
      </w:pPr>
      <w:r>
        <w:rPr>
          <w:noProof/>
          <w:lang w:bidi="ar-SA"/>
        </w:rPr>
        <w:drawing>
          <wp:inline distT="0" distB="0" distL="0" distR="0" wp14:anchorId="5C38D077" wp14:editId="0AA2424C">
            <wp:extent cx="152400" cy="152400"/>
            <wp:effectExtent l="0" t="0" r="0" b="0"/>
            <wp:docPr id="4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Owning pattern</w:t>
      </w:r>
      <w:r>
        <w:rPr>
          <w:rFonts w:cs="Arial"/>
        </w:rPr>
        <w:fldChar w:fldCharType="begin"/>
      </w:r>
      <w:r>
        <w:instrText>XE"</w:instrText>
      </w:r>
      <w:r w:rsidRPr="00413D75">
        <w:rPr>
          <w:rFonts w:cs="Arial"/>
        </w:rPr>
        <w:instrText>UML Owning pattern</w:instrText>
      </w:r>
      <w:r>
        <w:instrText>"</w:instrText>
      </w:r>
      <w:r>
        <w:rPr>
          <w:rFonts w:cs="Arial"/>
        </w:rPr>
        <w:fldChar w:fldCharType="end"/>
      </w:r>
      <w:r>
        <w:t xml:space="preserve"> : </w:t>
      </w:r>
      <w:hyperlink w:anchor="_28dc1c7ea2fc239d1b7b6e4a9985a371" w:history="1">
        <w:r>
          <w:rPr>
            <w:rStyle w:val="Hyperlink"/>
          </w:rPr>
          <w:t>StructuredClassifier</w:t>
        </w:r>
      </w:hyperlink>
    </w:p>
    <w:p w14:paraId="7F400DDC" w14:textId="77777777" w:rsidR="0018758F" w:rsidRDefault="0018758F" w:rsidP="0018758F">
      <w:pPr>
        <w:pStyle w:val="BodyText2"/>
      </w:pPr>
      <w:r>
        <w:rPr>
          <w:noProof/>
          <w:lang w:bidi="ar-SA"/>
        </w:rPr>
        <w:drawing>
          <wp:inline distT="0" distB="0" distL="0" distR="0" wp14:anchorId="0DD601A7" wp14:editId="660A254E">
            <wp:extent cx="152400" cy="152400"/>
            <wp:effectExtent l="0" t="0" r="0" b="0"/>
            <wp:docPr id="47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 Stereotype</w:t>
      </w:r>
      <w:r>
        <w:rPr>
          <w:rFonts w:cs="Arial"/>
        </w:rPr>
        <w:fldChar w:fldCharType="begin"/>
      </w:r>
      <w:r>
        <w:instrText>XE"</w:instrText>
      </w:r>
      <w:r w:rsidRPr="00413D75">
        <w:rPr>
          <w:rFonts w:cs="Arial"/>
        </w:rPr>
        <w:instrText>UML Stereotype</w:instrText>
      </w:r>
      <w:r>
        <w:instrText>"</w:instrText>
      </w:r>
      <w:r>
        <w:rPr>
          <w:rFonts w:cs="Arial"/>
        </w:rPr>
        <w:fldChar w:fldCharType="end"/>
      </w:r>
      <w:r>
        <w:t xml:space="preserve"> : </w:t>
      </w:r>
      <w:hyperlink w:anchor="_2ab083e7636c6f2e537ce538d10aef76" w:history="1">
        <w:r>
          <w:rPr>
            <w:rStyle w:val="Hyperlink"/>
          </w:rPr>
          <w:t>Pattern Element</w:t>
        </w:r>
      </w:hyperlink>
    </w:p>
    <w:p w14:paraId="5760A822" w14:textId="77777777" w:rsidR="0018758F" w:rsidRDefault="0018758F" w:rsidP="0018758F">
      <w:pPr>
        <w:pStyle w:val="BodyText2"/>
      </w:pPr>
      <w:r>
        <w:rPr>
          <w:noProof/>
          <w:lang w:bidi="ar-SA"/>
        </w:rPr>
        <w:drawing>
          <wp:inline distT="0" distB="0" distL="0" distR="0" wp14:anchorId="2E45FFAC" wp14:editId="4E6E3742">
            <wp:extent cx="152400" cy="152400"/>
            <wp:effectExtent l="0" t="0" r="0" b="0"/>
            <wp:docPr id="4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Owning pattern</w:t>
      </w:r>
      <w:r>
        <w:rPr>
          <w:rFonts w:cs="Arial"/>
        </w:rPr>
        <w:fldChar w:fldCharType="begin"/>
      </w:r>
      <w:r>
        <w:instrText>XE"</w:instrText>
      </w:r>
      <w:r w:rsidRPr="00413D75">
        <w:rPr>
          <w:rFonts w:cs="Arial"/>
        </w:rPr>
        <w:instrText>SIMF Owning pattern</w:instrText>
      </w:r>
      <w:r>
        <w:instrText>"</w:instrText>
      </w:r>
      <w:r>
        <w:rPr>
          <w:rFonts w:cs="Arial"/>
        </w:rPr>
        <w:fldChar w:fldCharType="end"/>
      </w:r>
      <w:r>
        <w:t xml:space="preserve"> : </w:t>
      </w:r>
      <w:hyperlink w:anchor="_8d9c945b6f864c34fdd7a91d4d62755f" w:history="1">
        <w:r>
          <w:rPr>
            <w:rStyle w:val="Hyperlink"/>
          </w:rPr>
          <w:t>Pattern</w:t>
        </w:r>
      </w:hyperlink>
    </w:p>
    <w:p w14:paraId="321EF9E4" w14:textId="77777777" w:rsidR="0018758F" w:rsidRDefault="0018758F" w:rsidP="0018758F">
      <w:pPr>
        <w:pStyle w:val="BodyText2"/>
      </w:pPr>
      <w:r>
        <w:rPr>
          <w:noProof/>
          <w:lang w:bidi="ar-SA"/>
        </w:rPr>
        <w:drawing>
          <wp:inline distT="0" distB="0" distL="0" distR="0" wp14:anchorId="754ACDA5" wp14:editId="51C017A5">
            <wp:extent cx="152400" cy="152400"/>
            <wp:effectExtent l="0" t="0" r="0" b="0"/>
            <wp:docPr id="47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p>
    <w:p w14:paraId="69657BFD" w14:textId="77777777" w:rsidR="0018758F" w:rsidRDefault="0018758F" w:rsidP="0018758F">
      <w:pPr>
        <w:pStyle w:val="BodyText2"/>
      </w:pPr>
      <w:r>
        <w:rPr>
          <w:noProof/>
          <w:lang w:bidi="ar-SA"/>
        </w:rPr>
        <w:drawing>
          <wp:inline distT="0" distB="0" distL="0" distR="0" wp14:anchorId="5157F393" wp14:editId="3628380D">
            <wp:extent cx="152400" cy="152400"/>
            <wp:effectExtent l="0" t="0" r="0" b="0"/>
            <wp:docPr id="4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14:paraId="755282C8" w14:textId="77777777" w:rsidR="0018758F" w:rsidRDefault="0018758F" w:rsidP="0018758F">
      <w:pPr>
        <w:pStyle w:val="BodyText2"/>
      </w:pPr>
      <w:r>
        <w:rPr>
          <w:noProof/>
          <w:lang w:bidi="ar-SA"/>
        </w:rPr>
        <w:drawing>
          <wp:inline distT="0" distB="0" distL="0" distR="0" wp14:anchorId="3FFB28E8" wp14:editId="215D327C">
            <wp:extent cx="152400" cy="152400"/>
            <wp:effectExtent l="0" t="0" r="0" b="0"/>
            <wp:docPr id="47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isport</w:t>
      </w:r>
      <w:r>
        <w:rPr>
          <w:rFonts w:cs="Arial"/>
        </w:rPr>
        <w:fldChar w:fldCharType="begin"/>
      </w:r>
      <w:r>
        <w:instrText>XE"</w:instrText>
      </w:r>
      <w:r w:rsidRPr="00413D75">
        <w:rPr>
          <w:rFonts w:cs="Arial"/>
        </w:rPr>
        <w:instrText>isport</w:instrText>
      </w:r>
      <w:r>
        <w:instrText>"</w:instrText>
      </w:r>
      <w:r>
        <w:rPr>
          <w:rFonts w:cs="Arial"/>
        </w:rPr>
        <w:fldChar w:fldCharType="end"/>
      </w:r>
      <w:r>
        <w:t xml:space="preserve"> : </w:t>
      </w:r>
      <w:hyperlink w:anchor="_60aaf44d4b562252c04db7f98497e9aa" w:history="1">
        <w:r>
          <w:rPr>
            <w:rStyle w:val="Hyperlink"/>
          </w:rPr>
          <w:t>Port</w:t>
        </w:r>
      </w:hyperlink>
    </w:p>
    <w:p w14:paraId="797025BE" w14:textId="77777777" w:rsidR="0018758F" w:rsidRDefault="0018758F" w:rsidP="0018758F">
      <w:pPr>
        <w:pStyle w:val="BodyText2"/>
      </w:pPr>
      <w:r>
        <w:rPr>
          <w:noProof/>
          <w:lang w:bidi="ar-SA"/>
        </w:rPr>
        <w:drawing>
          <wp:inline distT="0" distB="0" distL="0" distR="0" wp14:anchorId="0F668F99" wp14:editId="6C9F9E2C">
            <wp:extent cx="152400" cy="152400"/>
            <wp:effectExtent l="0" t="0" r="0" b="0"/>
            <wp:docPr id="4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14:paraId="5E64EA39" w14:textId="77777777" w:rsidR="0018758F" w:rsidRDefault="0018758F" w:rsidP="0018758F">
      <w:pPr>
        <w:pStyle w:val="BodyText2"/>
      </w:pPr>
      <w:r>
        <w:rPr>
          <w:noProof/>
          <w:lang w:bidi="ar-SA"/>
        </w:rPr>
        <w:lastRenderedPageBreak/>
        <w:drawing>
          <wp:inline distT="0" distB="0" distL="0" distR="0" wp14:anchorId="4283E3AA" wp14:editId="58C1B6F7">
            <wp:extent cx="152400" cy="152400"/>
            <wp:effectExtent l="0" t="0" r="0" b="0"/>
            <wp:docPr id="48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14:paraId="607A84D1" w14:textId="77777777" w:rsidR="0018758F" w:rsidRDefault="0018758F" w:rsidP="0018758F">
      <w:pPr>
        <w:pStyle w:val="BodyText2"/>
      </w:pPr>
      <w:r>
        <w:rPr>
          <w:noProof/>
          <w:lang w:bidi="ar-SA"/>
        </w:rPr>
        <w:drawing>
          <wp:inline distT="0" distB="0" distL="0" distR="0" wp14:anchorId="1A950324" wp14:editId="61A634A6">
            <wp:extent cx="152400" cy="152400"/>
            <wp:effectExtent l="0" t="0" r="0" b="0"/>
            <wp:docPr id="4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14:paraId="57462648" w14:textId="77777777" w:rsidR="0018758F" w:rsidRDefault="0018758F" w:rsidP="0018758F">
      <w:pPr>
        <w:rPr>
          <w:rFonts w:cs="Arial"/>
        </w:rPr>
      </w:pPr>
    </w:p>
    <w:p w14:paraId="393788A0" w14:textId="77777777" w:rsidR="0018758F" w:rsidRDefault="0018758F" w:rsidP="0018758F">
      <w:pPr>
        <w:pStyle w:val="Heading2"/>
      </w:pPr>
      <w:bookmarkStart w:id="518" w:name="_4f7d5a773cb788daa4c3e6f62e80dc9a"/>
      <w:bookmarkStart w:id="519" w:name="_Toc451683908"/>
      <w:r>
        <w:t>Class Property hierarchy mapping</w:t>
      </w:r>
      <w:bookmarkEnd w:id="518"/>
      <w:bookmarkEnd w:id="519"/>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48"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12854AD2" w14:textId="77777777" w:rsidR="0018758F" w:rsidRDefault="0018758F" w:rsidP="0018758F">
      <w:r>
        <w:t>Property hierarchy mapping, for properties that have been mapped in other ways, maps UML subsetted properties to a Property Generalization Constraint with redefines=false.</w:t>
      </w:r>
      <w:r>
        <w:b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305CAFD3" w14:textId="77777777" w:rsidR="0018758F" w:rsidRDefault="0018758F" w:rsidP="0018758F">
      <w:pPr>
        <w:pStyle w:val="Heading3"/>
      </w:pPr>
      <w:bookmarkStart w:id="520" w:name="_Toc451683909"/>
      <w:r>
        <w:t>Attributes</w:t>
      </w:r>
      <w:bookmarkEnd w:id="520"/>
    </w:p>
    <w:p w14:paraId="6ED208CB" w14:textId="77777777" w:rsidR="0018758F" w:rsidRDefault="0018758F" w:rsidP="0018758F">
      <w:pPr>
        <w:pStyle w:val="BodyText2"/>
      </w:pPr>
      <w:r>
        <w:rPr>
          <w:noProof/>
          <w:lang w:bidi="ar-SA"/>
        </w:rPr>
        <w:drawing>
          <wp:inline distT="0" distB="0" distL="0" distR="0" wp14:anchorId="4DE26729" wp14:editId="019C78B9">
            <wp:extent cx="152400" cy="152400"/>
            <wp:effectExtent l="0" t="0" r="0" b="0"/>
            <wp:docPr id="4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Generalization</w:t>
      </w:r>
      <w:r>
        <w:rPr>
          <w:rFonts w:cs="Arial"/>
        </w:rPr>
        <w:fldChar w:fldCharType="begin"/>
      </w:r>
      <w:r>
        <w:instrText>XE"</w:instrText>
      </w:r>
      <w:r w:rsidRPr="00413D75">
        <w:rPr>
          <w:rFonts w:cs="Arial"/>
        </w:rPr>
        <w:instrText>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14:paraId="0AA8371B" w14:textId="77777777" w:rsidR="0018758F" w:rsidRDefault="0018758F" w:rsidP="0018758F">
      <w:pPr>
        <w:pStyle w:val="BodyText2"/>
      </w:pPr>
      <w:r>
        <w:rPr>
          <w:noProof/>
          <w:lang w:bidi="ar-SA"/>
        </w:rPr>
        <w:drawing>
          <wp:inline distT="0" distB="0" distL="0" distR="0" wp14:anchorId="6AD0091A" wp14:editId="49FA179E">
            <wp:extent cx="152400" cy="152400"/>
            <wp:effectExtent l="0" t="0" r="0" b="0"/>
            <wp:docPr id="48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5ad234cb2cde4266195252a23ca7d84e" w:history="1">
        <w:r>
          <w:rPr>
            <w:rStyle w:val="Hyperlink"/>
          </w:rPr>
          <w:t>Property</w:t>
        </w:r>
      </w:hyperlink>
    </w:p>
    <w:p w14:paraId="7256B4E3" w14:textId="77777777" w:rsidR="0018758F" w:rsidRDefault="0018758F" w:rsidP="0018758F">
      <w:pPr>
        <w:pStyle w:val="BodyText2"/>
      </w:pPr>
      <w:r>
        <w:rPr>
          <w:noProof/>
          <w:lang w:bidi="ar-SA"/>
        </w:rPr>
        <w:drawing>
          <wp:inline distT="0" distB="0" distL="0" distR="0" wp14:anchorId="1A68E071" wp14:editId="447712F0">
            <wp:extent cx="152400" cy="152400"/>
            <wp:effectExtent l="0" t="0" r="0" b="0"/>
            <wp:docPr id="4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5ad234cb2cde4266195252a23ca7d84e" w:history="1">
        <w:r>
          <w:rPr>
            <w:rStyle w:val="Hyperlink"/>
          </w:rPr>
          <w:t>Property</w:t>
        </w:r>
      </w:hyperlink>
    </w:p>
    <w:p w14:paraId="03665D82" w14:textId="77777777" w:rsidR="0018758F" w:rsidRDefault="0018758F" w:rsidP="0018758F">
      <w:pPr>
        <w:pStyle w:val="BodyText2"/>
      </w:pPr>
      <w:r>
        <w:rPr>
          <w:noProof/>
          <w:lang w:bidi="ar-SA"/>
        </w:rPr>
        <w:drawing>
          <wp:inline distT="0" distB="0" distL="0" distR="0" wp14:anchorId="271E4A65" wp14:editId="5018C9ED">
            <wp:extent cx="152400" cy="152400"/>
            <wp:effectExtent l="0" t="0" r="0" b="0"/>
            <wp:docPr id="48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subset property</w:t>
      </w:r>
      <w:r>
        <w:rPr>
          <w:rFonts w:cs="Arial"/>
        </w:rPr>
        <w:fldChar w:fldCharType="begin"/>
      </w:r>
      <w:r>
        <w:instrText>XE"</w:instrText>
      </w:r>
      <w:r w:rsidRPr="00413D75">
        <w:rPr>
          <w:rFonts w:cs="Arial"/>
        </w:rPr>
        <w:instrText>subset property</w:instrText>
      </w:r>
      <w:r>
        <w:instrText>"</w:instrText>
      </w:r>
      <w:r>
        <w:rPr>
          <w:rFonts w:cs="Arial"/>
        </w:rPr>
        <w:fldChar w:fldCharType="end"/>
      </w:r>
      <w:r>
        <w:t xml:space="preserve"> : </w:t>
      </w:r>
      <w:hyperlink w:anchor="_5ad234cb2cde4266195252a23ca7d84e" w:history="1">
        <w:r>
          <w:rPr>
            <w:rStyle w:val="Hyperlink"/>
          </w:rPr>
          <w:t>Property</w:t>
        </w:r>
      </w:hyperlink>
    </w:p>
    <w:p w14:paraId="091DED37" w14:textId="77777777" w:rsidR="0018758F" w:rsidRDefault="0018758F" w:rsidP="0018758F">
      <w:pPr>
        <w:pStyle w:val="BodyText2"/>
      </w:pPr>
      <w:r>
        <w:rPr>
          <w:noProof/>
          <w:lang w:bidi="ar-SA"/>
        </w:rPr>
        <w:drawing>
          <wp:inline distT="0" distB="0" distL="0" distR="0" wp14:anchorId="62075CA4" wp14:editId="4F79EDB9">
            <wp:extent cx="152400" cy="152400"/>
            <wp:effectExtent l="0" t="0" r="0" b="0"/>
            <wp:docPr id="4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SIIMF-Property</w:t>
      </w:r>
      <w:r>
        <w:rPr>
          <w:rFonts w:cs="Arial"/>
        </w:rPr>
        <w:fldChar w:fldCharType="begin"/>
      </w:r>
      <w:r>
        <w:instrText>XE"</w:instrText>
      </w:r>
      <w:r w:rsidRPr="00413D75">
        <w:rPr>
          <w:rFonts w:cs="Arial"/>
        </w:rPr>
        <w:instrText>SIIMF-Property</w:instrText>
      </w:r>
      <w:r>
        <w:instrText>"</w:instrText>
      </w:r>
      <w:r>
        <w:rPr>
          <w:rFonts w:cs="Arial"/>
        </w:rPr>
        <w:fldChar w:fldCharType="end"/>
      </w:r>
      <w:r>
        <w:t xml:space="preserve"> : </w:t>
      </w:r>
      <w:hyperlink w:anchor="_aec2b4f875c8e48059ff0f3cf4fdb05d" w:history="1">
        <w:r>
          <w:rPr>
            <w:rStyle w:val="Hyperlink"/>
          </w:rPr>
          <w:t>Property</w:t>
        </w:r>
      </w:hyperlink>
    </w:p>
    <w:p w14:paraId="5C22182B" w14:textId="77777777" w:rsidR="0018758F" w:rsidRDefault="0018758F" w:rsidP="0018758F">
      <w:pPr>
        <w:pStyle w:val="BodyText2"/>
      </w:pPr>
      <w:r>
        <w:rPr>
          <w:noProof/>
          <w:lang w:bidi="ar-SA"/>
        </w:rPr>
        <w:drawing>
          <wp:inline distT="0" distB="0" distL="0" distR="0" wp14:anchorId="13A1AC80" wp14:editId="3C635941">
            <wp:extent cx="152400" cy="152400"/>
            <wp:effectExtent l="0" t="0" r="0" b="0"/>
            <wp:docPr id="48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 Specific</w:t>
      </w:r>
      <w:r>
        <w:rPr>
          <w:rFonts w:cs="Arial"/>
        </w:rPr>
        <w:fldChar w:fldCharType="begin"/>
      </w:r>
      <w:r>
        <w:instrText>XE"</w:instrText>
      </w:r>
      <w:r w:rsidRPr="00413D75">
        <w:rPr>
          <w:rFonts w:cs="Arial"/>
        </w:rPr>
        <w:instrText>SIMF Specific</w:instrText>
      </w:r>
      <w:r>
        <w:instrText>"</w:instrText>
      </w:r>
      <w:r>
        <w:rPr>
          <w:rFonts w:cs="Arial"/>
        </w:rPr>
        <w:fldChar w:fldCharType="end"/>
      </w:r>
      <w:r>
        <w:t xml:space="preserve"> : </w:t>
      </w:r>
      <w:hyperlink w:anchor="_aec2b4f875c8e48059ff0f3cf4fdb05d" w:history="1">
        <w:r>
          <w:rPr>
            <w:rStyle w:val="Hyperlink"/>
          </w:rPr>
          <w:t>Property</w:t>
        </w:r>
      </w:hyperlink>
    </w:p>
    <w:p w14:paraId="23060483" w14:textId="77777777" w:rsidR="0018758F" w:rsidRDefault="0018758F" w:rsidP="0018758F">
      <w:pPr>
        <w:pStyle w:val="BodyText2"/>
      </w:pPr>
      <w:r>
        <w:rPr>
          <w:noProof/>
          <w:lang w:bidi="ar-SA"/>
        </w:rPr>
        <w:lastRenderedPageBreak/>
        <w:drawing>
          <wp:inline distT="0" distB="0" distL="0" distR="0" wp14:anchorId="4A63F9A4" wp14:editId="786CD90C">
            <wp:extent cx="152400" cy="152400"/>
            <wp:effectExtent l="0" t="0" r="0" b="0"/>
            <wp:docPr id="4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14:paraId="38E7D5BB" w14:textId="77777777" w:rsidR="0018758F" w:rsidRDefault="0018758F" w:rsidP="0018758F">
      <w:pPr>
        <w:pStyle w:val="BodyText2"/>
      </w:pPr>
      <w:r>
        <w:rPr>
          <w:noProof/>
          <w:lang w:bidi="ar-SA"/>
        </w:rPr>
        <w:drawing>
          <wp:inline distT="0" distB="0" distL="0" distR="0" wp14:anchorId="02CFA4B6" wp14:editId="72EE9DA0">
            <wp:extent cx="152400" cy="152400"/>
            <wp:effectExtent l="0" t="0" r="0" b="0"/>
            <wp:docPr id="49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special</w:t>
      </w:r>
      <w:r>
        <w:rPr>
          <w:rFonts w:cs="Arial"/>
        </w:rPr>
        <w:fldChar w:fldCharType="begin"/>
      </w:r>
      <w:r>
        <w:instrText>XE"</w:instrText>
      </w:r>
      <w:r w:rsidRPr="00413D75">
        <w:rPr>
          <w:rFonts w:cs="Arial"/>
        </w:rPr>
        <w:instrText>special</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14:paraId="30FF2CFE" w14:textId="77777777" w:rsidR="0018758F" w:rsidRDefault="0018758F" w:rsidP="0018758F">
      <w:pPr>
        <w:pStyle w:val="BodyText2"/>
      </w:pPr>
      <w:r>
        <w:rPr>
          <w:noProof/>
          <w:lang w:bidi="ar-SA"/>
        </w:rPr>
        <w:drawing>
          <wp:inline distT="0" distB="0" distL="0" distR="0" wp14:anchorId="4721F638" wp14:editId="7CEF8CE5">
            <wp:extent cx="152400" cy="152400"/>
            <wp:effectExtent l="0" t="0" r="0" b="0"/>
            <wp:docPr id="4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true</w:t>
      </w:r>
    </w:p>
    <w:p w14:paraId="486DDFBE" w14:textId="77777777" w:rsidR="0018758F" w:rsidRDefault="0018758F" w:rsidP="0018758F">
      <w:pPr>
        <w:pStyle w:val="BodyText2"/>
      </w:pPr>
      <w:r>
        <w:rPr>
          <w:noProof/>
          <w:lang w:bidi="ar-SA"/>
        </w:rPr>
        <w:drawing>
          <wp:inline distT="0" distB="0" distL="0" distR="0" wp14:anchorId="0CFD2322" wp14:editId="66397F3B">
            <wp:extent cx="152400" cy="152400"/>
            <wp:effectExtent l="0" t="0" r="0" b="0"/>
            <wp:docPr id="4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p>
    <w:p w14:paraId="3A2D6333" w14:textId="77777777" w:rsidR="0018758F" w:rsidRDefault="0018758F" w:rsidP="0018758F">
      <w:pPr>
        <w:rPr>
          <w:rFonts w:cs="Arial"/>
        </w:rPr>
      </w:pPr>
    </w:p>
    <w:p w14:paraId="7A4379EF" w14:textId="77777777" w:rsidR="0018758F" w:rsidRDefault="0018758F" w:rsidP="0018758F">
      <w:pPr>
        <w:pStyle w:val="Heading2"/>
      </w:pPr>
      <w:bookmarkStart w:id="521" w:name="_3478fa12e0e32ab5633ae4a56099123a"/>
      <w:bookmarkStart w:id="522" w:name="_Toc451683910"/>
      <w:r>
        <w:t>Class Synonym mapping</w:t>
      </w:r>
      <w:bookmarkEnd w:id="521"/>
      <w:bookmarkEnd w:id="522"/>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49"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ADBF2AD" w14:textId="77777777" w:rsidR="0018758F" w:rsidRDefault="0018758F" w:rsidP="0018758F">
      <w:r>
        <w:t>Synonym mapping maps a UML Comment with a &lt;&lt;Synonym&gt;&gt; stereotype to a SIMF Term that identifies the element that is annotated by the comment in UML.</w:t>
      </w:r>
      <w:r>
        <w:b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7F8EE685" w14:textId="77777777" w:rsidR="0018758F" w:rsidRDefault="0018758F" w:rsidP="0018758F">
      <w:pPr>
        <w:pStyle w:val="Heading3"/>
      </w:pPr>
      <w:bookmarkStart w:id="523" w:name="_Toc451683911"/>
      <w:r>
        <w:t>Attributes</w:t>
      </w:r>
      <w:bookmarkEnd w:id="523"/>
    </w:p>
    <w:p w14:paraId="282E7F38" w14:textId="77777777" w:rsidR="0018758F" w:rsidRDefault="0018758F" w:rsidP="0018758F">
      <w:pPr>
        <w:pStyle w:val="BodyText2"/>
      </w:pPr>
      <w:r>
        <w:rPr>
          <w:noProof/>
          <w:lang w:bidi="ar-SA"/>
        </w:rPr>
        <w:drawing>
          <wp:inline distT="0" distB="0" distL="0" distR="0" wp14:anchorId="69EF6001" wp14:editId="1F430811">
            <wp:extent cx="152400" cy="152400"/>
            <wp:effectExtent l="0" t="0" r="0" b="0"/>
            <wp:docPr id="49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SIMF-Not preferred</w:t>
      </w:r>
      <w:r>
        <w:rPr>
          <w:rFonts w:cs="Arial"/>
        </w:rPr>
        <w:fldChar w:fldCharType="begin"/>
      </w:r>
      <w:r>
        <w:instrText>XE"</w:instrText>
      </w:r>
      <w:r w:rsidRPr="00413D75">
        <w:rPr>
          <w:rFonts w:cs="Arial"/>
        </w:rPr>
        <w:instrText>SIMF-Not preferred</w:instrText>
      </w:r>
      <w:r>
        <w:instrText>"</w:instrText>
      </w:r>
      <w:r>
        <w:rPr>
          <w:rFonts w:cs="Arial"/>
        </w:rPr>
        <w:fldChar w:fldCharType="end"/>
      </w:r>
      <w:r>
        <w:t xml:space="preserve"> : </w:t>
      </w:r>
      <w:hyperlink w:anchor="_1945edd0888993a52c5dc6467a7b3ef8" w:history="1">
        <w:r>
          <w:rPr>
            <w:rStyle w:val="Hyperlink"/>
          </w:rPr>
          <w:t>Term</w:t>
        </w:r>
      </w:hyperlink>
    </w:p>
    <w:p w14:paraId="1AD34769" w14:textId="77777777" w:rsidR="0018758F" w:rsidRDefault="0018758F" w:rsidP="0018758F">
      <w:pPr>
        <w:pStyle w:val="BodyText2"/>
      </w:pPr>
      <w:r>
        <w:rPr>
          <w:noProof/>
          <w:lang w:bidi="ar-SA"/>
        </w:rPr>
        <w:drawing>
          <wp:inline distT="0" distB="0" distL="0" distR="0" wp14:anchorId="699937C2" wp14:editId="35FD0789">
            <wp:extent cx="152400" cy="152400"/>
            <wp:effectExtent l="0" t="0" r="0" b="0"/>
            <wp:docPr id="4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identified</w:t>
      </w:r>
      <w:r>
        <w:rPr>
          <w:rFonts w:cs="Arial"/>
        </w:rPr>
        <w:fldChar w:fldCharType="begin"/>
      </w:r>
      <w:r>
        <w:instrText>XE"</w:instrText>
      </w:r>
      <w:r w:rsidRPr="00413D75">
        <w:rPr>
          <w:rFonts w:cs="Arial"/>
        </w:rPr>
        <w:instrText>identified</w:instrText>
      </w:r>
      <w:r>
        <w:instrText>"</w:instrText>
      </w:r>
      <w:r>
        <w:rPr>
          <w:rFonts w:cs="Arial"/>
        </w:rPr>
        <w:fldChar w:fldCharType="end"/>
      </w:r>
      <w:r>
        <w:t xml:space="preserve"> : </w:t>
      </w:r>
      <w:hyperlink w:anchor="_eb8398b5a178c638b98597120ec51c4d" w:history="1">
        <w:r>
          <w:rPr>
            <w:rStyle w:val="Hyperlink"/>
          </w:rPr>
          <w:t>Entity</w:t>
        </w:r>
      </w:hyperlink>
    </w:p>
    <w:p w14:paraId="3667463C" w14:textId="77777777" w:rsidR="0018758F" w:rsidRDefault="0018758F" w:rsidP="0018758F">
      <w:pPr>
        <w:pStyle w:val="BodyText2"/>
      </w:pPr>
      <w:r>
        <w:rPr>
          <w:noProof/>
          <w:lang w:bidi="ar-SA"/>
        </w:rPr>
        <w:drawing>
          <wp:inline distT="0" distB="0" distL="0" distR="0" wp14:anchorId="4716E87D" wp14:editId="54E1D575">
            <wp:extent cx="152400" cy="152400"/>
            <wp:effectExtent l="0" t="0" r="0" b="0"/>
            <wp:docPr id="49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preferred empty</w:t>
      </w:r>
      <w:r>
        <w:rPr>
          <w:rFonts w:cs="Arial"/>
        </w:rPr>
        <w:fldChar w:fldCharType="begin"/>
      </w:r>
      <w:r>
        <w:instrText>XE"</w:instrText>
      </w:r>
      <w:r w:rsidRPr="00413D75">
        <w:rPr>
          <w:rFonts w:cs="Arial"/>
        </w:rPr>
        <w:instrText>preferred empty</w:instrText>
      </w:r>
      <w:r>
        <w:instrText>"</w:instrText>
      </w:r>
      <w:r>
        <w:rPr>
          <w:rFonts w:cs="Arial"/>
        </w:rPr>
        <w:fldChar w:fldCharType="end"/>
      </w:r>
      <w:r>
        <w:t xml:space="preserve"> : </w:t>
      </w:r>
      <w:hyperlink w:anchor="_eb8398b5a178c638b98597120ec51c4d" w:history="1">
        <w:r>
          <w:rPr>
            <w:rStyle w:val="Hyperlink"/>
          </w:rPr>
          <w:t>Entity</w:t>
        </w:r>
      </w:hyperlink>
      <w:r>
        <w:t xml:space="preserve"> [0]</w:t>
      </w:r>
    </w:p>
    <w:p w14:paraId="32FE4364" w14:textId="77777777" w:rsidR="0018758F" w:rsidRDefault="0018758F" w:rsidP="0018758F">
      <w:pPr>
        <w:pStyle w:val="BodyText2"/>
      </w:pPr>
      <w:r>
        <w:rPr>
          <w:noProof/>
          <w:lang w:bidi="ar-SA"/>
        </w:rPr>
        <w:drawing>
          <wp:inline distT="0" distB="0" distL="0" distR="0" wp14:anchorId="76C6BF5E" wp14:editId="41A87F7F">
            <wp:extent cx="152400" cy="152400"/>
            <wp:effectExtent l="0" t="0" r="0" b="0"/>
            <wp:docPr id="4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26698621.jpg"/>
                    <pic:cNvPicPr/>
                  </pic:nvPicPr>
                  <pic:blipFill>
                    <a:blip r:embed="rId132" cstate="print"/>
                    <a:stretch>
                      <a:fillRect/>
                    </a:stretch>
                  </pic:blipFill>
                  <pic:spPr>
                    <a:xfrm>
                      <a:off x="0" y="0"/>
                      <a:ext cx="152400" cy="152400"/>
                    </a:xfrm>
                    <a:prstGeom prst="rect">
                      <a:avLst/>
                    </a:prstGeom>
                  </pic:spPr>
                </pic:pic>
              </a:graphicData>
            </a:graphic>
          </wp:inline>
        </w:drawing>
      </w:r>
      <w:r>
        <w:t xml:space="preserve">  : </w:t>
      </w:r>
      <w:hyperlink w:anchor="_0be8406951cdfda82f00f79328cf4efc" w:history="1">
        <w:r>
          <w:rPr>
            <w:rStyle w:val="Hyperlink"/>
          </w:rPr>
          <w:t>Comment</w:t>
        </w:r>
      </w:hyperlink>
    </w:p>
    <w:p w14:paraId="5F6C13C4" w14:textId="77777777" w:rsidR="0018758F" w:rsidRDefault="0018758F" w:rsidP="0018758F"/>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524" w:name="_Toc451683912"/>
      <w:r>
        <w:lastRenderedPageBreak/>
        <w:t>Concept Index</w:t>
      </w:r>
      <w:bookmarkEnd w:id="524"/>
    </w:p>
    <w:p w14:paraId="647CC087" w14:textId="77777777" w:rsidR="002B3E15" w:rsidRDefault="00803548" w:rsidP="00803548">
      <w:pPr>
        <w:pStyle w:val="BodyText"/>
        <w:rPr>
          <w:noProof/>
        </w:rPr>
        <w:sectPr w:rsidR="002B3E15" w:rsidSect="002B3E15">
          <w:footerReference w:type="even" r:id="rId150"/>
          <w:footerReference w:type="default" r:id="rId151"/>
          <w:pgSz w:w="11905" w:h="15840"/>
          <w:pgMar w:top="1080" w:right="720" w:bottom="1656" w:left="1440" w:header="720" w:footer="1080" w:gutter="0"/>
          <w:cols w:space="720"/>
        </w:sectPr>
      </w:pPr>
      <w:r>
        <w:fldChar w:fldCharType="begin"/>
      </w:r>
      <w:r>
        <w:instrText xml:space="preserve"> INDEX \c "2" \z "1033" </w:instrText>
      </w:r>
      <w:r>
        <w:fldChar w:fldCharType="separate"/>
      </w:r>
    </w:p>
    <w:p w14:paraId="20F2ED16" w14:textId="77777777" w:rsidR="002B3E15" w:rsidRDefault="002B3E15">
      <w:pPr>
        <w:pStyle w:val="Index1"/>
        <w:tabs>
          <w:tab w:val="right" w:leader="dot" w:pos="4502"/>
        </w:tabs>
        <w:rPr>
          <w:noProof/>
        </w:rPr>
      </w:pPr>
      <w:r w:rsidRPr="002A1B3F">
        <w:rPr>
          <w:rFonts w:cs="Arial"/>
          <w:noProof/>
        </w:rPr>
        <w:t>All</w:t>
      </w:r>
      <w:r>
        <w:rPr>
          <w:noProof/>
        </w:rPr>
        <w:t>, 67</w:t>
      </w:r>
    </w:p>
    <w:p w14:paraId="227E2A01" w14:textId="77777777" w:rsidR="002B3E15" w:rsidRDefault="002B3E15">
      <w:pPr>
        <w:pStyle w:val="Index1"/>
        <w:tabs>
          <w:tab w:val="right" w:leader="dot" w:pos="4502"/>
        </w:tabs>
        <w:rPr>
          <w:noProof/>
        </w:rPr>
      </w:pPr>
      <w:r w:rsidRPr="002A1B3F">
        <w:rPr>
          <w:rFonts w:cs="Arial"/>
          <w:noProof/>
        </w:rPr>
        <w:t>annoation binding</w:t>
      </w:r>
      <w:r>
        <w:rPr>
          <w:noProof/>
        </w:rPr>
        <w:t>, 161</w:t>
      </w:r>
    </w:p>
    <w:p w14:paraId="5D1E2700" w14:textId="77777777" w:rsidR="002B3E15" w:rsidRDefault="002B3E15">
      <w:pPr>
        <w:pStyle w:val="Index1"/>
        <w:tabs>
          <w:tab w:val="right" w:leader="dot" w:pos="4502"/>
        </w:tabs>
        <w:rPr>
          <w:noProof/>
        </w:rPr>
      </w:pPr>
      <w:r w:rsidRPr="002A1B3F">
        <w:rPr>
          <w:rFonts w:cs="Arial"/>
          <w:noProof/>
        </w:rPr>
        <w:t>annotated  SIMF</w:t>
      </w:r>
      <w:r>
        <w:rPr>
          <w:noProof/>
        </w:rPr>
        <w:t>, 162</w:t>
      </w:r>
    </w:p>
    <w:p w14:paraId="68CB2581" w14:textId="77777777" w:rsidR="002B3E15" w:rsidRDefault="002B3E15">
      <w:pPr>
        <w:pStyle w:val="Index1"/>
        <w:tabs>
          <w:tab w:val="right" w:leader="dot" w:pos="4502"/>
        </w:tabs>
        <w:rPr>
          <w:noProof/>
        </w:rPr>
      </w:pPr>
      <w:r w:rsidRPr="002A1B3F">
        <w:rPr>
          <w:rFonts w:cs="Arial"/>
          <w:noProof/>
        </w:rPr>
        <w:t>annotated binding</w:t>
      </w:r>
      <w:r>
        <w:rPr>
          <w:noProof/>
        </w:rPr>
        <w:t>, 162</w:t>
      </w:r>
    </w:p>
    <w:p w14:paraId="546AC564" w14:textId="77777777" w:rsidR="002B3E15" w:rsidRDefault="002B3E15">
      <w:pPr>
        <w:pStyle w:val="Index1"/>
        <w:tabs>
          <w:tab w:val="right" w:leader="dot" w:pos="4502"/>
        </w:tabs>
        <w:rPr>
          <w:noProof/>
        </w:rPr>
      </w:pPr>
      <w:r w:rsidRPr="002A1B3F">
        <w:rPr>
          <w:rFonts w:cs="Arial"/>
          <w:noProof/>
        </w:rPr>
        <w:t>Annotated UML</w:t>
      </w:r>
      <w:r>
        <w:rPr>
          <w:noProof/>
        </w:rPr>
        <w:t>, 161</w:t>
      </w:r>
    </w:p>
    <w:p w14:paraId="1F236D04" w14:textId="77777777" w:rsidR="002B3E15" w:rsidRDefault="002B3E15">
      <w:pPr>
        <w:pStyle w:val="Index1"/>
        <w:tabs>
          <w:tab w:val="right" w:leader="dot" w:pos="4502"/>
        </w:tabs>
        <w:rPr>
          <w:noProof/>
        </w:rPr>
      </w:pPr>
      <w:r w:rsidRPr="002A1B3F">
        <w:rPr>
          <w:rFonts w:cs="Arial"/>
          <w:noProof/>
        </w:rPr>
        <w:t>annotation</w:t>
      </w:r>
      <w:r>
        <w:rPr>
          <w:noProof/>
        </w:rPr>
        <w:t>, 161</w:t>
      </w:r>
    </w:p>
    <w:p w14:paraId="2D19E435" w14:textId="77777777" w:rsidR="002B3E15" w:rsidRDefault="002B3E15">
      <w:pPr>
        <w:pStyle w:val="Index1"/>
        <w:tabs>
          <w:tab w:val="right" w:leader="dot" w:pos="4502"/>
        </w:tabs>
        <w:rPr>
          <w:noProof/>
        </w:rPr>
      </w:pPr>
      <w:r w:rsidRPr="002A1B3F">
        <w:rPr>
          <w:rFonts w:cs="Arial"/>
          <w:noProof/>
        </w:rPr>
        <w:t>Annotation comment</w:t>
      </w:r>
      <w:r>
        <w:rPr>
          <w:noProof/>
        </w:rPr>
        <w:t>, 161</w:t>
      </w:r>
    </w:p>
    <w:p w14:paraId="5554901B" w14:textId="77777777" w:rsidR="002B3E15" w:rsidRDefault="002B3E15">
      <w:pPr>
        <w:pStyle w:val="Index1"/>
        <w:tabs>
          <w:tab w:val="right" w:leader="dot" w:pos="4502"/>
        </w:tabs>
        <w:rPr>
          <w:noProof/>
        </w:rPr>
      </w:pPr>
      <w:r w:rsidRPr="002A1B3F">
        <w:rPr>
          <w:rFonts w:cs="Arial"/>
          <w:noProof/>
        </w:rPr>
        <w:t>annotation property</w:t>
      </w:r>
      <w:r>
        <w:rPr>
          <w:noProof/>
        </w:rPr>
        <w:t>, 161</w:t>
      </w:r>
    </w:p>
    <w:p w14:paraId="28294742" w14:textId="77777777" w:rsidR="002B3E15" w:rsidRDefault="002B3E15">
      <w:pPr>
        <w:pStyle w:val="Index1"/>
        <w:tabs>
          <w:tab w:val="right" w:leader="dot" w:pos="4502"/>
        </w:tabs>
        <w:rPr>
          <w:noProof/>
        </w:rPr>
      </w:pPr>
      <w:r w:rsidRPr="002A1B3F">
        <w:rPr>
          <w:rFonts w:cs="Arial"/>
          <w:noProof/>
        </w:rPr>
        <w:t>Annotation Property</w:t>
      </w:r>
      <w:r>
        <w:rPr>
          <w:noProof/>
        </w:rPr>
        <w:t>, 71</w:t>
      </w:r>
    </w:p>
    <w:p w14:paraId="529F7496" w14:textId="77777777" w:rsidR="002B3E15" w:rsidRDefault="002B3E15">
      <w:pPr>
        <w:pStyle w:val="Index1"/>
        <w:tabs>
          <w:tab w:val="right" w:leader="dot" w:pos="4502"/>
        </w:tabs>
        <w:rPr>
          <w:noProof/>
        </w:rPr>
      </w:pPr>
      <w:r w:rsidRPr="002A1B3F">
        <w:rPr>
          <w:rFonts w:cs="Arial"/>
          <w:noProof/>
        </w:rPr>
        <w:t>Annotation Relationship Type</w:t>
      </w:r>
      <w:r>
        <w:rPr>
          <w:noProof/>
        </w:rPr>
        <w:t>, 72</w:t>
      </w:r>
    </w:p>
    <w:p w14:paraId="4A486E84" w14:textId="77777777" w:rsidR="002B3E15" w:rsidRDefault="002B3E15">
      <w:pPr>
        <w:pStyle w:val="Index1"/>
        <w:tabs>
          <w:tab w:val="right" w:leader="dot" w:pos="4502"/>
        </w:tabs>
        <w:rPr>
          <w:noProof/>
        </w:rPr>
      </w:pPr>
      <w:r w:rsidRPr="002A1B3F">
        <w:rPr>
          <w:rFonts w:cs="Arial"/>
          <w:noProof/>
        </w:rPr>
        <w:t>Annotation ST</w:t>
      </w:r>
      <w:r>
        <w:rPr>
          <w:noProof/>
        </w:rPr>
        <w:t>, 161</w:t>
      </w:r>
    </w:p>
    <w:p w14:paraId="57C4977E" w14:textId="77777777" w:rsidR="002B3E15" w:rsidRDefault="002B3E15">
      <w:pPr>
        <w:pStyle w:val="Index1"/>
        <w:tabs>
          <w:tab w:val="right" w:leader="dot" w:pos="4502"/>
        </w:tabs>
        <w:rPr>
          <w:noProof/>
        </w:rPr>
      </w:pPr>
      <w:r w:rsidRPr="002A1B3F">
        <w:rPr>
          <w:rFonts w:cs="Arial"/>
          <w:noProof/>
        </w:rPr>
        <w:t>Annotation value mapping</w:t>
      </w:r>
      <w:r>
        <w:rPr>
          <w:noProof/>
        </w:rPr>
        <w:t>, 161</w:t>
      </w:r>
    </w:p>
    <w:p w14:paraId="2BF498F0" w14:textId="77777777" w:rsidR="002B3E15" w:rsidRDefault="002B3E15">
      <w:pPr>
        <w:pStyle w:val="Index1"/>
        <w:tabs>
          <w:tab w:val="right" w:leader="dot" w:pos="4502"/>
        </w:tabs>
        <w:rPr>
          <w:noProof/>
        </w:rPr>
      </w:pPr>
      <w:r w:rsidRPr="002A1B3F">
        <w:rPr>
          <w:rFonts w:cs="Arial"/>
          <w:noProof/>
        </w:rPr>
        <w:t>Any SIMF</w:t>
      </w:r>
      <w:r>
        <w:rPr>
          <w:noProof/>
        </w:rPr>
        <w:t>, 165</w:t>
      </w:r>
    </w:p>
    <w:p w14:paraId="619BF2B2" w14:textId="77777777" w:rsidR="002B3E15" w:rsidRDefault="002B3E15">
      <w:pPr>
        <w:pStyle w:val="Index1"/>
        <w:tabs>
          <w:tab w:val="right" w:leader="dot" w:pos="4502"/>
        </w:tabs>
        <w:rPr>
          <w:noProof/>
        </w:rPr>
      </w:pPr>
      <w:r w:rsidRPr="002A1B3F">
        <w:rPr>
          <w:rFonts w:cs="Arial"/>
          <w:noProof/>
        </w:rPr>
        <w:t>Any UML</w:t>
      </w:r>
      <w:r>
        <w:rPr>
          <w:noProof/>
        </w:rPr>
        <w:t>, 165</w:t>
      </w:r>
    </w:p>
    <w:p w14:paraId="36BA89C1" w14:textId="77777777" w:rsidR="002B3E15" w:rsidRDefault="002B3E15">
      <w:pPr>
        <w:pStyle w:val="Index1"/>
        <w:tabs>
          <w:tab w:val="right" w:leader="dot" w:pos="4502"/>
        </w:tabs>
        <w:rPr>
          <w:noProof/>
        </w:rPr>
      </w:pPr>
      <w:r w:rsidRPr="002A1B3F">
        <w:rPr>
          <w:rFonts w:cs="Arial"/>
          <w:noProof/>
        </w:rPr>
        <w:t>Anything</w:t>
      </w:r>
      <w:r>
        <w:rPr>
          <w:noProof/>
        </w:rPr>
        <w:t>, 88</w:t>
      </w:r>
    </w:p>
    <w:p w14:paraId="2D438AF4" w14:textId="77777777" w:rsidR="002B3E15" w:rsidRDefault="002B3E15">
      <w:pPr>
        <w:pStyle w:val="Index1"/>
        <w:tabs>
          <w:tab w:val="right" w:leader="dot" w:pos="4502"/>
        </w:tabs>
        <w:rPr>
          <w:noProof/>
        </w:rPr>
      </w:pPr>
      <w:r w:rsidRPr="002A1B3F">
        <w:rPr>
          <w:rFonts w:cs="Arial"/>
          <w:noProof/>
        </w:rPr>
        <w:t>as facet</w:t>
      </w:r>
      <w:r>
        <w:rPr>
          <w:noProof/>
        </w:rPr>
        <w:t>, 80</w:t>
      </w:r>
    </w:p>
    <w:p w14:paraId="13368451" w14:textId="77777777" w:rsidR="002B3E15" w:rsidRDefault="002B3E15">
      <w:pPr>
        <w:pStyle w:val="Index1"/>
        <w:tabs>
          <w:tab w:val="right" w:leader="dot" w:pos="4502"/>
        </w:tabs>
        <w:rPr>
          <w:noProof/>
        </w:rPr>
      </w:pPr>
      <w:r w:rsidRPr="002A1B3F">
        <w:rPr>
          <w:rFonts w:cs="Arial"/>
          <w:noProof/>
        </w:rPr>
        <w:t>Assert</w:t>
      </w:r>
      <w:r>
        <w:rPr>
          <w:noProof/>
        </w:rPr>
        <w:t>, 67</w:t>
      </w:r>
    </w:p>
    <w:p w14:paraId="2D7ECA74" w14:textId="77777777" w:rsidR="002B3E15" w:rsidRDefault="002B3E15">
      <w:pPr>
        <w:pStyle w:val="Index1"/>
        <w:tabs>
          <w:tab w:val="right" w:leader="dot" w:pos="4502"/>
        </w:tabs>
        <w:rPr>
          <w:noProof/>
        </w:rPr>
      </w:pPr>
      <w:r w:rsidRPr="002A1B3F">
        <w:rPr>
          <w:rFonts w:cs="Arial"/>
          <w:noProof/>
        </w:rPr>
        <w:t>asserted by</w:t>
      </w:r>
      <w:r>
        <w:rPr>
          <w:noProof/>
        </w:rPr>
        <w:t>, 59</w:t>
      </w:r>
    </w:p>
    <w:p w14:paraId="7429925D" w14:textId="77777777" w:rsidR="002B3E15" w:rsidRDefault="002B3E15">
      <w:pPr>
        <w:pStyle w:val="Index1"/>
        <w:tabs>
          <w:tab w:val="right" w:leader="dot" w:pos="4502"/>
        </w:tabs>
        <w:rPr>
          <w:noProof/>
        </w:rPr>
      </w:pPr>
      <w:r w:rsidRPr="002A1B3F">
        <w:rPr>
          <w:rFonts w:cs="Arial"/>
          <w:noProof/>
        </w:rPr>
        <w:t>asserted type</w:t>
      </w:r>
      <w:r>
        <w:rPr>
          <w:noProof/>
        </w:rPr>
        <w:t>, 59</w:t>
      </w:r>
    </w:p>
    <w:p w14:paraId="79E0EBE6" w14:textId="77777777" w:rsidR="002B3E15" w:rsidRDefault="002B3E15">
      <w:pPr>
        <w:pStyle w:val="Index1"/>
        <w:tabs>
          <w:tab w:val="right" w:leader="dot" w:pos="4502"/>
        </w:tabs>
        <w:rPr>
          <w:noProof/>
        </w:rPr>
      </w:pPr>
      <w:r w:rsidRPr="002A1B3F">
        <w:rPr>
          <w:rFonts w:cs="Arial"/>
          <w:noProof/>
        </w:rPr>
        <w:t>Assertion</w:t>
      </w:r>
      <w:r>
        <w:rPr>
          <w:noProof/>
        </w:rPr>
        <w:t>, 88</w:t>
      </w:r>
    </w:p>
    <w:p w14:paraId="44C6C8F8" w14:textId="77777777" w:rsidR="002B3E15" w:rsidRDefault="002B3E15">
      <w:pPr>
        <w:pStyle w:val="Index1"/>
        <w:tabs>
          <w:tab w:val="right" w:leader="dot" w:pos="4502"/>
        </w:tabs>
        <w:rPr>
          <w:noProof/>
        </w:rPr>
      </w:pPr>
      <w:r w:rsidRPr="002A1B3F">
        <w:rPr>
          <w:rFonts w:cs="Arial"/>
          <w:noProof/>
        </w:rPr>
        <w:t>Association mapping</w:t>
      </w:r>
      <w:r>
        <w:rPr>
          <w:noProof/>
        </w:rPr>
        <w:t>, 162</w:t>
      </w:r>
    </w:p>
    <w:p w14:paraId="1918BA06" w14:textId="77777777" w:rsidR="002B3E15" w:rsidRDefault="002B3E15">
      <w:pPr>
        <w:pStyle w:val="Index1"/>
        <w:tabs>
          <w:tab w:val="right" w:leader="dot" w:pos="4502"/>
        </w:tabs>
        <w:rPr>
          <w:noProof/>
        </w:rPr>
      </w:pPr>
      <w:r w:rsidRPr="002A1B3F">
        <w:rPr>
          <w:rFonts w:cs="Arial"/>
          <w:noProof/>
        </w:rPr>
        <w:t>at once</w:t>
      </w:r>
      <w:r>
        <w:rPr>
          <w:noProof/>
        </w:rPr>
        <w:t>, 75</w:t>
      </w:r>
    </w:p>
    <w:p w14:paraId="64A5292E" w14:textId="77777777" w:rsidR="002B3E15" w:rsidRDefault="002B3E15">
      <w:pPr>
        <w:pStyle w:val="Index1"/>
        <w:tabs>
          <w:tab w:val="right" w:leader="dot" w:pos="4502"/>
        </w:tabs>
        <w:rPr>
          <w:noProof/>
        </w:rPr>
      </w:pPr>
      <w:r w:rsidRPr="002A1B3F">
        <w:rPr>
          <w:rFonts w:cs="Arial"/>
          <w:noProof/>
        </w:rPr>
        <w:t>Base Unit Type</w:t>
      </w:r>
      <w:r>
        <w:rPr>
          <w:noProof/>
        </w:rPr>
        <w:t>, 96</w:t>
      </w:r>
    </w:p>
    <w:p w14:paraId="2F29C1F9" w14:textId="77777777" w:rsidR="002B3E15" w:rsidRDefault="002B3E15">
      <w:pPr>
        <w:pStyle w:val="Index1"/>
        <w:tabs>
          <w:tab w:val="right" w:leader="dot" w:pos="4502"/>
        </w:tabs>
        <w:rPr>
          <w:noProof/>
        </w:rPr>
      </w:pPr>
      <w:r w:rsidRPr="002A1B3F">
        <w:rPr>
          <w:rFonts w:cs="Arial"/>
          <w:noProof/>
        </w:rPr>
        <w:t>binding</w:t>
      </w:r>
      <w:r>
        <w:rPr>
          <w:noProof/>
        </w:rPr>
        <w:t>, 83</w:t>
      </w:r>
    </w:p>
    <w:p w14:paraId="70033563" w14:textId="77777777" w:rsidR="002B3E15" w:rsidRDefault="002B3E15">
      <w:pPr>
        <w:pStyle w:val="Index1"/>
        <w:tabs>
          <w:tab w:val="right" w:leader="dot" w:pos="4502"/>
        </w:tabs>
        <w:rPr>
          <w:noProof/>
        </w:rPr>
      </w:pPr>
      <w:r w:rsidRPr="002A1B3F">
        <w:rPr>
          <w:rFonts w:cs="Arial"/>
          <w:noProof/>
        </w:rPr>
        <w:t>Binding</w:t>
      </w:r>
      <w:r>
        <w:rPr>
          <w:noProof/>
        </w:rPr>
        <w:t>, 82</w:t>
      </w:r>
    </w:p>
    <w:p w14:paraId="4623FF31" w14:textId="77777777" w:rsidR="002B3E15" w:rsidRDefault="002B3E15">
      <w:pPr>
        <w:pStyle w:val="Index1"/>
        <w:tabs>
          <w:tab w:val="right" w:leader="dot" w:pos="4502"/>
        </w:tabs>
        <w:rPr>
          <w:noProof/>
        </w:rPr>
      </w:pPr>
      <w:r w:rsidRPr="002A1B3F">
        <w:rPr>
          <w:rFonts w:cs="Arial"/>
          <w:noProof/>
        </w:rPr>
        <w:t>binds</w:t>
      </w:r>
      <w:r>
        <w:rPr>
          <w:noProof/>
        </w:rPr>
        <w:t>, 83</w:t>
      </w:r>
    </w:p>
    <w:p w14:paraId="6E01C7C0" w14:textId="77777777" w:rsidR="002B3E15" w:rsidRDefault="002B3E15">
      <w:pPr>
        <w:pStyle w:val="Index1"/>
        <w:tabs>
          <w:tab w:val="right" w:leader="dot" w:pos="4502"/>
        </w:tabs>
        <w:rPr>
          <w:noProof/>
        </w:rPr>
      </w:pPr>
      <w:r w:rsidRPr="002A1B3F">
        <w:rPr>
          <w:rFonts w:cs="Arial"/>
          <w:noProof/>
        </w:rPr>
        <w:t>Boolean</w:t>
      </w:r>
      <w:r>
        <w:rPr>
          <w:noProof/>
        </w:rPr>
        <w:t>, 97</w:t>
      </w:r>
    </w:p>
    <w:p w14:paraId="5558FF7E" w14:textId="77777777" w:rsidR="002B3E15" w:rsidRDefault="002B3E15">
      <w:pPr>
        <w:pStyle w:val="Index1"/>
        <w:tabs>
          <w:tab w:val="right" w:leader="dot" w:pos="4502"/>
        </w:tabs>
        <w:rPr>
          <w:noProof/>
        </w:rPr>
      </w:pPr>
      <w:r w:rsidRPr="002A1B3F">
        <w:rPr>
          <w:rFonts w:cs="Arial"/>
          <w:noProof/>
        </w:rPr>
        <w:t>bound by</w:t>
      </w:r>
      <w:r>
        <w:rPr>
          <w:noProof/>
        </w:rPr>
        <w:t>, 83</w:t>
      </w:r>
    </w:p>
    <w:p w14:paraId="524E7098" w14:textId="77777777" w:rsidR="002B3E15" w:rsidRDefault="002B3E15">
      <w:pPr>
        <w:pStyle w:val="Index1"/>
        <w:tabs>
          <w:tab w:val="right" w:leader="dot" w:pos="4502"/>
        </w:tabs>
        <w:rPr>
          <w:noProof/>
        </w:rPr>
      </w:pPr>
      <w:r w:rsidRPr="002A1B3F">
        <w:rPr>
          <w:rFonts w:cs="Arial"/>
          <w:noProof/>
        </w:rPr>
        <w:t>bound in</w:t>
      </w:r>
      <w:r>
        <w:rPr>
          <w:noProof/>
        </w:rPr>
        <w:t>, 83</w:t>
      </w:r>
    </w:p>
    <w:p w14:paraId="26425FAC" w14:textId="77777777" w:rsidR="002B3E15" w:rsidRDefault="002B3E15">
      <w:pPr>
        <w:pStyle w:val="Index1"/>
        <w:tabs>
          <w:tab w:val="right" w:leader="dot" w:pos="4502"/>
        </w:tabs>
        <w:rPr>
          <w:noProof/>
        </w:rPr>
      </w:pPr>
      <w:r w:rsidRPr="002A1B3F">
        <w:rPr>
          <w:rFonts w:cs="Arial"/>
          <w:noProof/>
        </w:rPr>
        <w:t>Bound in situation</w:t>
      </w:r>
      <w:r>
        <w:rPr>
          <w:noProof/>
        </w:rPr>
        <w:t>, 83</w:t>
      </w:r>
    </w:p>
    <w:p w14:paraId="5B5D04E7" w14:textId="77777777" w:rsidR="002B3E15" w:rsidRDefault="002B3E15">
      <w:pPr>
        <w:pStyle w:val="Index1"/>
        <w:tabs>
          <w:tab w:val="right" w:leader="dot" w:pos="4502"/>
        </w:tabs>
        <w:rPr>
          <w:noProof/>
        </w:rPr>
      </w:pPr>
      <w:r w:rsidRPr="002A1B3F">
        <w:rPr>
          <w:rFonts w:cs="Arial"/>
          <w:noProof/>
        </w:rPr>
        <w:t>Bound individual</w:t>
      </w:r>
      <w:r>
        <w:rPr>
          <w:noProof/>
        </w:rPr>
        <w:t>, 83</w:t>
      </w:r>
    </w:p>
    <w:p w14:paraId="1A91ED55" w14:textId="77777777" w:rsidR="002B3E15" w:rsidRDefault="002B3E15">
      <w:pPr>
        <w:pStyle w:val="Index1"/>
        <w:tabs>
          <w:tab w:val="right" w:leader="dot" w:pos="4502"/>
        </w:tabs>
        <w:rPr>
          <w:noProof/>
        </w:rPr>
      </w:pPr>
      <w:r w:rsidRPr="002A1B3F">
        <w:rPr>
          <w:rFonts w:cs="Arial"/>
          <w:noProof/>
        </w:rPr>
        <w:t>Bound property</w:t>
      </w:r>
      <w:r>
        <w:rPr>
          <w:noProof/>
        </w:rPr>
        <w:t>, 83</w:t>
      </w:r>
    </w:p>
    <w:p w14:paraId="6B4AA06E" w14:textId="77777777" w:rsidR="002B3E15" w:rsidRDefault="002B3E15">
      <w:pPr>
        <w:pStyle w:val="Index1"/>
        <w:tabs>
          <w:tab w:val="right" w:leader="dot" w:pos="4502"/>
        </w:tabs>
        <w:rPr>
          <w:noProof/>
        </w:rPr>
      </w:pPr>
      <w:r w:rsidRPr="002A1B3F">
        <w:rPr>
          <w:rFonts w:cs="Arial"/>
          <w:noProof/>
        </w:rPr>
        <w:t>bound to</w:t>
      </w:r>
      <w:r>
        <w:rPr>
          <w:noProof/>
        </w:rPr>
        <w:t>, 83</w:t>
      </w:r>
    </w:p>
    <w:p w14:paraId="28F991E6" w14:textId="77777777" w:rsidR="002B3E15" w:rsidRDefault="002B3E15">
      <w:pPr>
        <w:pStyle w:val="Index1"/>
        <w:tabs>
          <w:tab w:val="right" w:leader="dot" w:pos="4502"/>
        </w:tabs>
        <w:rPr>
          <w:noProof/>
        </w:rPr>
      </w:pPr>
      <w:r w:rsidRPr="002A1B3F">
        <w:rPr>
          <w:rFonts w:cs="Arial"/>
          <w:noProof/>
        </w:rPr>
        <w:t>calls</w:t>
      </w:r>
      <w:r>
        <w:rPr>
          <w:noProof/>
        </w:rPr>
        <w:t>, 43, 44</w:t>
      </w:r>
    </w:p>
    <w:p w14:paraId="095EFACD" w14:textId="77777777" w:rsidR="002B3E15" w:rsidRDefault="002B3E15">
      <w:pPr>
        <w:pStyle w:val="Index1"/>
        <w:tabs>
          <w:tab w:val="right" w:leader="dot" w:pos="4502"/>
        </w:tabs>
        <w:rPr>
          <w:noProof/>
        </w:rPr>
      </w:pPr>
      <w:r w:rsidRPr="002A1B3F">
        <w:rPr>
          <w:rFonts w:cs="Arial"/>
          <w:noProof/>
        </w:rPr>
        <w:t>categorizes</w:t>
      </w:r>
      <w:r>
        <w:rPr>
          <w:noProof/>
        </w:rPr>
        <w:t>, 93, 94</w:t>
      </w:r>
    </w:p>
    <w:p w14:paraId="1BC84093" w14:textId="77777777" w:rsidR="002B3E15" w:rsidRDefault="002B3E15">
      <w:pPr>
        <w:pStyle w:val="Index1"/>
        <w:tabs>
          <w:tab w:val="right" w:leader="dot" w:pos="4502"/>
        </w:tabs>
        <w:rPr>
          <w:noProof/>
        </w:rPr>
      </w:pPr>
      <w:r w:rsidRPr="002A1B3F">
        <w:rPr>
          <w:rFonts w:cs="Arial"/>
          <w:noProof/>
        </w:rPr>
        <w:t>Class mapping</w:t>
      </w:r>
      <w:r>
        <w:rPr>
          <w:noProof/>
        </w:rPr>
        <w:t>, 163</w:t>
      </w:r>
    </w:p>
    <w:p w14:paraId="6C62006C" w14:textId="77777777" w:rsidR="002B3E15" w:rsidRDefault="002B3E15">
      <w:pPr>
        <w:pStyle w:val="Index1"/>
        <w:tabs>
          <w:tab w:val="right" w:leader="dot" w:pos="4502"/>
        </w:tabs>
        <w:rPr>
          <w:noProof/>
        </w:rPr>
      </w:pPr>
      <w:r w:rsidRPr="002A1B3F">
        <w:rPr>
          <w:rFonts w:cs="Arial"/>
          <w:noProof/>
        </w:rPr>
        <w:t>class property</w:t>
      </w:r>
      <w:r>
        <w:rPr>
          <w:noProof/>
        </w:rPr>
        <w:t>, 164</w:t>
      </w:r>
    </w:p>
    <w:p w14:paraId="06B711D8" w14:textId="77777777" w:rsidR="002B3E15" w:rsidRDefault="002B3E15">
      <w:pPr>
        <w:pStyle w:val="Index1"/>
        <w:tabs>
          <w:tab w:val="right" w:leader="dot" w:pos="4502"/>
        </w:tabs>
        <w:rPr>
          <w:noProof/>
        </w:rPr>
      </w:pPr>
      <w:r w:rsidRPr="002A1B3F">
        <w:rPr>
          <w:rFonts w:cs="Arial"/>
          <w:noProof/>
        </w:rPr>
        <w:t>Class property mapping</w:t>
      </w:r>
      <w:r>
        <w:rPr>
          <w:noProof/>
        </w:rPr>
        <w:t>, 164</w:t>
      </w:r>
    </w:p>
    <w:p w14:paraId="38344072" w14:textId="77777777" w:rsidR="002B3E15" w:rsidRDefault="002B3E15">
      <w:pPr>
        <w:pStyle w:val="Index1"/>
        <w:tabs>
          <w:tab w:val="right" w:leader="dot" w:pos="4502"/>
        </w:tabs>
        <w:rPr>
          <w:noProof/>
        </w:rPr>
      </w:pPr>
      <w:r w:rsidRPr="002A1B3F">
        <w:rPr>
          <w:rFonts w:cs="Arial"/>
          <w:noProof/>
        </w:rPr>
        <w:t>Classifies Stereotype</w:t>
      </w:r>
      <w:r>
        <w:rPr>
          <w:noProof/>
        </w:rPr>
        <w:t>, 170</w:t>
      </w:r>
    </w:p>
    <w:p w14:paraId="47991900" w14:textId="77777777" w:rsidR="002B3E15" w:rsidRDefault="002B3E15">
      <w:pPr>
        <w:pStyle w:val="Index1"/>
        <w:tabs>
          <w:tab w:val="right" w:leader="dot" w:pos="4502"/>
        </w:tabs>
        <w:rPr>
          <w:noProof/>
        </w:rPr>
      </w:pPr>
      <w:r w:rsidRPr="002A1B3F">
        <w:rPr>
          <w:rFonts w:cs="Arial"/>
          <w:noProof/>
        </w:rPr>
        <w:t>coerce</w:t>
      </w:r>
      <w:r>
        <w:rPr>
          <w:noProof/>
        </w:rPr>
        <w:t>, 58</w:t>
      </w:r>
    </w:p>
    <w:p w14:paraId="5760E8B2" w14:textId="77777777" w:rsidR="002B3E15" w:rsidRDefault="002B3E15">
      <w:pPr>
        <w:pStyle w:val="Index1"/>
        <w:tabs>
          <w:tab w:val="right" w:leader="dot" w:pos="4502"/>
        </w:tabs>
        <w:rPr>
          <w:noProof/>
        </w:rPr>
      </w:pPr>
      <w:r w:rsidRPr="002A1B3F">
        <w:rPr>
          <w:rFonts w:cs="Arial"/>
          <w:noProof/>
        </w:rPr>
        <w:t>computation</w:t>
      </w:r>
      <w:r>
        <w:rPr>
          <w:noProof/>
        </w:rPr>
        <w:t>, 59, 65</w:t>
      </w:r>
    </w:p>
    <w:p w14:paraId="3BCBCA62" w14:textId="77777777" w:rsidR="002B3E15" w:rsidRDefault="002B3E15">
      <w:pPr>
        <w:pStyle w:val="Index1"/>
        <w:tabs>
          <w:tab w:val="right" w:leader="dot" w:pos="4502"/>
        </w:tabs>
        <w:rPr>
          <w:noProof/>
        </w:rPr>
      </w:pPr>
      <w:r w:rsidRPr="002A1B3F">
        <w:rPr>
          <w:rFonts w:cs="Arial"/>
          <w:noProof/>
        </w:rPr>
        <w:t>Computed Facade</w:t>
      </w:r>
      <w:r>
        <w:rPr>
          <w:noProof/>
        </w:rPr>
        <w:t>, 57</w:t>
      </w:r>
    </w:p>
    <w:p w14:paraId="141FE3A7" w14:textId="77777777" w:rsidR="002B3E15" w:rsidRDefault="002B3E15">
      <w:pPr>
        <w:pStyle w:val="Index1"/>
        <w:tabs>
          <w:tab w:val="right" w:leader="dot" w:pos="4502"/>
        </w:tabs>
        <w:rPr>
          <w:noProof/>
        </w:rPr>
      </w:pPr>
      <w:r w:rsidRPr="002A1B3F">
        <w:rPr>
          <w:rFonts w:cs="Arial"/>
          <w:noProof/>
        </w:rPr>
        <w:t>Computed Fact</w:t>
      </w:r>
      <w:r>
        <w:rPr>
          <w:noProof/>
        </w:rPr>
        <w:t>, 40</w:t>
      </w:r>
    </w:p>
    <w:p w14:paraId="266D2D2D" w14:textId="77777777" w:rsidR="002B3E15" w:rsidRDefault="002B3E15">
      <w:pPr>
        <w:pStyle w:val="Index1"/>
        <w:tabs>
          <w:tab w:val="right" w:leader="dot" w:pos="4502"/>
        </w:tabs>
        <w:rPr>
          <w:noProof/>
        </w:rPr>
      </w:pPr>
      <w:r w:rsidRPr="002A1B3F">
        <w:rPr>
          <w:rFonts w:cs="Arial"/>
          <w:noProof/>
        </w:rPr>
        <w:t>concept rule</w:t>
      </w:r>
      <w:r>
        <w:rPr>
          <w:noProof/>
        </w:rPr>
        <w:t>, 61</w:t>
      </w:r>
    </w:p>
    <w:p w14:paraId="456AD0F8" w14:textId="77777777" w:rsidR="002B3E15" w:rsidRDefault="002B3E15">
      <w:pPr>
        <w:pStyle w:val="Index1"/>
        <w:tabs>
          <w:tab w:val="right" w:leader="dot" w:pos="4502"/>
        </w:tabs>
        <w:rPr>
          <w:noProof/>
        </w:rPr>
      </w:pPr>
      <w:r w:rsidRPr="002A1B3F">
        <w:rPr>
          <w:rFonts w:cs="Arial"/>
          <w:noProof/>
        </w:rPr>
        <w:t>Conceptual Package</w:t>
      </w:r>
      <w:r>
        <w:rPr>
          <w:noProof/>
        </w:rPr>
        <w:t>, 51</w:t>
      </w:r>
    </w:p>
    <w:p w14:paraId="2DDF87B9" w14:textId="77777777" w:rsidR="002B3E15" w:rsidRDefault="002B3E15">
      <w:pPr>
        <w:pStyle w:val="Index1"/>
        <w:tabs>
          <w:tab w:val="right" w:leader="dot" w:pos="4502"/>
        </w:tabs>
        <w:rPr>
          <w:noProof/>
        </w:rPr>
      </w:pPr>
      <w:r w:rsidRPr="002A1B3F">
        <w:rPr>
          <w:rFonts w:cs="Arial"/>
          <w:noProof/>
        </w:rPr>
        <w:t>condition</w:t>
      </w:r>
      <w:r>
        <w:rPr>
          <w:noProof/>
        </w:rPr>
        <w:t>, 59, 61, 65, 74</w:t>
      </w:r>
    </w:p>
    <w:p w14:paraId="73667E93" w14:textId="77777777" w:rsidR="002B3E15" w:rsidRDefault="002B3E15">
      <w:pPr>
        <w:pStyle w:val="Index1"/>
        <w:tabs>
          <w:tab w:val="right" w:leader="dot" w:pos="4502"/>
        </w:tabs>
        <w:rPr>
          <w:noProof/>
        </w:rPr>
      </w:pPr>
      <w:r w:rsidRPr="002A1B3F">
        <w:rPr>
          <w:rFonts w:cs="Arial"/>
          <w:noProof/>
        </w:rPr>
        <w:t>Conditional Constraint</w:t>
      </w:r>
      <w:r>
        <w:rPr>
          <w:noProof/>
        </w:rPr>
        <w:t>, 73</w:t>
      </w:r>
    </w:p>
    <w:p w14:paraId="3E12BA59" w14:textId="77777777" w:rsidR="002B3E15" w:rsidRDefault="002B3E15">
      <w:pPr>
        <w:pStyle w:val="Index1"/>
        <w:tabs>
          <w:tab w:val="right" w:leader="dot" w:pos="4502"/>
        </w:tabs>
        <w:rPr>
          <w:noProof/>
        </w:rPr>
      </w:pPr>
      <w:r w:rsidRPr="002A1B3F">
        <w:rPr>
          <w:rFonts w:cs="Arial"/>
          <w:noProof/>
        </w:rPr>
        <w:t>Constant Reference</w:t>
      </w:r>
      <w:r>
        <w:rPr>
          <w:noProof/>
        </w:rPr>
        <w:t>, 40</w:t>
      </w:r>
    </w:p>
    <w:p w14:paraId="6F83C65D" w14:textId="77777777" w:rsidR="002B3E15" w:rsidRDefault="002B3E15">
      <w:pPr>
        <w:pStyle w:val="Index1"/>
        <w:tabs>
          <w:tab w:val="right" w:leader="dot" w:pos="4502"/>
        </w:tabs>
        <w:rPr>
          <w:noProof/>
        </w:rPr>
      </w:pPr>
      <w:r w:rsidRPr="002A1B3F">
        <w:rPr>
          <w:rFonts w:cs="Arial"/>
          <w:noProof/>
        </w:rPr>
        <w:t>Constant Value</w:t>
      </w:r>
      <w:r>
        <w:rPr>
          <w:noProof/>
        </w:rPr>
        <w:t>, 41</w:t>
      </w:r>
    </w:p>
    <w:p w14:paraId="2D5DDC6A" w14:textId="77777777" w:rsidR="002B3E15" w:rsidRDefault="002B3E15">
      <w:pPr>
        <w:pStyle w:val="Index1"/>
        <w:tabs>
          <w:tab w:val="right" w:leader="dot" w:pos="4502"/>
        </w:tabs>
        <w:rPr>
          <w:noProof/>
        </w:rPr>
      </w:pPr>
      <w:r w:rsidRPr="002A1B3F">
        <w:rPr>
          <w:rFonts w:cs="Arial"/>
          <w:noProof/>
        </w:rPr>
        <w:t>constrained by</w:t>
      </w:r>
      <w:r>
        <w:rPr>
          <w:noProof/>
        </w:rPr>
        <w:t>, 79, 89</w:t>
      </w:r>
    </w:p>
    <w:p w14:paraId="04DDA774" w14:textId="77777777" w:rsidR="002B3E15" w:rsidRDefault="002B3E15">
      <w:pPr>
        <w:pStyle w:val="Index1"/>
        <w:tabs>
          <w:tab w:val="right" w:leader="dot" w:pos="4502"/>
        </w:tabs>
        <w:rPr>
          <w:noProof/>
        </w:rPr>
      </w:pPr>
      <w:r w:rsidRPr="002A1B3F">
        <w:rPr>
          <w:rFonts w:cs="Arial"/>
          <w:noProof/>
        </w:rPr>
        <w:t>constrains</w:t>
      </w:r>
      <w:r>
        <w:rPr>
          <w:noProof/>
        </w:rPr>
        <w:t>, 77, 79, 80</w:t>
      </w:r>
    </w:p>
    <w:p w14:paraId="466DB18E" w14:textId="77777777" w:rsidR="002B3E15" w:rsidRDefault="002B3E15">
      <w:pPr>
        <w:pStyle w:val="Index1"/>
        <w:tabs>
          <w:tab w:val="right" w:leader="dot" w:pos="4502"/>
        </w:tabs>
        <w:rPr>
          <w:noProof/>
        </w:rPr>
      </w:pPr>
      <w:r w:rsidRPr="002A1B3F">
        <w:rPr>
          <w:rFonts w:cs="Arial"/>
          <w:noProof/>
        </w:rPr>
        <w:t>Containment mapping</w:t>
      </w:r>
      <w:r>
        <w:rPr>
          <w:noProof/>
        </w:rPr>
        <w:t>, 165</w:t>
      </w:r>
    </w:p>
    <w:p w14:paraId="79417910" w14:textId="77777777" w:rsidR="002B3E15" w:rsidRDefault="002B3E15">
      <w:pPr>
        <w:pStyle w:val="Index1"/>
        <w:tabs>
          <w:tab w:val="right" w:leader="dot" w:pos="4502"/>
        </w:tabs>
        <w:rPr>
          <w:noProof/>
        </w:rPr>
      </w:pPr>
      <w:r w:rsidRPr="002A1B3F">
        <w:rPr>
          <w:rFonts w:cs="Arial"/>
          <w:noProof/>
        </w:rPr>
        <w:t>Context</w:t>
      </w:r>
      <w:r>
        <w:rPr>
          <w:noProof/>
        </w:rPr>
        <w:t>, 88</w:t>
      </w:r>
    </w:p>
    <w:p w14:paraId="5FCE4AE7" w14:textId="77777777" w:rsidR="002B3E15" w:rsidRDefault="002B3E15">
      <w:pPr>
        <w:pStyle w:val="Index1"/>
        <w:tabs>
          <w:tab w:val="right" w:leader="dot" w:pos="4502"/>
        </w:tabs>
        <w:rPr>
          <w:noProof/>
        </w:rPr>
      </w:pPr>
      <w:r w:rsidRPr="002A1B3F">
        <w:rPr>
          <w:rFonts w:cs="Arial"/>
          <w:noProof/>
        </w:rPr>
        <w:t>contextualizes</w:t>
      </w:r>
      <w:r>
        <w:rPr>
          <w:noProof/>
        </w:rPr>
        <w:t>, 42, 89</w:t>
      </w:r>
    </w:p>
    <w:p w14:paraId="081C75EF" w14:textId="77777777" w:rsidR="002B3E15" w:rsidRDefault="002B3E15">
      <w:pPr>
        <w:pStyle w:val="Index1"/>
        <w:tabs>
          <w:tab w:val="right" w:leader="dot" w:pos="4502"/>
        </w:tabs>
        <w:rPr>
          <w:noProof/>
        </w:rPr>
      </w:pPr>
      <w:r w:rsidRPr="002A1B3F">
        <w:rPr>
          <w:rFonts w:cs="Arial"/>
          <w:noProof/>
        </w:rPr>
        <w:t>Covered</w:t>
      </w:r>
      <w:r>
        <w:rPr>
          <w:noProof/>
        </w:rPr>
        <w:t>, 171</w:t>
      </w:r>
    </w:p>
    <w:p w14:paraId="46E50886" w14:textId="77777777" w:rsidR="002B3E15" w:rsidRDefault="002B3E15">
      <w:pPr>
        <w:pStyle w:val="Index1"/>
        <w:tabs>
          <w:tab w:val="right" w:leader="dot" w:pos="4502"/>
        </w:tabs>
        <w:rPr>
          <w:noProof/>
        </w:rPr>
      </w:pPr>
      <w:r w:rsidRPr="002A1B3F">
        <w:rPr>
          <w:rFonts w:cs="Arial"/>
          <w:noProof/>
        </w:rPr>
        <w:t>Covering Constraint</w:t>
      </w:r>
      <w:r>
        <w:rPr>
          <w:noProof/>
        </w:rPr>
        <w:t>, 74</w:t>
      </w:r>
    </w:p>
    <w:p w14:paraId="5B84C715" w14:textId="77777777" w:rsidR="002B3E15" w:rsidRDefault="002B3E15">
      <w:pPr>
        <w:pStyle w:val="Index1"/>
        <w:tabs>
          <w:tab w:val="right" w:leader="dot" w:pos="4502"/>
        </w:tabs>
        <w:rPr>
          <w:noProof/>
        </w:rPr>
      </w:pPr>
      <w:r w:rsidRPr="002A1B3F">
        <w:rPr>
          <w:rFonts w:cs="Arial"/>
          <w:noProof/>
        </w:rPr>
        <w:t>Covers</w:t>
      </w:r>
      <w:r>
        <w:rPr>
          <w:noProof/>
        </w:rPr>
        <w:t>, 171</w:t>
      </w:r>
    </w:p>
    <w:p w14:paraId="0FD658A2" w14:textId="77777777" w:rsidR="002B3E15" w:rsidRDefault="002B3E15">
      <w:pPr>
        <w:pStyle w:val="Index1"/>
        <w:tabs>
          <w:tab w:val="right" w:leader="dot" w:pos="4502"/>
        </w:tabs>
        <w:rPr>
          <w:noProof/>
        </w:rPr>
      </w:pPr>
      <w:r w:rsidRPr="002A1B3F">
        <w:rPr>
          <w:rFonts w:cs="Arial"/>
          <w:noProof/>
        </w:rPr>
        <w:t>Default</w:t>
      </w:r>
      <w:r>
        <w:rPr>
          <w:noProof/>
        </w:rPr>
        <w:t>, 67</w:t>
      </w:r>
    </w:p>
    <w:p w14:paraId="2D12F6D3" w14:textId="77777777" w:rsidR="002B3E15" w:rsidRDefault="002B3E15">
      <w:pPr>
        <w:pStyle w:val="Index1"/>
        <w:tabs>
          <w:tab w:val="right" w:leader="dot" w:pos="4502"/>
        </w:tabs>
        <w:rPr>
          <w:noProof/>
        </w:rPr>
      </w:pPr>
      <w:r w:rsidRPr="002A1B3F">
        <w:rPr>
          <w:rFonts w:cs="Arial"/>
          <w:noProof/>
        </w:rPr>
        <w:t>defaut</w:t>
      </w:r>
      <w:r>
        <w:rPr>
          <w:noProof/>
        </w:rPr>
        <w:t>, 66</w:t>
      </w:r>
    </w:p>
    <w:p w14:paraId="4B93CA6D" w14:textId="77777777" w:rsidR="002B3E15" w:rsidRDefault="002B3E15">
      <w:pPr>
        <w:pStyle w:val="Index1"/>
        <w:tabs>
          <w:tab w:val="right" w:leader="dot" w:pos="4502"/>
        </w:tabs>
        <w:rPr>
          <w:noProof/>
        </w:rPr>
      </w:pPr>
      <w:r w:rsidRPr="002A1B3F">
        <w:rPr>
          <w:rFonts w:cs="Arial"/>
          <w:noProof/>
        </w:rPr>
        <w:t>defined in</w:t>
      </w:r>
      <w:r>
        <w:rPr>
          <w:noProof/>
        </w:rPr>
        <w:t>, 52, 88</w:t>
      </w:r>
    </w:p>
    <w:p w14:paraId="7FC9A643" w14:textId="77777777" w:rsidR="002B3E15" w:rsidRDefault="002B3E15">
      <w:pPr>
        <w:pStyle w:val="Index1"/>
        <w:tabs>
          <w:tab w:val="right" w:leader="dot" w:pos="4502"/>
        </w:tabs>
        <w:rPr>
          <w:noProof/>
        </w:rPr>
      </w:pPr>
      <w:r w:rsidRPr="002A1B3F">
        <w:rPr>
          <w:rFonts w:cs="Arial"/>
          <w:noProof/>
        </w:rPr>
        <w:t>defined within system</w:t>
      </w:r>
      <w:r>
        <w:rPr>
          <w:noProof/>
        </w:rPr>
        <w:t>, 98, 99</w:t>
      </w:r>
    </w:p>
    <w:p w14:paraId="75FC6367" w14:textId="77777777" w:rsidR="002B3E15" w:rsidRDefault="002B3E15">
      <w:pPr>
        <w:pStyle w:val="Index1"/>
        <w:tabs>
          <w:tab w:val="right" w:leader="dot" w:pos="4502"/>
        </w:tabs>
        <w:rPr>
          <w:noProof/>
        </w:rPr>
      </w:pPr>
      <w:r w:rsidRPr="002A1B3F">
        <w:rPr>
          <w:rFonts w:cs="Arial"/>
          <w:noProof/>
        </w:rPr>
        <w:t>defines</w:t>
      </w:r>
      <w:r>
        <w:rPr>
          <w:noProof/>
        </w:rPr>
        <w:t>, 52, 53</w:t>
      </w:r>
    </w:p>
    <w:p w14:paraId="6E7E6B6A" w14:textId="77777777" w:rsidR="002B3E15" w:rsidRDefault="002B3E15">
      <w:pPr>
        <w:pStyle w:val="Index1"/>
        <w:tabs>
          <w:tab w:val="right" w:leader="dot" w:pos="4502"/>
        </w:tabs>
        <w:rPr>
          <w:noProof/>
        </w:rPr>
      </w:pPr>
      <w:r w:rsidRPr="002A1B3F">
        <w:rPr>
          <w:rFonts w:cs="Arial"/>
          <w:noProof/>
        </w:rPr>
        <w:t>definition</w:t>
      </w:r>
      <w:r>
        <w:rPr>
          <w:noProof/>
        </w:rPr>
        <w:t>, 175</w:t>
      </w:r>
    </w:p>
    <w:p w14:paraId="02EBAB3C" w14:textId="77777777" w:rsidR="002B3E15" w:rsidRDefault="002B3E15">
      <w:pPr>
        <w:pStyle w:val="Index1"/>
        <w:tabs>
          <w:tab w:val="right" w:leader="dot" w:pos="4502"/>
        </w:tabs>
        <w:rPr>
          <w:noProof/>
        </w:rPr>
      </w:pPr>
      <w:r w:rsidRPr="002A1B3F">
        <w:rPr>
          <w:rFonts w:cs="Arial"/>
          <w:noProof/>
        </w:rPr>
        <w:t>Definition</w:t>
      </w:r>
      <w:r>
        <w:rPr>
          <w:noProof/>
        </w:rPr>
        <w:t>, 51, 52</w:t>
      </w:r>
    </w:p>
    <w:p w14:paraId="2614DBAA" w14:textId="77777777" w:rsidR="002B3E15" w:rsidRDefault="002B3E15">
      <w:pPr>
        <w:pStyle w:val="Index1"/>
        <w:tabs>
          <w:tab w:val="right" w:leader="dot" w:pos="4502"/>
        </w:tabs>
        <w:rPr>
          <w:noProof/>
        </w:rPr>
      </w:pPr>
      <w:r w:rsidRPr="002A1B3F">
        <w:rPr>
          <w:rFonts w:cs="Arial"/>
          <w:noProof/>
        </w:rPr>
        <w:t>defult</w:t>
      </w:r>
      <w:r>
        <w:rPr>
          <w:noProof/>
        </w:rPr>
        <w:t>, 58</w:t>
      </w:r>
    </w:p>
    <w:p w14:paraId="093BCB73" w14:textId="77777777" w:rsidR="002B3E15" w:rsidRDefault="002B3E15">
      <w:pPr>
        <w:pStyle w:val="Index1"/>
        <w:tabs>
          <w:tab w:val="right" w:leader="dot" w:pos="4502"/>
        </w:tabs>
        <w:rPr>
          <w:noProof/>
        </w:rPr>
      </w:pPr>
      <w:r w:rsidRPr="002A1B3F">
        <w:rPr>
          <w:rFonts w:cs="Arial"/>
          <w:noProof/>
        </w:rPr>
        <w:t>described by</w:t>
      </w:r>
      <w:r>
        <w:rPr>
          <w:noProof/>
        </w:rPr>
        <w:t>, 52, 88</w:t>
      </w:r>
    </w:p>
    <w:p w14:paraId="55F8B838" w14:textId="77777777" w:rsidR="002B3E15" w:rsidRDefault="002B3E15">
      <w:pPr>
        <w:pStyle w:val="Index1"/>
        <w:tabs>
          <w:tab w:val="right" w:leader="dot" w:pos="4502"/>
        </w:tabs>
        <w:rPr>
          <w:noProof/>
        </w:rPr>
      </w:pPr>
      <w:r w:rsidRPr="002A1B3F">
        <w:rPr>
          <w:rFonts w:cs="Arial"/>
          <w:noProof/>
        </w:rPr>
        <w:t>describes</w:t>
      </w:r>
      <w:r>
        <w:rPr>
          <w:noProof/>
        </w:rPr>
        <w:t>, 52</w:t>
      </w:r>
    </w:p>
    <w:p w14:paraId="41C01416" w14:textId="77777777" w:rsidR="002B3E15" w:rsidRDefault="002B3E15">
      <w:pPr>
        <w:pStyle w:val="Index1"/>
        <w:tabs>
          <w:tab w:val="right" w:leader="dot" w:pos="4502"/>
        </w:tabs>
        <w:rPr>
          <w:noProof/>
        </w:rPr>
      </w:pPr>
      <w:r w:rsidRPr="002A1B3F">
        <w:rPr>
          <w:rFonts w:cs="Arial"/>
          <w:noProof/>
        </w:rPr>
        <w:t>Disjoint</w:t>
      </w:r>
      <w:r>
        <w:rPr>
          <w:noProof/>
        </w:rPr>
        <w:t>, 74</w:t>
      </w:r>
    </w:p>
    <w:p w14:paraId="00CF5E5F" w14:textId="77777777" w:rsidR="002B3E15" w:rsidRDefault="002B3E15">
      <w:pPr>
        <w:pStyle w:val="Index1"/>
        <w:tabs>
          <w:tab w:val="right" w:leader="dot" w:pos="4502"/>
        </w:tabs>
        <w:rPr>
          <w:noProof/>
        </w:rPr>
      </w:pPr>
      <w:r w:rsidRPr="002A1B3F">
        <w:rPr>
          <w:rFonts w:cs="Arial"/>
          <w:noProof/>
        </w:rPr>
        <w:t>Documentation</w:t>
      </w:r>
      <w:r>
        <w:rPr>
          <w:noProof/>
        </w:rPr>
        <w:t>, 52</w:t>
      </w:r>
    </w:p>
    <w:p w14:paraId="2E6415D7" w14:textId="77777777" w:rsidR="002B3E15" w:rsidRDefault="002B3E15">
      <w:pPr>
        <w:pStyle w:val="Index1"/>
        <w:tabs>
          <w:tab w:val="right" w:leader="dot" w:pos="4502"/>
        </w:tabs>
        <w:rPr>
          <w:noProof/>
        </w:rPr>
      </w:pPr>
      <w:r w:rsidRPr="002A1B3F">
        <w:rPr>
          <w:rFonts w:cs="Arial"/>
          <w:noProof/>
        </w:rPr>
        <w:t>domain</w:t>
      </w:r>
      <w:r>
        <w:rPr>
          <w:noProof/>
        </w:rPr>
        <w:t>, 164</w:t>
      </w:r>
    </w:p>
    <w:p w14:paraId="50A69CD7" w14:textId="77777777" w:rsidR="002B3E15" w:rsidRDefault="002B3E15">
      <w:pPr>
        <w:pStyle w:val="Index1"/>
        <w:tabs>
          <w:tab w:val="right" w:leader="dot" w:pos="4502"/>
        </w:tabs>
        <w:rPr>
          <w:noProof/>
        </w:rPr>
      </w:pPr>
      <w:r w:rsidRPr="002A1B3F">
        <w:rPr>
          <w:rFonts w:cs="Arial"/>
          <w:noProof/>
        </w:rPr>
        <w:t>end</w:t>
      </w:r>
      <w:r>
        <w:rPr>
          <w:noProof/>
        </w:rPr>
        <w:t>, 162</w:t>
      </w:r>
    </w:p>
    <w:p w14:paraId="22DBD13E" w14:textId="77777777" w:rsidR="002B3E15" w:rsidRDefault="002B3E15">
      <w:pPr>
        <w:pStyle w:val="Index1"/>
        <w:tabs>
          <w:tab w:val="right" w:leader="dot" w:pos="4502"/>
        </w:tabs>
        <w:rPr>
          <w:noProof/>
        </w:rPr>
      </w:pPr>
      <w:r w:rsidRPr="002A1B3F">
        <w:rPr>
          <w:rFonts w:cs="Arial"/>
          <w:noProof/>
        </w:rPr>
        <w:t>Entity</w:t>
      </w:r>
      <w:r>
        <w:rPr>
          <w:noProof/>
        </w:rPr>
        <w:t>, 89</w:t>
      </w:r>
    </w:p>
    <w:p w14:paraId="65F6ED52" w14:textId="77777777" w:rsidR="002B3E15" w:rsidRDefault="002B3E15">
      <w:pPr>
        <w:pStyle w:val="Index1"/>
        <w:tabs>
          <w:tab w:val="right" w:leader="dot" w:pos="4502"/>
        </w:tabs>
        <w:rPr>
          <w:noProof/>
        </w:rPr>
      </w:pPr>
      <w:r w:rsidRPr="002A1B3F">
        <w:rPr>
          <w:rFonts w:cs="Arial"/>
          <w:noProof/>
        </w:rPr>
        <w:t>Enumerated</w:t>
      </w:r>
      <w:r>
        <w:rPr>
          <w:noProof/>
        </w:rPr>
        <w:t>, 74</w:t>
      </w:r>
    </w:p>
    <w:p w14:paraId="4CFB4CAA" w14:textId="77777777" w:rsidR="002B3E15" w:rsidRDefault="002B3E15">
      <w:pPr>
        <w:pStyle w:val="Index1"/>
        <w:tabs>
          <w:tab w:val="right" w:leader="dot" w:pos="4502"/>
        </w:tabs>
        <w:rPr>
          <w:noProof/>
        </w:rPr>
      </w:pPr>
      <w:r w:rsidRPr="002A1B3F">
        <w:rPr>
          <w:rFonts w:cs="Arial"/>
          <w:noProof/>
        </w:rPr>
        <w:t>Enumeration mapping</w:t>
      </w:r>
      <w:r>
        <w:rPr>
          <w:noProof/>
        </w:rPr>
        <w:t>, 166</w:t>
      </w:r>
    </w:p>
    <w:p w14:paraId="5FB8E27C" w14:textId="77777777" w:rsidR="002B3E15" w:rsidRDefault="002B3E15">
      <w:pPr>
        <w:pStyle w:val="Index1"/>
        <w:tabs>
          <w:tab w:val="right" w:leader="dot" w:pos="4502"/>
        </w:tabs>
        <w:rPr>
          <w:noProof/>
        </w:rPr>
      </w:pPr>
      <w:r w:rsidRPr="002A1B3F">
        <w:rPr>
          <w:rFonts w:cs="Arial"/>
          <w:noProof/>
        </w:rPr>
        <w:t>Eqiv properties</w:t>
      </w:r>
      <w:r>
        <w:rPr>
          <w:noProof/>
        </w:rPr>
        <w:t>, 167, 168</w:t>
      </w:r>
    </w:p>
    <w:p w14:paraId="52D588E3" w14:textId="77777777" w:rsidR="002B3E15" w:rsidRDefault="002B3E15">
      <w:pPr>
        <w:pStyle w:val="Index1"/>
        <w:tabs>
          <w:tab w:val="right" w:leader="dot" w:pos="4502"/>
        </w:tabs>
        <w:rPr>
          <w:noProof/>
        </w:rPr>
      </w:pPr>
      <w:r w:rsidRPr="002A1B3F">
        <w:rPr>
          <w:rFonts w:cs="Arial"/>
          <w:noProof/>
        </w:rPr>
        <w:t>Equality</w:t>
      </w:r>
      <w:r>
        <w:rPr>
          <w:noProof/>
        </w:rPr>
        <w:t>, 41</w:t>
      </w:r>
    </w:p>
    <w:p w14:paraId="64F13E22" w14:textId="77777777" w:rsidR="002B3E15" w:rsidRDefault="002B3E15">
      <w:pPr>
        <w:pStyle w:val="Index1"/>
        <w:tabs>
          <w:tab w:val="right" w:leader="dot" w:pos="4502"/>
        </w:tabs>
        <w:rPr>
          <w:noProof/>
        </w:rPr>
      </w:pPr>
      <w:r w:rsidRPr="002A1B3F">
        <w:rPr>
          <w:rFonts w:cs="Arial"/>
          <w:noProof/>
        </w:rPr>
        <w:t>Equality Constraint</w:t>
      </w:r>
      <w:r>
        <w:rPr>
          <w:noProof/>
        </w:rPr>
        <w:t>, 41</w:t>
      </w:r>
    </w:p>
    <w:p w14:paraId="15E99E1B" w14:textId="77777777" w:rsidR="002B3E15" w:rsidRDefault="002B3E15">
      <w:pPr>
        <w:pStyle w:val="Index1"/>
        <w:tabs>
          <w:tab w:val="right" w:leader="dot" w:pos="4502"/>
        </w:tabs>
        <w:rPr>
          <w:noProof/>
        </w:rPr>
      </w:pPr>
      <w:r w:rsidRPr="002A1B3F">
        <w:rPr>
          <w:rFonts w:cs="Arial"/>
          <w:noProof/>
        </w:rPr>
        <w:t>Equivalenent things</w:t>
      </w:r>
      <w:r>
        <w:rPr>
          <w:noProof/>
        </w:rPr>
        <w:t>, 169</w:t>
      </w:r>
    </w:p>
    <w:p w14:paraId="3E634009" w14:textId="77777777" w:rsidR="002B3E15" w:rsidRDefault="002B3E15">
      <w:pPr>
        <w:pStyle w:val="Index1"/>
        <w:tabs>
          <w:tab w:val="right" w:leader="dot" w:pos="4502"/>
        </w:tabs>
        <w:rPr>
          <w:noProof/>
        </w:rPr>
      </w:pPr>
      <w:r w:rsidRPr="002A1B3F">
        <w:rPr>
          <w:rFonts w:cs="Arial"/>
          <w:noProof/>
        </w:rPr>
        <w:t>Equivalent</w:t>
      </w:r>
      <w:r>
        <w:rPr>
          <w:noProof/>
        </w:rPr>
        <w:t>, 75</w:t>
      </w:r>
    </w:p>
    <w:p w14:paraId="009C6507" w14:textId="77777777" w:rsidR="002B3E15" w:rsidRDefault="002B3E15">
      <w:pPr>
        <w:pStyle w:val="Index1"/>
        <w:tabs>
          <w:tab w:val="right" w:leader="dot" w:pos="4502"/>
        </w:tabs>
        <w:rPr>
          <w:noProof/>
        </w:rPr>
      </w:pPr>
      <w:r w:rsidRPr="002A1B3F">
        <w:rPr>
          <w:rFonts w:cs="Arial"/>
          <w:noProof/>
        </w:rPr>
        <w:t>Equivalent property chain mapping</w:t>
      </w:r>
      <w:r>
        <w:rPr>
          <w:noProof/>
        </w:rPr>
        <w:t>, 167</w:t>
      </w:r>
    </w:p>
    <w:p w14:paraId="0ADC6329" w14:textId="77777777" w:rsidR="002B3E15" w:rsidRDefault="002B3E15">
      <w:pPr>
        <w:pStyle w:val="Index1"/>
        <w:tabs>
          <w:tab w:val="right" w:leader="dot" w:pos="4502"/>
        </w:tabs>
        <w:rPr>
          <w:noProof/>
        </w:rPr>
      </w:pPr>
      <w:r w:rsidRPr="002A1B3F">
        <w:rPr>
          <w:rFonts w:cs="Arial"/>
          <w:noProof/>
        </w:rPr>
        <w:t>Equivalent property mapping</w:t>
      </w:r>
      <w:r>
        <w:rPr>
          <w:noProof/>
        </w:rPr>
        <w:t>, 168</w:t>
      </w:r>
    </w:p>
    <w:p w14:paraId="43D4D66A" w14:textId="77777777" w:rsidR="002B3E15" w:rsidRDefault="002B3E15">
      <w:pPr>
        <w:pStyle w:val="Index1"/>
        <w:tabs>
          <w:tab w:val="right" w:leader="dot" w:pos="4502"/>
        </w:tabs>
        <w:rPr>
          <w:noProof/>
        </w:rPr>
      </w:pPr>
      <w:r w:rsidRPr="002A1B3F">
        <w:rPr>
          <w:rFonts w:cs="Arial"/>
          <w:noProof/>
        </w:rPr>
        <w:t>Equivalent with mapping</w:t>
      </w:r>
      <w:r>
        <w:rPr>
          <w:noProof/>
        </w:rPr>
        <w:t>, 169</w:t>
      </w:r>
    </w:p>
    <w:p w14:paraId="57328087" w14:textId="77777777" w:rsidR="002B3E15" w:rsidRDefault="002B3E15">
      <w:pPr>
        <w:pStyle w:val="Index1"/>
        <w:tabs>
          <w:tab w:val="right" w:leader="dot" w:pos="4502"/>
        </w:tabs>
        <w:rPr>
          <w:noProof/>
        </w:rPr>
      </w:pPr>
      <w:r w:rsidRPr="002A1B3F">
        <w:rPr>
          <w:rFonts w:cs="Arial"/>
          <w:noProof/>
        </w:rPr>
        <w:t>evaluates</w:t>
      </w:r>
      <w:r>
        <w:rPr>
          <w:noProof/>
        </w:rPr>
        <w:t>, 42</w:t>
      </w:r>
    </w:p>
    <w:p w14:paraId="47799F4C" w14:textId="77777777" w:rsidR="002B3E15" w:rsidRDefault="002B3E15">
      <w:pPr>
        <w:pStyle w:val="Index1"/>
        <w:tabs>
          <w:tab w:val="right" w:leader="dot" w:pos="4502"/>
        </w:tabs>
        <w:rPr>
          <w:noProof/>
        </w:rPr>
      </w:pPr>
      <w:r w:rsidRPr="002A1B3F">
        <w:rPr>
          <w:rFonts w:cs="Arial"/>
          <w:noProof/>
        </w:rPr>
        <w:t>evaluates in</w:t>
      </w:r>
      <w:r>
        <w:rPr>
          <w:noProof/>
        </w:rPr>
        <w:t>, 42</w:t>
      </w:r>
    </w:p>
    <w:p w14:paraId="1FE101CD" w14:textId="77777777" w:rsidR="002B3E15" w:rsidRDefault="002B3E15">
      <w:pPr>
        <w:pStyle w:val="Index1"/>
        <w:tabs>
          <w:tab w:val="right" w:leader="dot" w:pos="4502"/>
        </w:tabs>
        <w:rPr>
          <w:noProof/>
        </w:rPr>
      </w:pPr>
      <w:r w:rsidRPr="002A1B3F">
        <w:rPr>
          <w:rFonts w:cs="Arial"/>
          <w:noProof/>
        </w:rPr>
        <w:t>Evaluation</w:t>
      </w:r>
      <w:r>
        <w:rPr>
          <w:noProof/>
        </w:rPr>
        <w:t>, 41</w:t>
      </w:r>
    </w:p>
    <w:p w14:paraId="160ECB20" w14:textId="77777777" w:rsidR="002B3E15" w:rsidRDefault="002B3E15">
      <w:pPr>
        <w:pStyle w:val="Index1"/>
        <w:tabs>
          <w:tab w:val="right" w:leader="dot" w:pos="4502"/>
        </w:tabs>
        <w:rPr>
          <w:noProof/>
        </w:rPr>
      </w:pPr>
      <w:r w:rsidRPr="002A1B3F">
        <w:rPr>
          <w:rFonts w:cs="Arial"/>
          <w:noProof/>
        </w:rPr>
        <w:t>evaluted by</w:t>
      </w:r>
      <w:r>
        <w:rPr>
          <w:noProof/>
        </w:rPr>
        <w:t>, 42, 43</w:t>
      </w:r>
    </w:p>
    <w:p w14:paraId="50934033" w14:textId="77777777" w:rsidR="002B3E15" w:rsidRDefault="002B3E15">
      <w:pPr>
        <w:pStyle w:val="Index1"/>
        <w:tabs>
          <w:tab w:val="right" w:leader="dot" w:pos="4502"/>
        </w:tabs>
        <w:rPr>
          <w:noProof/>
        </w:rPr>
      </w:pPr>
      <w:r w:rsidRPr="002A1B3F">
        <w:rPr>
          <w:rFonts w:cs="Arial"/>
          <w:noProof/>
        </w:rPr>
        <w:t>Exactly One</w:t>
      </w:r>
      <w:r>
        <w:rPr>
          <w:noProof/>
        </w:rPr>
        <w:t>, 67</w:t>
      </w:r>
    </w:p>
    <w:p w14:paraId="3C12B97F" w14:textId="77777777" w:rsidR="002B3E15" w:rsidRDefault="002B3E15">
      <w:pPr>
        <w:pStyle w:val="Index1"/>
        <w:tabs>
          <w:tab w:val="right" w:leader="dot" w:pos="4502"/>
        </w:tabs>
        <w:rPr>
          <w:noProof/>
        </w:rPr>
      </w:pPr>
      <w:r w:rsidRPr="002A1B3F">
        <w:rPr>
          <w:rFonts w:cs="Arial"/>
          <w:noProof/>
        </w:rPr>
        <w:t>Exists</w:t>
      </w:r>
      <w:r>
        <w:rPr>
          <w:noProof/>
        </w:rPr>
        <w:t>, 67</w:t>
      </w:r>
    </w:p>
    <w:p w14:paraId="3563163A" w14:textId="77777777" w:rsidR="002B3E15" w:rsidRDefault="002B3E15">
      <w:pPr>
        <w:pStyle w:val="Index1"/>
        <w:tabs>
          <w:tab w:val="right" w:leader="dot" w:pos="4502"/>
        </w:tabs>
        <w:rPr>
          <w:noProof/>
        </w:rPr>
      </w:pPr>
      <w:r w:rsidRPr="002A1B3F">
        <w:rPr>
          <w:rFonts w:cs="Arial"/>
          <w:noProof/>
        </w:rPr>
        <w:t>explicit</w:t>
      </w:r>
      <w:r>
        <w:rPr>
          <w:noProof/>
        </w:rPr>
        <w:t>, 65, 66</w:t>
      </w:r>
    </w:p>
    <w:p w14:paraId="355887C9" w14:textId="77777777" w:rsidR="002B3E15" w:rsidRDefault="002B3E15">
      <w:pPr>
        <w:pStyle w:val="Index1"/>
        <w:tabs>
          <w:tab w:val="right" w:leader="dot" w:pos="4502"/>
        </w:tabs>
        <w:rPr>
          <w:noProof/>
        </w:rPr>
      </w:pPr>
      <w:r w:rsidRPr="002A1B3F">
        <w:rPr>
          <w:rFonts w:cs="Arial"/>
          <w:noProof/>
        </w:rPr>
        <w:t>Expression Context</w:t>
      </w:r>
      <w:r>
        <w:rPr>
          <w:noProof/>
        </w:rPr>
        <w:t>, 42</w:t>
      </w:r>
    </w:p>
    <w:p w14:paraId="205E0642" w14:textId="77777777" w:rsidR="002B3E15" w:rsidRDefault="002B3E15">
      <w:pPr>
        <w:pStyle w:val="Index1"/>
        <w:tabs>
          <w:tab w:val="right" w:leader="dot" w:pos="4502"/>
        </w:tabs>
        <w:rPr>
          <w:noProof/>
        </w:rPr>
      </w:pPr>
      <w:r w:rsidRPr="002A1B3F">
        <w:rPr>
          <w:rFonts w:cs="Arial"/>
          <w:noProof/>
        </w:rPr>
        <w:t>Expression Evaluation</w:t>
      </w:r>
      <w:r>
        <w:rPr>
          <w:noProof/>
        </w:rPr>
        <w:t>, 42</w:t>
      </w:r>
    </w:p>
    <w:p w14:paraId="5222DC74" w14:textId="77777777" w:rsidR="002B3E15" w:rsidRDefault="002B3E15">
      <w:pPr>
        <w:pStyle w:val="Index1"/>
        <w:tabs>
          <w:tab w:val="right" w:leader="dot" w:pos="4502"/>
        </w:tabs>
        <w:rPr>
          <w:noProof/>
        </w:rPr>
      </w:pPr>
      <w:r w:rsidRPr="002A1B3F">
        <w:rPr>
          <w:rFonts w:cs="Arial"/>
          <w:noProof/>
        </w:rPr>
        <w:t>Expression Node</w:t>
      </w:r>
      <w:r>
        <w:rPr>
          <w:noProof/>
        </w:rPr>
        <w:t>, 42</w:t>
      </w:r>
    </w:p>
    <w:p w14:paraId="1E703D1D" w14:textId="77777777" w:rsidR="002B3E15" w:rsidRDefault="002B3E15">
      <w:pPr>
        <w:pStyle w:val="Index1"/>
        <w:tabs>
          <w:tab w:val="right" w:leader="dot" w:pos="4502"/>
        </w:tabs>
        <w:rPr>
          <w:noProof/>
        </w:rPr>
      </w:pPr>
      <w:r w:rsidRPr="002A1B3F">
        <w:rPr>
          <w:rFonts w:cs="Arial"/>
          <w:noProof/>
        </w:rPr>
        <w:t>expression text</w:t>
      </w:r>
      <w:r>
        <w:rPr>
          <w:noProof/>
        </w:rPr>
        <w:t>, 43</w:t>
      </w:r>
    </w:p>
    <w:p w14:paraId="52E53562" w14:textId="77777777" w:rsidR="002B3E15" w:rsidRDefault="002B3E15">
      <w:pPr>
        <w:pStyle w:val="Index1"/>
        <w:tabs>
          <w:tab w:val="right" w:leader="dot" w:pos="4502"/>
        </w:tabs>
        <w:rPr>
          <w:noProof/>
        </w:rPr>
      </w:pPr>
      <w:r w:rsidRPr="002A1B3F">
        <w:rPr>
          <w:rFonts w:cs="Arial"/>
          <w:noProof/>
        </w:rPr>
        <w:t>expression text language</w:t>
      </w:r>
      <w:r>
        <w:rPr>
          <w:noProof/>
        </w:rPr>
        <w:t>, 43</w:t>
      </w:r>
    </w:p>
    <w:p w14:paraId="3E3DE51E" w14:textId="77777777" w:rsidR="002B3E15" w:rsidRDefault="002B3E15">
      <w:pPr>
        <w:pStyle w:val="Index1"/>
        <w:tabs>
          <w:tab w:val="right" w:leader="dot" w:pos="4502"/>
        </w:tabs>
        <w:rPr>
          <w:noProof/>
        </w:rPr>
      </w:pPr>
      <w:r w:rsidRPr="002A1B3F">
        <w:rPr>
          <w:rFonts w:cs="Arial"/>
          <w:noProof/>
        </w:rPr>
        <w:t>extends scope</w:t>
      </w:r>
      <w:r>
        <w:rPr>
          <w:noProof/>
        </w:rPr>
        <w:t>, 53, 55</w:t>
      </w:r>
    </w:p>
    <w:p w14:paraId="678B74AE" w14:textId="77777777" w:rsidR="002B3E15" w:rsidRDefault="002B3E15">
      <w:pPr>
        <w:pStyle w:val="Index1"/>
        <w:tabs>
          <w:tab w:val="right" w:leader="dot" w:pos="4502"/>
        </w:tabs>
        <w:rPr>
          <w:noProof/>
        </w:rPr>
      </w:pPr>
      <w:r w:rsidRPr="002A1B3F">
        <w:rPr>
          <w:rFonts w:cs="Arial"/>
          <w:noProof/>
        </w:rPr>
        <w:t>external reference</w:t>
      </w:r>
      <w:r>
        <w:rPr>
          <w:noProof/>
        </w:rPr>
        <w:t>, 52</w:t>
      </w:r>
    </w:p>
    <w:p w14:paraId="6C082DAC" w14:textId="77777777" w:rsidR="002B3E15" w:rsidRDefault="002B3E15">
      <w:pPr>
        <w:pStyle w:val="Index1"/>
        <w:tabs>
          <w:tab w:val="right" w:leader="dot" w:pos="4502"/>
        </w:tabs>
        <w:rPr>
          <w:noProof/>
        </w:rPr>
      </w:pPr>
      <w:r w:rsidRPr="002A1B3F">
        <w:rPr>
          <w:rFonts w:cs="Arial"/>
          <w:noProof/>
        </w:rPr>
        <w:t>external term</w:t>
      </w:r>
      <w:r>
        <w:rPr>
          <w:noProof/>
        </w:rPr>
        <w:t>, 52</w:t>
      </w:r>
    </w:p>
    <w:p w14:paraId="10CCFFFF" w14:textId="77777777" w:rsidR="002B3E15" w:rsidRDefault="002B3E15">
      <w:pPr>
        <w:pStyle w:val="Index1"/>
        <w:tabs>
          <w:tab w:val="right" w:leader="dot" w:pos="4502"/>
        </w:tabs>
        <w:rPr>
          <w:noProof/>
        </w:rPr>
      </w:pPr>
      <w:r w:rsidRPr="002A1B3F">
        <w:rPr>
          <w:rFonts w:cs="Arial"/>
          <w:noProof/>
        </w:rPr>
        <w:t>Facade</w:t>
      </w:r>
      <w:r>
        <w:rPr>
          <w:noProof/>
        </w:rPr>
        <w:t>, 58</w:t>
      </w:r>
    </w:p>
    <w:p w14:paraId="23858B51" w14:textId="77777777" w:rsidR="002B3E15" w:rsidRDefault="002B3E15">
      <w:pPr>
        <w:pStyle w:val="Index1"/>
        <w:tabs>
          <w:tab w:val="right" w:leader="dot" w:pos="4502"/>
        </w:tabs>
        <w:rPr>
          <w:noProof/>
        </w:rPr>
      </w:pPr>
      <w:r w:rsidRPr="002A1B3F">
        <w:rPr>
          <w:rFonts w:cs="Arial"/>
          <w:noProof/>
        </w:rPr>
        <w:t>Facet</w:t>
      </w:r>
      <w:r>
        <w:rPr>
          <w:noProof/>
        </w:rPr>
        <w:t>, 92</w:t>
      </w:r>
    </w:p>
    <w:p w14:paraId="553E664F" w14:textId="77777777" w:rsidR="002B3E15" w:rsidRDefault="002B3E15">
      <w:pPr>
        <w:pStyle w:val="Index1"/>
        <w:tabs>
          <w:tab w:val="right" w:leader="dot" w:pos="4502"/>
        </w:tabs>
        <w:rPr>
          <w:noProof/>
        </w:rPr>
      </w:pPr>
      <w:r w:rsidRPr="002A1B3F">
        <w:rPr>
          <w:rFonts w:cs="Arial"/>
          <w:noProof/>
        </w:rPr>
        <w:t>first</w:t>
      </w:r>
      <w:r>
        <w:rPr>
          <w:noProof/>
        </w:rPr>
        <w:t>, 169</w:t>
      </w:r>
    </w:p>
    <w:p w14:paraId="55E7D444" w14:textId="77777777" w:rsidR="002B3E15" w:rsidRDefault="002B3E15">
      <w:pPr>
        <w:pStyle w:val="Index1"/>
        <w:tabs>
          <w:tab w:val="right" w:leader="dot" w:pos="4502"/>
        </w:tabs>
        <w:rPr>
          <w:noProof/>
        </w:rPr>
      </w:pPr>
      <w:r w:rsidRPr="002A1B3F">
        <w:rPr>
          <w:rFonts w:cs="Arial"/>
          <w:noProof/>
        </w:rPr>
        <w:t>from</w:t>
      </w:r>
      <w:r>
        <w:rPr>
          <w:noProof/>
        </w:rPr>
        <w:t>, 58</w:t>
      </w:r>
    </w:p>
    <w:p w14:paraId="39C7204D" w14:textId="77777777" w:rsidR="002B3E15" w:rsidRDefault="002B3E15">
      <w:pPr>
        <w:pStyle w:val="Index1"/>
        <w:tabs>
          <w:tab w:val="right" w:leader="dot" w:pos="4502"/>
        </w:tabs>
        <w:rPr>
          <w:noProof/>
        </w:rPr>
      </w:pPr>
      <w:r w:rsidRPr="002A1B3F">
        <w:rPr>
          <w:rFonts w:cs="Arial"/>
          <w:noProof/>
        </w:rPr>
        <w:t>From Map Rule</w:t>
      </w:r>
      <w:r>
        <w:rPr>
          <w:noProof/>
        </w:rPr>
        <w:t>, 58</w:t>
      </w:r>
    </w:p>
    <w:p w14:paraId="272EFD85" w14:textId="77777777" w:rsidR="002B3E15" w:rsidRDefault="002B3E15">
      <w:pPr>
        <w:pStyle w:val="Index1"/>
        <w:tabs>
          <w:tab w:val="right" w:leader="dot" w:pos="4502"/>
        </w:tabs>
        <w:rPr>
          <w:noProof/>
        </w:rPr>
      </w:pPr>
      <w:r w:rsidRPr="002A1B3F">
        <w:rPr>
          <w:rFonts w:cs="Arial"/>
          <w:noProof/>
        </w:rPr>
        <w:t>Function Call</w:t>
      </w:r>
      <w:r>
        <w:rPr>
          <w:noProof/>
        </w:rPr>
        <w:t>, 43</w:t>
      </w:r>
    </w:p>
    <w:p w14:paraId="50C09F19" w14:textId="77777777" w:rsidR="002B3E15" w:rsidRDefault="002B3E15">
      <w:pPr>
        <w:pStyle w:val="Index1"/>
        <w:tabs>
          <w:tab w:val="right" w:leader="dot" w:pos="4502"/>
        </w:tabs>
        <w:rPr>
          <w:noProof/>
        </w:rPr>
      </w:pPr>
      <w:r w:rsidRPr="002A1B3F">
        <w:rPr>
          <w:rFonts w:cs="Arial"/>
          <w:noProof/>
        </w:rPr>
        <w:t>Function Implementation</w:t>
      </w:r>
      <w:r>
        <w:rPr>
          <w:noProof/>
        </w:rPr>
        <w:t>, 43</w:t>
      </w:r>
    </w:p>
    <w:p w14:paraId="08A45C60" w14:textId="77777777" w:rsidR="002B3E15" w:rsidRDefault="002B3E15">
      <w:pPr>
        <w:pStyle w:val="Index1"/>
        <w:tabs>
          <w:tab w:val="right" w:leader="dot" w:pos="4502"/>
        </w:tabs>
        <w:rPr>
          <w:noProof/>
        </w:rPr>
      </w:pPr>
      <w:r w:rsidRPr="002A1B3F">
        <w:rPr>
          <w:rFonts w:cs="Arial"/>
          <w:noProof/>
        </w:rPr>
        <w:t>Function Type</w:t>
      </w:r>
      <w:r>
        <w:rPr>
          <w:noProof/>
        </w:rPr>
        <w:t>, 43, 44</w:t>
      </w:r>
    </w:p>
    <w:p w14:paraId="24787DA2" w14:textId="77777777" w:rsidR="002B3E15" w:rsidRDefault="002B3E15">
      <w:pPr>
        <w:pStyle w:val="Index1"/>
        <w:tabs>
          <w:tab w:val="right" w:leader="dot" w:pos="4502"/>
        </w:tabs>
        <w:rPr>
          <w:noProof/>
        </w:rPr>
      </w:pPr>
      <w:r w:rsidRPr="002A1B3F">
        <w:rPr>
          <w:rFonts w:cs="Arial"/>
          <w:noProof/>
        </w:rPr>
        <w:t>Generalization</w:t>
      </w:r>
      <w:r>
        <w:rPr>
          <w:noProof/>
        </w:rPr>
        <w:t>, 177</w:t>
      </w:r>
    </w:p>
    <w:p w14:paraId="3D787084" w14:textId="77777777" w:rsidR="002B3E15" w:rsidRDefault="002B3E15">
      <w:pPr>
        <w:pStyle w:val="Index1"/>
        <w:tabs>
          <w:tab w:val="right" w:leader="dot" w:pos="4502"/>
        </w:tabs>
        <w:rPr>
          <w:noProof/>
        </w:rPr>
      </w:pPr>
      <w:r w:rsidRPr="002A1B3F">
        <w:rPr>
          <w:rFonts w:cs="Arial"/>
          <w:noProof/>
        </w:rPr>
        <w:t>Generalization mapping</w:t>
      </w:r>
      <w:r>
        <w:rPr>
          <w:noProof/>
        </w:rPr>
        <w:t>, 169</w:t>
      </w:r>
    </w:p>
    <w:p w14:paraId="5081486D" w14:textId="77777777" w:rsidR="002B3E15" w:rsidRDefault="002B3E15">
      <w:pPr>
        <w:pStyle w:val="Index1"/>
        <w:tabs>
          <w:tab w:val="right" w:leader="dot" w:pos="4502"/>
        </w:tabs>
        <w:rPr>
          <w:noProof/>
        </w:rPr>
      </w:pPr>
      <w:r w:rsidRPr="002A1B3F">
        <w:rPr>
          <w:rFonts w:cs="Arial"/>
          <w:noProof/>
        </w:rPr>
        <w:t>Generalization set covering mapping</w:t>
      </w:r>
      <w:r>
        <w:rPr>
          <w:noProof/>
        </w:rPr>
        <w:t>, 171</w:t>
      </w:r>
    </w:p>
    <w:p w14:paraId="0AC45A96" w14:textId="77777777" w:rsidR="002B3E15" w:rsidRDefault="002B3E15">
      <w:pPr>
        <w:pStyle w:val="Index1"/>
        <w:tabs>
          <w:tab w:val="right" w:leader="dot" w:pos="4502"/>
        </w:tabs>
        <w:rPr>
          <w:noProof/>
        </w:rPr>
      </w:pPr>
      <w:r w:rsidRPr="002A1B3F">
        <w:rPr>
          <w:rFonts w:cs="Arial"/>
          <w:noProof/>
        </w:rPr>
        <w:lastRenderedPageBreak/>
        <w:t>Generalization set disjoint mapping</w:t>
      </w:r>
      <w:r>
        <w:rPr>
          <w:noProof/>
        </w:rPr>
        <w:t>, 172</w:t>
      </w:r>
    </w:p>
    <w:p w14:paraId="29D3EFEE" w14:textId="77777777" w:rsidR="002B3E15" w:rsidRDefault="002B3E15">
      <w:pPr>
        <w:pStyle w:val="Index1"/>
        <w:tabs>
          <w:tab w:val="right" w:leader="dot" w:pos="4502"/>
        </w:tabs>
        <w:rPr>
          <w:noProof/>
        </w:rPr>
      </w:pPr>
      <w:r w:rsidRPr="002A1B3F">
        <w:rPr>
          <w:rFonts w:cs="Arial"/>
          <w:noProof/>
        </w:rPr>
        <w:t>Generalizations</w:t>
      </w:r>
      <w:r>
        <w:rPr>
          <w:noProof/>
        </w:rPr>
        <w:t>, 75</w:t>
      </w:r>
    </w:p>
    <w:p w14:paraId="42A84338" w14:textId="77777777" w:rsidR="002B3E15" w:rsidRDefault="002B3E15">
      <w:pPr>
        <w:pStyle w:val="Index1"/>
        <w:tabs>
          <w:tab w:val="right" w:leader="dot" w:pos="4502"/>
        </w:tabs>
        <w:rPr>
          <w:noProof/>
        </w:rPr>
      </w:pPr>
      <w:r w:rsidRPr="002A1B3F">
        <w:rPr>
          <w:rFonts w:cs="Arial"/>
          <w:noProof/>
        </w:rPr>
        <w:t>has assertion</w:t>
      </w:r>
      <w:r>
        <w:rPr>
          <w:noProof/>
        </w:rPr>
        <w:t>, 88, 89</w:t>
      </w:r>
    </w:p>
    <w:p w14:paraId="4C27994E" w14:textId="77777777" w:rsidR="002B3E15" w:rsidRDefault="002B3E15">
      <w:pPr>
        <w:pStyle w:val="Index1"/>
        <w:tabs>
          <w:tab w:val="right" w:leader="dot" w:pos="4502"/>
        </w:tabs>
        <w:rPr>
          <w:noProof/>
        </w:rPr>
      </w:pPr>
      <w:r w:rsidRPr="002A1B3F">
        <w:rPr>
          <w:rFonts w:cs="Arial"/>
          <w:noProof/>
        </w:rPr>
        <w:t>has binding</w:t>
      </w:r>
      <w:r>
        <w:rPr>
          <w:noProof/>
        </w:rPr>
        <w:t>, 83, 85</w:t>
      </w:r>
    </w:p>
    <w:p w14:paraId="263116A3" w14:textId="77777777" w:rsidR="002B3E15" w:rsidRDefault="002B3E15">
      <w:pPr>
        <w:pStyle w:val="Index1"/>
        <w:tabs>
          <w:tab w:val="right" w:leader="dot" w:pos="4502"/>
        </w:tabs>
        <w:rPr>
          <w:noProof/>
        </w:rPr>
      </w:pPr>
      <w:r w:rsidRPr="002A1B3F">
        <w:rPr>
          <w:rFonts w:cs="Arial"/>
          <w:noProof/>
        </w:rPr>
        <w:t>has covering</w:t>
      </w:r>
      <w:r>
        <w:rPr>
          <w:noProof/>
        </w:rPr>
        <w:t>, 74, 94</w:t>
      </w:r>
    </w:p>
    <w:p w14:paraId="443E21C3" w14:textId="77777777" w:rsidR="002B3E15" w:rsidRDefault="002B3E15">
      <w:pPr>
        <w:pStyle w:val="Index1"/>
        <w:tabs>
          <w:tab w:val="right" w:leader="dot" w:pos="4502"/>
        </w:tabs>
        <w:rPr>
          <w:noProof/>
        </w:rPr>
      </w:pPr>
      <w:r w:rsidRPr="002A1B3F">
        <w:rPr>
          <w:rFonts w:cs="Arial"/>
          <w:noProof/>
        </w:rPr>
        <w:t>has equal</w:t>
      </w:r>
      <w:r>
        <w:rPr>
          <w:noProof/>
        </w:rPr>
        <w:t>, 41</w:t>
      </w:r>
    </w:p>
    <w:p w14:paraId="1EA218AC" w14:textId="77777777" w:rsidR="002B3E15" w:rsidRDefault="002B3E15">
      <w:pPr>
        <w:pStyle w:val="Index1"/>
        <w:tabs>
          <w:tab w:val="right" w:leader="dot" w:pos="4502"/>
        </w:tabs>
        <w:rPr>
          <w:noProof/>
        </w:rPr>
      </w:pPr>
      <w:r w:rsidRPr="002A1B3F">
        <w:rPr>
          <w:rFonts w:cs="Arial"/>
          <w:noProof/>
        </w:rPr>
        <w:t>has equality</w:t>
      </w:r>
      <w:r>
        <w:rPr>
          <w:noProof/>
        </w:rPr>
        <w:t>, 41</w:t>
      </w:r>
    </w:p>
    <w:p w14:paraId="4B99485D" w14:textId="77777777" w:rsidR="002B3E15" w:rsidRDefault="002B3E15">
      <w:pPr>
        <w:pStyle w:val="Index1"/>
        <w:tabs>
          <w:tab w:val="right" w:leader="dot" w:pos="4502"/>
        </w:tabs>
        <w:rPr>
          <w:noProof/>
        </w:rPr>
      </w:pPr>
      <w:r w:rsidRPr="002A1B3F">
        <w:rPr>
          <w:rFonts w:cs="Arial"/>
          <w:noProof/>
        </w:rPr>
        <w:t>has general</w:t>
      </w:r>
      <w:r>
        <w:rPr>
          <w:noProof/>
        </w:rPr>
        <w:t>, 75, 77, 78, 81</w:t>
      </w:r>
    </w:p>
    <w:p w14:paraId="5279F55F" w14:textId="77777777" w:rsidR="002B3E15" w:rsidRDefault="002B3E15">
      <w:pPr>
        <w:pStyle w:val="Index1"/>
        <w:tabs>
          <w:tab w:val="right" w:leader="dot" w:pos="4502"/>
        </w:tabs>
        <w:rPr>
          <w:noProof/>
        </w:rPr>
      </w:pPr>
      <w:r w:rsidRPr="002A1B3F">
        <w:rPr>
          <w:rFonts w:cs="Arial"/>
          <w:noProof/>
        </w:rPr>
        <w:t>has generalization</w:t>
      </w:r>
      <w:r>
        <w:rPr>
          <w:noProof/>
        </w:rPr>
        <w:t>, 78, 80, 84, 94</w:t>
      </w:r>
    </w:p>
    <w:p w14:paraId="2BC71255" w14:textId="77777777" w:rsidR="002B3E15" w:rsidRDefault="002B3E15">
      <w:pPr>
        <w:pStyle w:val="Index1"/>
        <w:tabs>
          <w:tab w:val="right" w:leader="dot" w:pos="4502"/>
        </w:tabs>
        <w:rPr>
          <w:noProof/>
        </w:rPr>
      </w:pPr>
      <w:r w:rsidRPr="002A1B3F">
        <w:rPr>
          <w:rFonts w:cs="Arial"/>
          <w:noProof/>
        </w:rPr>
        <w:t>has identifier</w:t>
      </w:r>
      <w:r>
        <w:rPr>
          <w:noProof/>
        </w:rPr>
        <w:t>, 47, 53</w:t>
      </w:r>
    </w:p>
    <w:p w14:paraId="0F171209" w14:textId="77777777" w:rsidR="002B3E15" w:rsidRDefault="002B3E15">
      <w:pPr>
        <w:pStyle w:val="Index1"/>
        <w:tabs>
          <w:tab w:val="right" w:leader="dot" w:pos="4502"/>
        </w:tabs>
        <w:rPr>
          <w:noProof/>
        </w:rPr>
      </w:pPr>
      <w:r w:rsidRPr="002A1B3F">
        <w:rPr>
          <w:rFonts w:cs="Arial"/>
          <w:noProof/>
        </w:rPr>
        <w:t>has map rule</w:t>
      </w:r>
      <w:r>
        <w:rPr>
          <w:noProof/>
        </w:rPr>
        <w:t>, 60, 63</w:t>
      </w:r>
    </w:p>
    <w:p w14:paraId="031B9DDE" w14:textId="77777777" w:rsidR="002B3E15" w:rsidRDefault="002B3E15">
      <w:pPr>
        <w:pStyle w:val="Index1"/>
        <w:tabs>
          <w:tab w:val="right" w:leader="dot" w:pos="4502"/>
        </w:tabs>
        <w:rPr>
          <w:noProof/>
        </w:rPr>
      </w:pPr>
      <w:r w:rsidRPr="002A1B3F">
        <w:rPr>
          <w:rFonts w:cs="Arial"/>
          <w:noProof/>
        </w:rPr>
        <w:t>has multiplicity</w:t>
      </w:r>
      <w:r>
        <w:rPr>
          <w:noProof/>
        </w:rPr>
        <w:t>, 76, 81</w:t>
      </w:r>
    </w:p>
    <w:p w14:paraId="558402C6" w14:textId="77777777" w:rsidR="002B3E15" w:rsidRDefault="002B3E15">
      <w:pPr>
        <w:pStyle w:val="Index1"/>
        <w:tabs>
          <w:tab w:val="right" w:leader="dot" w:pos="4502"/>
        </w:tabs>
        <w:rPr>
          <w:noProof/>
        </w:rPr>
      </w:pPr>
      <w:r w:rsidRPr="002A1B3F">
        <w:rPr>
          <w:rFonts w:cs="Arial"/>
          <w:noProof/>
        </w:rPr>
        <w:t>has owning pattern</w:t>
      </w:r>
      <w:r>
        <w:rPr>
          <w:noProof/>
        </w:rPr>
        <w:t>, 64, 65, 66</w:t>
      </w:r>
    </w:p>
    <w:p w14:paraId="446B3774" w14:textId="77777777" w:rsidR="002B3E15" w:rsidRDefault="002B3E15">
      <w:pPr>
        <w:pStyle w:val="Index1"/>
        <w:tabs>
          <w:tab w:val="right" w:leader="dot" w:pos="4502"/>
        </w:tabs>
        <w:rPr>
          <w:noProof/>
        </w:rPr>
      </w:pPr>
      <w:r w:rsidRPr="002A1B3F">
        <w:rPr>
          <w:rFonts w:cs="Arial"/>
          <w:noProof/>
        </w:rPr>
        <w:t>has preferred term</w:t>
      </w:r>
      <w:r>
        <w:rPr>
          <w:noProof/>
        </w:rPr>
        <w:t>, 89, 90</w:t>
      </w:r>
    </w:p>
    <w:p w14:paraId="603B3F98" w14:textId="77777777" w:rsidR="002B3E15" w:rsidRDefault="002B3E15">
      <w:pPr>
        <w:pStyle w:val="Index1"/>
        <w:tabs>
          <w:tab w:val="right" w:leader="dot" w:pos="4502"/>
        </w:tabs>
        <w:rPr>
          <w:noProof/>
        </w:rPr>
      </w:pPr>
      <w:r w:rsidRPr="002A1B3F">
        <w:rPr>
          <w:rFonts w:cs="Arial"/>
          <w:noProof/>
        </w:rPr>
        <w:t>has prefix</w:t>
      </w:r>
      <w:r>
        <w:rPr>
          <w:noProof/>
        </w:rPr>
        <w:t>, 54</w:t>
      </w:r>
    </w:p>
    <w:p w14:paraId="5C039DFB" w14:textId="77777777" w:rsidR="002B3E15" w:rsidRDefault="002B3E15">
      <w:pPr>
        <w:pStyle w:val="Index1"/>
        <w:tabs>
          <w:tab w:val="right" w:leader="dot" w:pos="4502"/>
        </w:tabs>
        <w:rPr>
          <w:noProof/>
        </w:rPr>
      </w:pPr>
      <w:r w:rsidRPr="002A1B3F">
        <w:rPr>
          <w:rFonts w:cs="Arial"/>
          <w:noProof/>
        </w:rPr>
        <w:t>has property</w:t>
      </w:r>
      <w:r>
        <w:rPr>
          <w:noProof/>
        </w:rPr>
        <w:t>, 84, 86</w:t>
      </w:r>
    </w:p>
    <w:p w14:paraId="11D09861" w14:textId="77777777" w:rsidR="002B3E15" w:rsidRDefault="002B3E15">
      <w:pPr>
        <w:pStyle w:val="Index1"/>
        <w:tabs>
          <w:tab w:val="right" w:leader="dot" w:pos="4502"/>
        </w:tabs>
        <w:rPr>
          <w:noProof/>
        </w:rPr>
      </w:pPr>
      <w:r w:rsidRPr="002A1B3F">
        <w:rPr>
          <w:rFonts w:cs="Arial"/>
          <w:noProof/>
        </w:rPr>
        <w:t>has specialization</w:t>
      </w:r>
      <w:r>
        <w:rPr>
          <w:noProof/>
        </w:rPr>
        <w:t>, 75, 78, 84, 94</w:t>
      </w:r>
    </w:p>
    <w:p w14:paraId="0A726DD3" w14:textId="77777777" w:rsidR="002B3E15" w:rsidRDefault="002B3E15">
      <w:pPr>
        <w:pStyle w:val="Index1"/>
        <w:tabs>
          <w:tab w:val="right" w:leader="dot" w:pos="4502"/>
        </w:tabs>
        <w:rPr>
          <w:noProof/>
        </w:rPr>
      </w:pPr>
      <w:r w:rsidRPr="002A1B3F">
        <w:rPr>
          <w:rFonts w:cs="Arial"/>
          <w:noProof/>
        </w:rPr>
        <w:t>has specific</w:t>
      </w:r>
      <w:r>
        <w:rPr>
          <w:noProof/>
        </w:rPr>
        <w:t>, 77, 80, 81</w:t>
      </w:r>
    </w:p>
    <w:p w14:paraId="62EBEE0C" w14:textId="77777777" w:rsidR="002B3E15" w:rsidRDefault="002B3E15">
      <w:pPr>
        <w:pStyle w:val="Index1"/>
        <w:tabs>
          <w:tab w:val="right" w:leader="dot" w:pos="4502"/>
        </w:tabs>
        <w:rPr>
          <w:noProof/>
        </w:rPr>
      </w:pPr>
      <w:r w:rsidRPr="002A1B3F">
        <w:rPr>
          <w:rFonts w:cs="Arial"/>
          <w:noProof/>
        </w:rPr>
        <w:t>Has Stereotype</w:t>
      </w:r>
      <w:r>
        <w:rPr>
          <w:noProof/>
        </w:rPr>
        <w:t>, 167, 168</w:t>
      </w:r>
    </w:p>
    <w:p w14:paraId="10183D9F" w14:textId="77777777" w:rsidR="002B3E15" w:rsidRDefault="002B3E15">
      <w:pPr>
        <w:pStyle w:val="Index1"/>
        <w:tabs>
          <w:tab w:val="right" w:leader="dot" w:pos="4502"/>
        </w:tabs>
        <w:rPr>
          <w:noProof/>
        </w:rPr>
      </w:pPr>
      <w:r w:rsidRPr="002A1B3F">
        <w:rPr>
          <w:rFonts w:cs="Arial"/>
          <w:noProof/>
        </w:rPr>
        <w:t>has strength</w:t>
      </w:r>
      <w:r>
        <w:rPr>
          <w:noProof/>
        </w:rPr>
        <w:t>, 65, 66</w:t>
      </w:r>
    </w:p>
    <w:p w14:paraId="0D00A886" w14:textId="77777777" w:rsidR="002B3E15" w:rsidRDefault="002B3E15">
      <w:pPr>
        <w:pStyle w:val="Index1"/>
        <w:tabs>
          <w:tab w:val="right" w:leader="dot" w:pos="4502"/>
        </w:tabs>
        <w:rPr>
          <w:noProof/>
        </w:rPr>
      </w:pPr>
      <w:r w:rsidRPr="002A1B3F">
        <w:rPr>
          <w:rFonts w:cs="Arial"/>
          <w:noProof/>
        </w:rPr>
        <w:t>has supertype</w:t>
      </w:r>
      <w:r>
        <w:rPr>
          <w:noProof/>
        </w:rPr>
        <w:t>, 94</w:t>
      </w:r>
    </w:p>
    <w:p w14:paraId="6D4DD326" w14:textId="77777777" w:rsidR="002B3E15" w:rsidRDefault="002B3E15">
      <w:pPr>
        <w:pStyle w:val="Index1"/>
        <w:tabs>
          <w:tab w:val="right" w:leader="dot" w:pos="4502"/>
        </w:tabs>
        <w:rPr>
          <w:noProof/>
        </w:rPr>
      </w:pPr>
      <w:r w:rsidRPr="002A1B3F">
        <w:rPr>
          <w:rFonts w:cs="Arial"/>
          <w:noProof/>
        </w:rPr>
        <w:t>has type</w:t>
      </w:r>
      <w:r>
        <w:rPr>
          <w:noProof/>
        </w:rPr>
        <w:t>, 88, 94</w:t>
      </w:r>
    </w:p>
    <w:p w14:paraId="5DAA5B07" w14:textId="77777777" w:rsidR="002B3E15" w:rsidRDefault="002B3E15">
      <w:pPr>
        <w:pStyle w:val="Index1"/>
        <w:tabs>
          <w:tab w:val="right" w:leader="dot" w:pos="4502"/>
        </w:tabs>
        <w:rPr>
          <w:noProof/>
        </w:rPr>
      </w:pPr>
      <w:r w:rsidRPr="002A1B3F">
        <w:rPr>
          <w:rFonts w:cs="Arial"/>
          <w:noProof/>
        </w:rPr>
        <w:t>has unique</w:t>
      </w:r>
      <w:r>
        <w:rPr>
          <w:noProof/>
        </w:rPr>
        <w:t>, 81</w:t>
      </w:r>
    </w:p>
    <w:p w14:paraId="6B73100E" w14:textId="77777777" w:rsidR="002B3E15" w:rsidRDefault="002B3E15">
      <w:pPr>
        <w:pStyle w:val="Index1"/>
        <w:tabs>
          <w:tab w:val="right" w:leader="dot" w:pos="4502"/>
        </w:tabs>
        <w:rPr>
          <w:noProof/>
        </w:rPr>
      </w:pPr>
      <w:r w:rsidRPr="002A1B3F">
        <w:rPr>
          <w:rFonts w:cs="Arial"/>
          <w:noProof/>
        </w:rPr>
        <w:t>has uniqueness constraint</w:t>
      </w:r>
      <w:r>
        <w:rPr>
          <w:noProof/>
        </w:rPr>
        <w:t>, 81</w:t>
      </w:r>
    </w:p>
    <w:p w14:paraId="383BD43C" w14:textId="77777777" w:rsidR="002B3E15" w:rsidRDefault="002B3E15">
      <w:pPr>
        <w:pStyle w:val="Index1"/>
        <w:tabs>
          <w:tab w:val="right" w:leader="dot" w:pos="4502"/>
        </w:tabs>
        <w:rPr>
          <w:noProof/>
        </w:rPr>
      </w:pPr>
      <w:r w:rsidRPr="002A1B3F">
        <w:rPr>
          <w:rFonts w:cs="Arial"/>
          <w:noProof/>
        </w:rPr>
        <w:t>has value</w:t>
      </w:r>
      <w:r>
        <w:rPr>
          <w:noProof/>
        </w:rPr>
        <w:t>, 41</w:t>
      </w:r>
    </w:p>
    <w:p w14:paraId="6A49D20B" w14:textId="77777777" w:rsidR="002B3E15" w:rsidRDefault="002B3E15">
      <w:pPr>
        <w:pStyle w:val="Index1"/>
        <w:tabs>
          <w:tab w:val="right" w:leader="dot" w:pos="4502"/>
        </w:tabs>
        <w:rPr>
          <w:noProof/>
        </w:rPr>
      </w:pPr>
      <w:r w:rsidRPr="002A1B3F">
        <w:rPr>
          <w:rFonts w:cs="Arial"/>
          <w:noProof/>
        </w:rPr>
        <w:t>holds within</w:t>
      </w:r>
      <w:r>
        <w:rPr>
          <w:noProof/>
        </w:rPr>
        <w:t>, 88, 90</w:t>
      </w:r>
    </w:p>
    <w:p w14:paraId="2D0BDE71" w14:textId="77777777" w:rsidR="002B3E15" w:rsidRDefault="002B3E15">
      <w:pPr>
        <w:pStyle w:val="Index1"/>
        <w:tabs>
          <w:tab w:val="right" w:leader="dot" w:pos="4502"/>
        </w:tabs>
        <w:rPr>
          <w:noProof/>
        </w:rPr>
      </w:pPr>
      <w:r w:rsidRPr="002A1B3F">
        <w:rPr>
          <w:rFonts w:cs="Arial"/>
          <w:noProof/>
        </w:rPr>
        <w:t>Identification</w:t>
      </w:r>
      <w:r>
        <w:rPr>
          <w:noProof/>
        </w:rPr>
        <w:t>, 46</w:t>
      </w:r>
    </w:p>
    <w:p w14:paraId="3B6164DA" w14:textId="77777777" w:rsidR="002B3E15" w:rsidRDefault="002B3E15">
      <w:pPr>
        <w:pStyle w:val="Index1"/>
        <w:tabs>
          <w:tab w:val="right" w:leader="dot" w:pos="4502"/>
        </w:tabs>
        <w:rPr>
          <w:noProof/>
        </w:rPr>
      </w:pPr>
      <w:r w:rsidRPr="002A1B3F">
        <w:rPr>
          <w:rFonts w:cs="Arial"/>
          <w:noProof/>
        </w:rPr>
        <w:t>identified</w:t>
      </w:r>
      <w:r>
        <w:rPr>
          <w:noProof/>
        </w:rPr>
        <w:t>, 178</w:t>
      </w:r>
    </w:p>
    <w:p w14:paraId="2266C3D5" w14:textId="77777777" w:rsidR="002B3E15" w:rsidRDefault="002B3E15">
      <w:pPr>
        <w:pStyle w:val="Index1"/>
        <w:tabs>
          <w:tab w:val="right" w:leader="dot" w:pos="4502"/>
        </w:tabs>
        <w:rPr>
          <w:noProof/>
        </w:rPr>
      </w:pPr>
      <w:r w:rsidRPr="002A1B3F">
        <w:rPr>
          <w:rFonts w:cs="Arial"/>
          <w:noProof/>
        </w:rPr>
        <w:t>identified by</w:t>
      </w:r>
      <w:r>
        <w:rPr>
          <w:noProof/>
        </w:rPr>
        <w:t>, 46, 89</w:t>
      </w:r>
    </w:p>
    <w:p w14:paraId="5B73848A" w14:textId="77777777" w:rsidR="002B3E15" w:rsidRDefault="002B3E15">
      <w:pPr>
        <w:pStyle w:val="Index1"/>
        <w:tabs>
          <w:tab w:val="right" w:leader="dot" w:pos="4502"/>
        </w:tabs>
        <w:rPr>
          <w:noProof/>
        </w:rPr>
      </w:pPr>
      <w:r w:rsidRPr="002A1B3F">
        <w:rPr>
          <w:rFonts w:cs="Arial"/>
          <w:noProof/>
        </w:rPr>
        <w:t>Identifier</w:t>
      </w:r>
      <w:r>
        <w:rPr>
          <w:noProof/>
        </w:rPr>
        <w:t>, 46</w:t>
      </w:r>
    </w:p>
    <w:p w14:paraId="79B08AE1" w14:textId="77777777" w:rsidR="002B3E15" w:rsidRDefault="002B3E15">
      <w:pPr>
        <w:pStyle w:val="Index1"/>
        <w:tabs>
          <w:tab w:val="right" w:leader="dot" w:pos="4502"/>
        </w:tabs>
        <w:rPr>
          <w:noProof/>
        </w:rPr>
      </w:pPr>
      <w:r w:rsidRPr="002A1B3F">
        <w:rPr>
          <w:rFonts w:cs="Arial"/>
          <w:noProof/>
        </w:rPr>
        <w:t>identifies</w:t>
      </w:r>
      <w:r>
        <w:rPr>
          <w:noProof/>
        </w:rPr>
        <w:t>, 46, 47</w:t>
      </w:r>
    </w:p>
    <w:p w14:paraId="04CCD766" w14:textId="77777777" w:rsidR="002B3E15" w:rsidRDefault="002B3E15">
      <w:pPr>
        <w:pStyle w:val="Index1"/>
        <w:tabs>
          <w:tab w:val="right" w:leader="dot" w:pos="4502"/>
        </w:tabs>
        <w:rPr>
          <w:noProof/>
        </w:rPr>
      </w:pPr>
      <w:r w:rsidRPr="002A1B3F">
        <w:rPr>
          <w:rFonts w:cs="Arial"/>
          <w:noProof/>
        </w:rPr>
        <w:t>implemented by</w:t>
      </w:r>
      <w:r>
        <w:rPr>
          <w:noProof/>
        </w:rPr>
        <w:t>, 43, 44</w:t>
      </w:r>
    </w:p>
    <w:p w14:paraId="417008B2" w14:textId="77777777" w:rsidR="002B3E15" w:rsidRDefault="002B3E15">
      <w:pPr>
        <w:pStyle w:val="Index1"/>
        <w:tabs>
          <w:tab w:val="right" w:leader="dot" w:pos="4502"/>
        </w:tabs>
        <w:rPr>
          <w:noProof/>
        </w:rPr>
      </w:pPr>
      <w:r w:rsidRPr="002A1B3F">
        <w:rPr>
          <w:rFonts w:cs="Arial"/>
          <w:noProof/>
        </w:rPr>
        <w:t>implements</w:t>
      </w:r>
      <w:r>
        <w:rPr>
          <w:noProof/>
        </w:rPr>
        <w:t>, 43</w:t>
      </w:r>
    </w:p>
    <w:p w14:paraId="020A67B0" w14:textId="77777777" w:rsidR="002B3E15" w:rsidRDefault="002B3E15">
      <w:pPr>
        <w:pStyle w:val="Index1"/>
        <w:tabs>
          <w:tab w:val="right" w:leader="dot" w:pos="4502"/>
        </w:tabs>
        <w:rPr>
          <w:noProof/>
        </w:rPr>
      </w:pPr>
      <w:r w:rsidRPr="002A1B3F">
        <w:rPr>
          <w:rFonts w:cs="Arial"/>
          <w:noProof/>
        </w:rPr>
        <w:t>In Context</w:t>
      </w:r>
      <w:r>
        <w:rPr>
          <w:noProof/>
        </w:rPr>
        <w:t>, 89</w:t>
      </w:r>
    </w:p>
    <w:p w14:paraId="6438884D" w14:textId="77777777" w:rsidR="002B3E15" w:rsidRDefault="002B3E15">
      <w:pPr>
        <w:pStyle w:val="Index1"/>
        <w:tabs>
          <w:tab w:val="right" w:leader="dot" w:pos="4502"/>
        </w:tabs>
        <w:rPr>
          <w:noProof/>
        </w:rPr>
      </w:pPr>
      <w:r w:rsidRPr="002A1B3F">
        <w:rPr>
          <w:rFonts w:cs="Arial"/>
          <w:noProof/>
        </w:rPr>
        <w:t>in context of</w:t>
      </w:r>
      <w:r>
        <w:rPr>
          <w:noProof/>
        </w:rPr>
        <w:t>, 88, 89</w:t>
      </w:r>
    </w:p>
    <w:p w14:paraId="67D1E91C" w14:textId="77777777" w:rsidR="002B3E15" w:rsidRDefault="002B3E15">
      <w:pPr>
        <w:pStyle w:val="Index1"/>
        <w:tabs>
          <w:tab w:val="right" w:leader="dot" w:pos="4502"/>
        </w:tabs>
        <w:rPr>
          <w:noProof/>
        </w:rPr>
      </w:pPr>
      <w:r w:rsidRPr="002A1B3F">
        <w:rPr>
          <w:rFonts w:cs="Arial"/>
          <w:noProof/>
        </w:rPr>
        <w:t>Include</w:t>
      </w:r>
      <w:r>
        <w:rPr>
          <w:noProof/>
        </w:rPr>
        <w:t>, 52</w:t>
      </w:r>
    </w:p>
    <w:p w14:paraId="7AE8C0AB" w14:textId="77777777" w:rsidR="002B3E15" w:rsidRDefault="002B3E15">
      <w:pPr>
        <w:pStyle w:val="Index1"/>
        <w:tabs>
          <w:tab w:val="right" w:leader="dot" w:pos="4502"/>
        </w:tabs>
        <w:rPr>
          <w:noProof/>
        </w:rPr>
      </w:pPr>
      <w:r w:rsidRPr="002A1B3F">
        <w:rPr>
          <w:rFonts w:cs="Arial"/>
          <w:noProof/>
        </w:rPr>
        <w:t>Intersection Type</w:t>
      </w:r>
      <w:r>
        <w:rPr>
          <w:noProof/>
        </w:rPr>
        <w:t>, 93</w:t>
      </w:r>
    </w:p>
    <w:p w14:paraId="4E3456BB" w14:textId="77777777" w:rsidR="002B3E15" w:rsidRDefault="002B3E15">
      <w:pPr>
        <w:pStyle w:val="Index1"/>
        <w:tabs>
          <w:tab w:val="right" w:leader="dot" w:pos="4502"/>
        </w:tabs>
        <w:rPr>
          <w:noProof/>
        </w:rPr>
      </w:pPr>
      <w:r w:rsidRPr="002A1B3F">
        <w:rPr>
          <w:rFonts w:cs="Arial"/>
          <w:noProof/>
        </w:rPr>
        <w:t>inverse</w:t>
      </w:r>
      <w:r>
        <w:rPr>
          <w:noProof/>
        </w:rPr>
        <w:t>, 45</w:t>
      </w:r>
    </w:p>
    <w:p w14:paraId="48F03274" w14:textId="77777777" w:rsidR="002B3E15" w:rsidRDefault="002B3E15">
      <w:pPr>
        <w:pStyle w:val="Index1"/>
        <w:tabs>
          <w:tab w:val="right" w:leader="dot" w:pos="4502"/>
        </w:tabs>
        <w:rPr>
          <w:noProof/>
        </w:rPr>
      </w:pPr>
      <w:r w:rsidRPr="002A1B3F">
        <w:rPr>
          <w:rFonts w:cs="Arial"/>
          <w:noProof/>
        </w:rPr>
        <w:t>inverse property</w:t>
      </w:r>
      <w:r>
        <w:rPr>
          <w:noProof/>
        </w:rPr>
        <w:t>, 161</w:t>
      </w:r>
    </w:p>
    <w:p w14:paraId="41CC62E8" w14:textId="77777777" w:rsidR="002B3E15" w:rsidRDefault="002B3E15">
      <w:pPr>
        <w:pStyle w:val="Index1"/>
        <w:tabs>
          <w:tab w:val="right" w:leader="dot" w:pos="4502"/>
        </w:tabs>
        <w:rPr>
          <w:noProof/>
        </w:rPr>
      </w:pPr>
      <w:r w:rsidRPr="002A1B3F">
        <w:rPr>
          <w:rFonts w:cs="Arial"/>
          <w:noProof/>
        </w:rPr>
        <w:t>IRI Identifier</w:t>
      </w:r>
      <w:r>
        <w:rPr>
          <w:noProof/>
        </w:rPr>
        <w:t>, 47</w:t>
      </w:r>
    </w:p>
    <w:p w14:paraId="58FB4528" w14:textId="77777777" w:rsidR="002B3E15" w:rsidRDefault="002B3E15">
      <w:pPr>
        <w:pStyle w:val="Index1"/>
        <w:tabs>
          <w:tab w:val="right" w:leader="dot" w:pos="4502"/>
        </w:tabs>
        <w:rPr>
          <w:noProof/>
        </w:rPr>
      </w:pPr>
      <w:r w:rsidRPr="002A1B3F">
        <w:rPr>
          <w:rFonts w:cs="Arial"/>
          <w:noProof/>
        </w:rPr>
        <w:t>is also a class</w:t>
      </w:r>
      <w:r>
        <w:rPr>
          <w:noProof/>
        </w:rPr>
        <w:t>, 162</w:t>
      </w:r>
    </w:p>
    <w:p w14:paraId="3A98F86E" w14:textId="77777777" w:rsidR="002B3E15" w:rsidRDefault="002B3E15">
      <w:pPr>
        <w:pStyle w:val="Index1"/>
        <w:tabs>
          <w:tab w:val="right" w:leader="dot" w:pos="4502"/>
        </w:tabs>
        <w:rPr>
          <w:noProof/>
        </w:rPr>
      </w:pPr>
      <w:r w:rsidRPr="002A1B3F">
        <w:rPr>
          <w:rFonts w:cs="Arial"/>
          <w:noProof/>
        </w:rPr>
        <w:t>is boundary part</w:t>
      </w:r>
      <w:r>
        <w:rPr>
          <w:noProof/>
        </w:rPr>
        <w:t>, 65</w:t>
      </w:r>
    </w:p>
    <w:p w14:paraId="197F7931" w14:textId="77777777" w:rsidR="002B3E15" w:rsidRDefault="002B3E15">
      <w:pPr>
        <w:pStyle w:val="Index1"/>
        <w:tabs>
          <w:tab w:val="right" w:leader="dot" w:pos="4502"/>
        </w:tabs>
        <w:rPr>
          <w:noProof/>
        </w:rPr>
      </w:pPr>
      <w:r w:rsidRPr="002A1B3F">
        <w:rPr>
          <w:rFonts w:cs="Arial"/>
          <w:noProof/>
        </w:rPr>
        <w:t>is composite part</w:t>
      </w:r>
      <w:r>
        <w:rPr>
          <w:noProof/>
        </w:rPr>
        <w:t>, 65</w:t>
      </w:r>
    </w:p>
    <w:p w14:paraId="4A590F7D" w14:textId="77777777" w:rsidR="002B3E15" w:rsidRDefault="002B3E15">
      <w:pPr>
        <w:pStyle w:val="Index1"/>
        <w:tabs>
          <w:tab w:val="right" w:leader="dot" w:pos="4502"/>
        </w:tabs>
        <w:rPr>
          <w:noProof/>
        </w:rPr>
      </w:pPr>
      <w:r w:rsidRPr="002A1B3F">
        <w:rPr>
          <w:rFonts w:cs="Arial"/>
          <w:noProof/>
        </w:rPr>
        <w:t>is covered by</w:t>
      </w:r>
      <w:r>
        <w:rPr>
          <w:noProof/>
        </w:rPr>
        <w:t>, 74</w:t>
      </w:r>
    </w:p>
    <w:p w14:paraId="55B3FB36" w14:textId="77777777" w:rsidR="002B3E15" w:rsidRDefault="002B3E15">
      <w:pPr>
        <w:pStyle w:val="Index1"/>
        <w:tabs>
          <w:tab w:val="right" w:leader="dot" w:pos="4502"/>
        </w:tabs>
        <w:rPr>
          <w:noProof/>
        </w:rPr>
      </w:pPr>
      <w:r w:rsidRPr="002A1B3F">
        <w:rPr>
          <w:rFonts w:cs="Arial"/>
          <w:noProof/>
        </w:rPr>
        <w:t>Is in context mapping</w:t>
      </w:r>
      <w:r>
        <w:rPr>
          <w:noProof/>
        </w:rPr>
        <w:t>, 173</w:t>
      </w:r>
    </w:p>
    <w:p w14:paraId="74B9276C" w14:textId="77777777" w:rsidR="002B3E15" w:rsidRDefault="002B3E15">
      <w:pPr>
        <w:pStyle w:val="Index1"/>
        <w:tabs>
          <w:tab w:val="right" w:leader="dot" w:pos="4502"/>
        </w:tabs>
        <w:rPr>
          <w:noProof/>
        </w:rPr>
      </w:pPr>
      <w:r w:rsidRPr="002A1B3F">
        <w:rPr>
          <w:rFonts w:cs="Arial"/>
          <w:noProof/>
        </w:rPr>
        <w:t>is of type</w:t>
      </w:r>
      <w:r>
        <w:rPr>
          <w:noProof/>
        </w:rPr>
        <w:t>, 78, 79, 84</w:t>
      </w:r>
    </w:p>
    <w:p w14:paraId="7E2A4E25" w14:textId="77777777" w:rsidR="002B3E15" w:rsidRDefault="002B3E15">
      <w:pPr>
        <w:pStyle w:val="Index1"/>
        <w:tabs>
          <w:tab w:val="right" w:leader="dot" w:pos="4502"/>
        </w:tabs>
        <w:rPr>
          <w:noProof/>
        </w:rPr>
      </w:pPr>
      <w:r w:rsidRPr="002A1B3F">
        <w:rPr>
          <w:rFonts w:cs="Arial"/>
          <w:noProof/>
        </w:rPr>
        <w:t>is primary identity</w:t>
      </w:r>
      <w:r>
        <w:rPr>
          <w:noProof/>
        </w:rPr>
        <w:t>, 81</w:t>
      </w:r>
    </w:p>
    <w:p w14:paraId="3804E1A5" w14:textId="77777777" w:rsidR="002B3E15" w:rsidRDefault="002B3E15">
      <w:pPr>
        <w:pStyle w:val="Index1"/>
        <w:tabs>
          <w:tab w:val="right" w:leader="dot" w:pos="4502"/>
        </w:tabs>
        <w:rPr>
          <w:noProof/>
        </w:rPr>
      </w:pPr>
      <w:r w:rsidRPr="002A1B3F">
        <w:rPr>
          <w:rFonts w:cs="Arial"/>
          <w:noProof/>
        </w:rPr>
        <w:t>is sufficent</w:t>
      </w:r>
      <w:r>
        <w:rPr>
          <w:noProof/>
        </w:rPr>
        <w:t>, 75</w:t>
      </w:r>
    </w:p>
    <w:p w14:paraId="2E5148B1" w14:textId="77777777" w:rsidR="002B3E15" w:rsidRDefault="002B3E15">
      <w:pPr>
        <w:pStyle w:val="Index1"/>
        <w:tabs>
          <w:tab w:val="right" w:leader="dot" w:pos="4502"/>
        </w:tabs>
        <w:rPr>
          <w:noProof/>
        </w:rPr>
      </w:pPr>
      <w:r w:rsidRPr="002A1B3F">
        <w:rPr>
          <w:rFonts w:cs="Arial"/>
          <w:noProof/>
        </w:rPr>
        <w:t>is used by</w:t>
      </w:r>
      <w:r>
        <w:rPr>
          <w:noProof/>
        </w:rPr>
        <w:t>, 44</w:t>
      </w:r>
    </w:p>
    <w:p w14:paraId="7F5E684B" w14:textId="77777777" w:rsidR="002B3E15" w:rsidRDefault="002B3E15">
      <w:pPr>
        <w:pStyle w:val="Index1"/>
        <w:tabs>
          <w:tab w:val="right" w:leader="dot" w:pos="4502"/>
        </w:tabs>
        <w:rPr>
          <w:noProof/>
        </w:rPr>
      </w:pPr>
      <w:r w:rsidRPr="002A1B3F">
        <w:rPr>
          <w:rFonts w:cs="Arial"/>
          <w:noProof/>
        </w:rPr>
        <w:t>isport</w:t>
      </w:r>
      <w:r>
        <w:rPr>
          <w:noProof/>
        </w:rPr>
        <w:t>, 176</w:t>
      </w:r>
    </w:p>
    <w:p w14:paraId="63D3F5B6" w14:textId="77777777" w:rsidR="002B3E15" w:rsidRDefault="002B3E15">
      <w:pPr>
        <w:pStyle w:val="Index1"/>
        <w:tabs>
          <w:tab w:val="right" w:leader="dot" w:pos="4502"/>
        </w:tabs>
        <w:rPr>
          <w:noProof/>
        </w:rPr>
      </w:pPr>
      <w:r w:rsidRPr="002A1B3F">
        <w:rPr>
          <w:rFonts w:cs="Arial"/>
          <w:noProof/>
        </w:rPr>
        <w:t>Lexical Reference</w:t>
      </w:r>
      <w:r>
        <w:rPr>
          <w:noProof/>
        </w:rPr>
        <w:t>, 53</w:t>
      </w:r>
    </w:p>
    <w:p w14:paraId="558639AE" w14:textId="77777777" w:rsidR="002B3E15" w:rsidRDefault="002B3E15">
      <w:pPr>
        <w:pStyle w:val="Index1"/>
        <w:tabs>
          <w:tab w:val="right" w:leader="dot" w:pos="4502"/>
        </w:tabs>
        <w:rPr>
          <w:noProof/>
        </w:rPr>
      </w:pPr>
      <w:r w:rsidRPr="002A1B3F">
        <w:rPr>
          <w:rFonts w:cs="Arial"/>
          <w:noProof/>
        </w:rPr>
        <w:t>Lexical Scope</w:t>
      </w:r>
      <w:r>
        <w:rPr>
          <w:noProof/>
        </w:rPr>
        <w:t>, 53</w:t>
      </w:r>
    </w:p>
    <w:p w14:paraId="195FBE00" w14:textId="77777777" w:rsidR="002B3E15" w:rsidRDefault="002B3E15">
      <w:pPr>
        <w:pStyle w:val="Index1"/>
        <w:tabs>
          <w:tab w:val="right" w:leader="dot" w:pos="4502"/>
        </w:tabs>
        <w:rPr>
          <w:noProof/>
        </w:rPr>
      </w:pPr>
      <w:r w:rsidRPr="002A1B3F">
        <w:rPr>
          <w:rFonts w:cs="Arial"/>
          <w:noProof/>
        </w:rPr>
        <w:t>Logical Package</w:t>
      </w:r>
      <w:r>
        <w:rPr>
          <w:noProof/>
        </w:rPr>
        <w:t>, 53</w:t>
      </w:r>
    </w:p>
    <w:p w14:paraId="0908CE29" w14:textId="77777777" w:rsidR="002B3E15" w:rsidRDefault="002B3E15">
      <w:pPr>
        <w:pStyle w:val="Index1"/>
        <w:tabs>
          <w:tab w:val="right" w:leader="dot" w:pos="4502"/>
        </w:tabs>
        <w:rPr>
          <w:noProof/>
        </w:rPr>
      </w:pPr>
      <w:r w:rsidRPr="002A1B3F">
        <w:rPr>
          <w:rFonts w:cs="Arial"/>
          <w:noProof/>
        </w:rPr>
        <w:t>Make enum</w:t>
      </w:r>
      <w:r>
        <w:rPr>
          <w:noProof/>
        </w:rPr>
        <w:t>, 166</w:t>
      </w:r>
    </w:p>
    <w:p w14:paraId="31D9AB4D" w14:textId="77777777" w:rsidR="002B3E15" w:rsidRDefault="002B3E15">
      <w:pPr>
        <w:pStyle w:val="Index1"/>
        <w:tabs>
          <w:tab w:val="right" w:leader="dot" w:pos="4502"/>
        </w:tabs>
        <w:rPr>
          <w:noProof/>
        </w:rPr>
      </w:pPr>
      <w:r w:rsidRPr="002A1B3F">
        <w:rPr>
          <w:rFonts w:cs="Arial"/>
          <w:noProof/>
        </w:rPr>
        <w:t>map all</w:t>
      </w:r>
      <w:r>
        <w:rPr>
          <w:noProof/>
        </w:rPr>
        <w:t>, 61</w:t>
      </w:r>
    </w:p>
    <w:p w14:paraId="068D697D" w14:textId="77777777" w:rsidR="002B3E15" w:rsidRDefault="002B3E15">
      <w:pPr>
        <w:pStyle w:val="Index1"/>
        <w:tabs>
          <w:tab w:val="right" w:leader="dot" w:pos="4502"/>
        </w:tabs>
        <w:rPr>
          <w:noProof/>
        </w:rPr>
      </w:pPr>
      <w:r w:rsidRPr="002A1B3F">
        <w:rPr>
          <w:rFonts w:cs="Arial"/>
          <w:noProof/>
        </w:rPr>
        <w:t>map from</w:t>
      </w:r>
      <w:r>
        <w:rPr>
          <w:noProof/>
        </w:rPr>
        <w:t>, 61</w:t>
      </w:r>
    </w:p>
    <w:p w14:paraId="7A14A2F1" w14:textId="77777777" w:rsidR="002B3E15" w:rsidRDefault="002B3E15">
      <w:pPr>
        <w:pStyle w:val="Index1"/>
        <w:tabs>
          <w:tab w:val="right" w:leader="dot" w:pos="4502"/>
        </w:tabs>
        <w:rPr>
          <w:noProof/>
        </w:rPr>
      </w:pPr>
      <w:r w:rsidRPr="002A1B3F">
        <w:rPr>
          <w:rFonts w:cs="Arial"/>
          <w:noProof/>
        </w:rPr>
        <w:t>Map Rule</w:t>
      </w:r>
      <w:r>
        <w:rPr>
          <w:noProof/>
        </w:rPr>
        <w:t>, 58</w:t>
      </w:r>
    </w:p>
    <w:p w14:paraId="04BC0325" w14:textId="77777777" w:rsidR="002B3E15" w:rsidRDefault="002B3E15">
      <w:pPr>
        <w:pStyle w:val="Index1"/>
        <w:tabs>
          <w:tab w:val="right" w:leader="dot" w:pos="4502"/>
        </w:tabs>
        <w:rPr>
          <w:noProof/>
        </w:rPr>
      </w:pPr>
      <w:r w:rsidRPr="002A1B3F">
        <w:rPr>
          <w:rFonts w:cs="Arial"/>
          <w:noProof/>
        </w:rPr>
        <w:t>Map Rule End</w:t>
      </w:r>
      <w:r>
        <w:rPr>
          <w:noProof/>
        </w:rPr>
        <w:t>, 59</w:t>
      </w:r>
    </w:p>
    <w:p w14:paraId="3BD16534" w14:textId="77777777" w:rsidR="002B3E15" w:rsidRDefault="002B3E15">
      <w:pPr>
        <w:pStyle w:val="Index1"/>
        <w:tabs>
          <w:tab w:val="right" w:leader="dot" w:pos="4502"/>
        </w:tabs>
        <w:rPr>
          <w:noProof/>
        </w:rPr>
      </w:pPr>
      <w:r w:rsidRPr="002A1B3F">
        <w:rPr>
          <w:rFonts w:cs="Arial"/>
          <w:noProof/>
        </w:rPr>
        <w:t>map rule of</w:t>
      </w:r>
      <w:r>
        <w:rPr>
          <w:noProof/>
        </w:rPr>
        <w:t>, 58, 63</w:t>
      </w:r>
    </w:p>
    <w:p w14:paraId="6B244FA8" w14:textId="77777777" w:rsidR="002B3E15" w:rsidRDefault="002B3E15">
      <w:pPr>
        <w:pStyle w:val="Index1"/>
        <w:tabs>
          <w:tab w:val="right" w:leader="dot" w:pos="4502"/>
        </w:tabs>
        <w:rPr>
          <w:noProof/>
        </w:rPr>
      </w:pPr>
      <w:r w:rsidRPr="002A1B3F">
        <w:rPr>
          <w:rFonts w:cs="Arial"/>
          <w:noProof/>
        </w:rPr>
        <w:t>Map Rule Type Assertion</w:t>
      </w:r>
      <w:r>
        <w:rPr>
          <w:noProof/>
        </w:rPr>
        <w:t>, 59</w:t>
      </w:r>
    </w:p>
    <w:p w14:paraId="6B10E314" w14:textId="77777777" w:rsidR="002B3E15" w:rsidRDefault="002B3E15">
      <w:pPr>
        <w:pStyle w:val="Index1"/>
        <w:tabs>
          <w:tab w:val="right" w:leader="dot" w:pos="4502"/>
        </w:tabs>
        <w:rPr>
          <w:noProof/>
        </w:rPr>
      </w:pPr>
      <w:r w:rsidRPr="002A1B3F">
        <w:rPr>
          <w:rFonts w:cs="Arial"/>
          <w:noProof/>
        </w:rPr>
        <w:t>Map rules</w:t>
      </w:r>
      <w:r>
        <w:rPr>
          <w:noProof/>
        </w:rPr>
        <w:t>, 63</w:t>
      </w:r>
    </w:p>
    <w:p w14:paraId="01E46AA2" w14:textId="77777777" w:rsidR="002B3E15" w:rsidRDefault="002B3E15">
      <w:pPr>
        <w:pStyle w:val="Index1"/>
        <w:tabs>
          <w:tab w:val="right" w:leader="dot" w:pos="4502"/>
        </w:tabs>
        <w:rPr>
          <w:noProof/>
        </w:rPr>
      </w:pPr>
      <w:r w:rsidRPr="002A1B3F">
        <w:rPr>
          <w:rFonts w:cs="Arial"/>
          <w:noProof/>
        </w:rPr>
        <w:t>map to</w:t>
      </w:r>
      <w:r>
        <w:rPr>
          <w:noProof/>
        </w:rPr>
        <w:t>, 58</w:t>
      </w:r>
    </w:p>
    <w:p w14:paraId="32DB7FC6" w14:textId="77777777" w:rsidR="002B3E15" w:rsidRDefault="002B3E15">
      <w:pPr>
        <w:pStyle w:val="Index1"/>
        <w:tabs>
          <w:tab w:val="right" w:leader="dot" w:pos="4502"/>
        </w:tabs>
        <w:rPr>
          <w:noProof/>
        </w:rPr>
      </w:pPr>
      <w:r w:rsidRPr="002A1B3F">
        <w:rPr>
          <w:rFonts w:cs="Arial"/>
          <w:noProof/>
        </w:rPr>
        <w:t>Mapped Property</w:t>
      </w:r>
      <w:r>
        <w:rPr>
          <w:noProof/>
        </w:rPr>
        <w:t>, 59</w:t>
      </w:r>
    </w:p>
    <w:p w14:paraId="29C1AE3E" w14:textId="77777777" w:rsidR="002B3E15" w:rsidRDefault="002B3E15">
      <w:pPr>
        <w:pStyle w:val="Index1"/>
        <w:tabs>
          <w:tab w:val="right" w:leader="dot" w:pos="4502"/>
        </w:tabs>
        <w:rPr>
          <w:noProof/>
        </w:rPr>
      </w:pPr>
      <w:r w:rsidRPr="002A1B3F">
        <w:rPr>
          <w:rFonts w:cs="Arial"/>
          <w:noProof/>
        </w:rPr>
        <w:t>Mapped Relationship</w:t>
      </w:r>
      <w:r>
        <w:rPr>
          <w:noProof/>
        </w:rPr>
        <w:t>, 60</w:t>
      </w:r>
    </w:p>
    <w:p w14:paraId="06464CCE" w14:textId="77777777" w:rsidR="002B3E15" w:rsidRDefault="002B3E15">
      <w:pPr>
        <w:pStyle w:val="Index1"/>
        <w:tabs>
          <w:tab w:val="right" w:leader="dot" w:pos="4502"/>
        </w:tabs>
        <w:rPr>
          <w:noProof/>
        </w:rPr>
      </w:pPr>
      <w:r w:rsidRPr="002A1B3F">
        <w:rPr>
          <w:rFonts w:cs="Arial"/>
          <w:noProof/>
        </w:rPr>
        <w:t>Mapping</w:t>
      </w:r>
      <w:r>
        <w:rPr>
          <w:noProof/>
        </w:rPr>
        <w:t>, 60</w:t>
      </w:r>
    </w:p>
    <w:p w14:paraId="51FD2ADD" w14:textId="77777777" w:rsidR="002B3E15" w:rsidRDefault="002B3E15">
      <w:pPr>
        <w:pStyle w:val="Index1"/>
        <w:tabs>
          <w:tab w:val="right" w:leader="dot" w:pos="4502"/>
        </w:tabs>
        <w:rPr>
          <w:noProof/>
        </w:rPr>
      </w:pPr>
      <w:r w:rsidRPr="002A1B3F">
        <w:rPr>
          <w:rFonts w:cs="Arial"/>
          <w:noProof/>
        </w:rPr>
        <w:t>Mapping Package</w:t>
      </w:r>
      <w:r>
        <w:rPr>
          <w:noProof/>
        </w:rPr>
        <w:t>, 54</w:t>
      </w:r>
    </w:p>
    <w:p w14:paraId="78624AAE" w14:textId="77777777" w:rsidR="002B3E15" w:rsidRDefault="002B3E15">
      <w:pPr>
        <w:pStyle w:val="Index1"/>
        <w:tabs>
          <w:tab w:val="right" w:leader="dot" w:pos="4502"/>
        </w:tabs>
        <w:rPr>
          <w:noProof/>
        </w:rPr>
      </w:pPr>
      <w:r w:rsidRPr="002A1B3F">
        <w:rPr>
          <w:rFonts w:cs="Arial"/>
          <w:noProof/>
        </w:rPr>
        <w:t>Mapping rule mapping</w:t>
      </w:r>
      <w:r>
        <w:rPr>
          <w:noProof/>
        </w:rPr>
        <w:t>, 174</w:t>
      </w:r>
    </w:p>
    <w:p w14:paraId="6DD7F2B7" w14:textId="77777777" w:rsidR="002B3E15" w:rsidRDefault="002B3E15">
      <w:pPr>
        <w:pStyle w:val="Index1"/>
        <w:tabs>
          <w:tab w:val="right" w:leader="dot" w:pos="4502"/>
        </w:tabs>
        <w:rPr>
          <w:noProof/>
        </w:rPr>
      </w:pPr>
      <w:r w:rsidRPr="002A1B3F">
        <w:rPr>
          <w:rFonts w:cs="Arial"/>
          <w:noProof/>
        </w:rPr>
        <w:t>maps property</w:t>
      </w:r>
      <w:r>
        <w:rPr>
          <w:noProof/>
        </w:rPr>
        <w:t>, 59, 60</w:t>
      </w:r>
    </w:p>
    <w:p w14:paraId="108739EA" w14:textId="77777777" w:rsidR="002B3E15" w:rsidRDefault="002B3E15">
      <w:pPr>
        <w:pStyle w:val="Index1"/>
        <w:tabs>
          <w:tab w:val="right" w:leader="dot" w:pos="4502"/>
        </w:tabs>
        <w:rPr>
          <w:noProof/>
        </w:rPr>
      </w:pPr>
      <w:r w:rsidRPr="002A1B3F">
        <w:rPr>
          <w:rFonts w:cs="Arial"/>
          <w:noProof/>
        </w:rPr>
        <w:t>maps relationship</w:t>
      </w:r>
      <w:r>
        <w:rPr>
          <w:noProof/>
        </w:rPr>
        <w:t>, 60, 62</w:t>
      </w:r>
    </w:p>
    <w:p w14:paraId="2EC57AFC" w14:textId="77777777" w:rsidR="002B3E15" w:rsidRDefault="002B3E15">
      <w:pPr>
        <w:pStyle w:val="Index1"/>
        <w:tabs>
          <w:tab w:val="right" w:leader="dot" w:pos="4502"/>
        </w:tabs>
        <w:rPr>
          <w:noProof/>
        </w:rPr>
      </w:pPr>
      <w:r w:rsidRPr="002A1B3F">
        <w:rPr>
          <w:rFonts w:cs="Arial"/>
          <w:noProof/>
        </w:rPr>
        <w:t>Match</w:t>
      </w:r>
      <w:r>
        <w:rPr>
          <w:noProof/>
        </w:rPr>
        <w:t>, 67</w:t>
      </w:r>
    </w:p>
    <w:p w14:paraId="690BD921" w14:textId="77777777" w:rsidR="002B3E15" w:rsidRDefault="002B3E15">
      <w:pPr>
        <w:pStyle w:val="Index1"/>
        <w:tabs>
          <w:tab w:val="right" w:leader="dot" w:pos="4502"/>
        </w:tabs>
        <w:rPr>
          <w:noProof/>
        </w:rPr>
      </w:pPr>
      <w:r w:rsidRPr="002A1B3F">
        <w:rPr>
          <w:rFonts w:cs="Arial"/>
          <w:noProof/>
        </w:rPr>
        <w:t>maximum number</w:t>
      </w:r>
      <w:r>
        <w:rPr>
          <w:noProof/>
        </w:rPr>
        <w:t>, 75</w:t>
      </w:r>
    </w:p>
    <w:p w14:paraId="0695C10D" w14:textId="77777777" w:rsidR="002B3E15" w:rsidRDefault="002B3E15">
      <w:pPr>
        <w:pStyle w:val="Index1"/>
        <w:tabs>
          <w:tab w:val="right" w:leader="dot" w:pos="4502"/>
        </w:tabs>
        <w:rPr>
          <w:noProof/>
        </w:rPr>
      </w:pPr>
      <w:r w:rsidRPr="002A1B3F">
        <w:rPr>
          <w:rFonts w:cs="Arial"/>
          <w:noProof/>
        </w:rPr>
        <w:t>mininum number</w:t>
      </w:r>
      <w:r>
        <w:rPr>
          <w:noProof/>
        </w:rPr>
        <w:t>, 75</w:t>
      </w:r>
    </w:p>
    <w:p w14:paraId="3A1BBF14" w14:textId="77777777" w:rsidR="002B3E15" w:rsidRDefault="002B3E15">
      <w:pPr>
        <w:pStyle w:val="Index1"/>
        <w:tabs>
          <w:tab w:val="right" w:leader="dot" w:pos="4502"/>
        </w:tabs>
        <w:rPr>
          <w:noProof/>
        </w:rPr>
      </w:pPr>
      <w:r w:rsidRPr="002A1B3F">
        <w:rPr>
          <w:rFonts w:cs="Arial"/>
          <w:noProof/>
        </w:rPr>
        <w:t>Model</w:t>
      </w:r>
      <w:r>
        <w:rPr>
          <w:noProof/>
        </w:rPr>
        <w:t>, 54</w:t>
      </w:r>
    </w:p>
    <w:p w14:paraId="557E3450" w14:textId="77777777" w:rsidR="002B3E15" w:rsidRDefault="002B3E15">
      <w:pPr>
        <w:pStyle w:val="Index1"/>
        <w:tabs>
          <w:tab w:val="right" w:leader="dot" w:pos="4502"/>
        </w:tabs>
        <w:rPr>
          <w:noProof/>
        </w:rPr>
      </w:pPr>
      <w:r w:rsidRPr="002A1B3F">
        <w:rPr>
          <w:rFonts w:cs="Arial"/>
          <w:noProof/>
        </w:rPr>
        <w:t>Most</w:t>
      </w:r>
      <w:r>
        <w:rPr>
          <w:noProof/>
        </w:rPr>
        <w:t>, 67</w:t>
      </w:r>
    </w:p>
    <w:p w14:paraId="65A9B6EE" w14:textId="77777777" w:rsidR="002B3E15" w:rsidRDefault="002B3E15">
      <w:pPr>
        <w:pStyle w:val="Index1"/>
        <w:tabs>
          <w:tab w:val="right" w:leader="dot" w:pos="4502"/>
        </w:tabs>
        <w:rPr>
          <w:noProof/>
        </w:rPr>
      </w:pPr>
      <w:r w:rsidRPr="002A1B3F">
        <w:rPr>
          <w:rFonts w:cs="Arial"/>
          <w:noProof/>
        </w:rPr>
        <w:t>Multiplicity Constraint</w:t>
      </w:r>
      <w:r>
        <w:rPr>
          <w:noProof/>
        </w:rPr>
        <w:t>, 75</w:t>
      </w:r>
    </w:p>
    <w:p w14:paraId="3ADBA872" w14:textId="77777777" w:rsidR="002B3E15" w:rsidRDefault="002B3E15">
      <w:pPr>
        <w:pStyle w:val="Index1"/>
        <w:tabs>
          <w:tab w:val="right" w:leader="dot" w:pos="4502"/>
        </w:tabs>
        <w:rPr>
          <w:noProof/>
        </w:rPr>
      </w:pPr>
      <w:r w:rsidRPr="002A1B3F">
        <w:rPr>
          <w:rFonts w:cs="Arial"/>
          <w:noProof/>
        </w:rPr>
        <w:t>multiplicity of</w:t>
      </w:r>
      <w:r>
        <w:rPr>
          <w:noProof/>
        </w:rPr>
        <w:t>, 76</w:t>
      </w:r>
    </w:p>
    <w:p w14:paraId="17D9EB0B" w14:textId="77777777" w:rsidR="002B3E15" w:rsidRDefault="002B3E15">
      <w:pPr>
        <w:pStyle w:val="Index1"/>
        <w:tabs>
          <w:tab w:val="right" w:leader="dot" w:pos="4502"/>
        </w:tabs>
        <w:rPr>
          <w:noProof/>
        </w:rPr>
      </w:pPr>
      <w:r w:rsidRPr="002A1B3F">
        <w:rPr>
          <w:rFonts w:cs="Arial"/>
          <w:noProof/>
        </w:rPr>
        <w:t>Multiplicity Perspective</w:t>
      </w:r>
      <w:r>
        <w:rPr>
          <w:noProof/>
        </w:rPr>
        <w:t>, 76</w:t>
      </w:r>
    </w:p>
    <w:p w14:paraId="1E1ABF5E" w14:textId="77777777" w:rsidR="002B3E15" w:rsidRDefault="002B3E15">
      <w:pPr>
        <w:pStyle w:val="Index1"/>
        <w:tabs>
          <w:tab w:val="right" w:leader="dot" w:pos="4502"/>
        </w:tabs>
        <w:rPr>
          <w:noProof/>
        </w:rPr>
      </w:pPr>
      <w:r w:rsidRPr="002A1B3F">
        <w:rPr>
          <w:rFonts w:cs="Arial"/>
          <w:noProof/>
        </w:rPr>
        <w:t>Multiplicity Target</w:t>
      </w:r>
      <w:r>
        <w:rPr>
          <w:noProof/>
        </w:rPr>
        <w:t>, 76</w:t>
      </w:r>
    </w:p>
    <w:p w14:paraId="032C3FBC" w14:textId="77777777" w:rsidR="002B3E15" w:rsidRDefault="002B3E15">
      <w:pPr>
        <w:pStyle w:val="Index1"/>
        <w:tabs>
          <w:tab w:val="right" w:leader="dot" w:pos="4502"/>
        </w:tabs>
        <w:rPr>
          <w:noProof/>
        </w:rPr>
      </w:pPr>
      <w:r w:rsidRPr="002A1B3F">
        <w:rPr>
          <w:rFonts w:cs="Arial"/>
          <w:noProof/>
        </w:rPr>
        <w:t>Named element Mapping</w:t>
      </w:r>
      <w:r>
        <w:rPr>
          <w:noProof/>
        </w:rPr>
        <w:t>, 175</w:t>
      </w:r>
    </w:p>
    <w:p w14:paraId="5395C6D1" w14:textId="77777777" w:rsidR="002B3E15" w:rsidRDefault="002B3E15">
      <w:pPr>
        <w:pStyle w:val="Index1"/>
        <w:tabs>
          <w:tab w:val="right" w:leader="dot" w:pos="4502"/>
        </w:tabs>
        <w:rPr>
          <w:noProof/>
        </w:rPr>
      </w:pPr>
      <w:r w:rsidRPr="002A1B3F">
        <w:rPr>
          <w:rFonts w:cs="Arial"/>
          <w:noProof/>
        </w:rPr>
        <w:t>Namespace</w:t>
      </w:r>
      <w:r>
        <w:rPr>
          <w:noProof/>
        </w:rPr>
        <w:t>, 47</w:t>
      </w:r>
    </w:p>
    <w:p w14:paraId="33F9309F" w14:textId="77777777" w:rsidR="002B3E15" w:rsidRDefault="002B3E15">
      <w:pPr>
        <w:pStyle w:val="Index1"/>
        <w:tabs>
          <w:tab w:val="right" w:leader="dot" w:pos="4502"/>
        </w:tabs>
        <w:rPr>
          <w:noProof/>
        </w:rPr>
      </w:pPr>
      <w:r w:rsidRPr="002A1B3F">
        <w:rPr>
          <w:rFonts w:cs="Arial"/>
          <w:noProof/>
        </w:rPr>
        <w:t>None</w:t>
      </w:r>
      <w:r>
        <w:rPr>
          <w:noProof/>
        </w:rPr>
        <w:t>, 67</w:t>
      </w:r>
    </w:p>
    <w:p w14:paraId="79CB156E" w14:textId="77777777" w:rsidR="002B3E15" w:rsidRDefault="002B3E15">
      <w:pPr>
        <w:pStyle w:val="Index1"/>
        <w:tabs>
          <w:tab w:val="right" w:leader="dot" w:pos="4502"/>
        </w:tabs>
        <w:rPr>
          <w:noProof/>
        </w:rPr>
      </w:pPr>
      <w:r w:rsidRPr="002A1B3F">
        <w:rPr>
          <w:rFonts w:cs="Arial"/>
          <w:noProof/>
        </w:rPr>
        <w:t>Number</w:t>
      </w:r>
      <w:r>
        <w:rPr>
          <w:noProof/>
        </w:rPr>
        <w:t>, 97</w:t>
      </w:r>
    </w:p>
    <w:p w14:paraId="7F021CB6" w14:textId="77777777" w:rsidR="002B3E15" w:rsidRDefault="002B3E15">
      <w:pPr>
        <w:pStyle w:val="Index1"/>
        <w:tabs>
          <w:tab w:val="right" w:leader="dot" w:pos="4502"/>
        </w:tabs>
        <w:rPr>
          <w:noProof/>
        </w:rPr>
      </w:pPr>
      <w:r>
        <w:rPr>
          <w:noProof/>
        </w:rPr>
        <w:t>Object Management Group, Inc. (OMG), xiii</w:t>
      </w:r>
    </w:p>
    <w:p w14:paraId="0F1466C9" w14:textId="77777777" w:rsidR="002B3E15" w:rsidRDefault="002B3E15">
      <w:pPr>
        <w:pStyle w:val="Index1"/>
        <w:tabs>
          <w:tab w:val="right" w:leader="dot" w:pos="4502"/>
        </w:tabs>
        <w:rPr>
          <w:noProof/>
        </w:rPr>
      </w:pPr>
      <w:r w:rsidRPr="002A1B3F">
        <w:rPr>
          <w:rFonts w:cs="Arial"/>
          <w:noProof/>
        </w:rPr>
        <w:t>Object Operation Type</w:t>
      </w:r>
      <w:r>
        <w:rPr>
          <w:noProof/>
        </w:rPr>
        <w:t>, 44</w:t>
      </w:r>
    </w:p>
    <w:p w14:paraId="1CB7D974" w14:textId="77777777" w:rsidR="002B3E15" w:rsidRDefault="002B3E15">
      <w:pPr>
        <w:pStyle w:val="Index1"/>
        <w:tabs>
          <w:tab w:val="right" w:leader="dot" w:pos="4502"/>
        </w:tabs>
        <w:rPr>
          <w:noProof/>
        </w:rPr>
      </w:pPr>
      <w:r w:rsidRPr="002A1B3F">
        <w:rPr>
          <w:rFonts w:cs="Arial"/>
          <w:noProof/>
        </w:rPr>
        <w:t>offset</w:t>
      </w:r>
      <w:r>
        <w:rPr>
          <w:noProof/>
        </w:rPr>
        <w:t>, 99</w:t>
      </w:r>
    </w:p>
    <w:p w14:paraId="541E05F7" w14:textId="77777777" w:rsidR="002B3E15" w:rsidRDefault="002B3E15">
      <w:pPr>
        <w:pStyle w:val="Index1"/>
        <w:tabs>
          <w:tab w:val="right" w:leader="dot" w:pos="4502"/>
        </w:tabs>
        <w:rPr>
          <w:noProof/>
        </w:rPr>
      </w:pPr>
      <w:r>
        <w:rPr>
          <w:noProof/>
        </w:rPr>
        <w:t>OMG specifications, xiii</w:t>
      </w:r>
    </w:p>
    <w:p w14:paraId="1ED7B1DE" w14:textId="77777777" w:rsidR="002B3E15" w:rsidRDefault="002B3E15">
      <w:pPr>
        <w:pStyle w:val="Index1"/>
        <w:tabs>
          <w:tab w:val="right" w:leader="dot" w:pos="4502"/>
        </w:tabs>
        <w:rPr>
          <w:noProof/>
        </w:rPr>
      </w:pPr>
      <w:r w:rsidRPr="002A1B3F">
        <w:rPr>
          <w:rFonts w:cs="Arial"/>
          <w:noProof/>
        </w:rPr>
        <w:t>OO Target</w:t>
      </w:r>
      <w:r>
        <w:rPr>
          <w:noProof/>
        </w:rPr>
        <w:t>, 44</w:t>
      </w:r>
    </w:p>
    <w:p w14:paraId="53CF6305" w14:textId="77777777" w:rsidR="002B3E15" w:rsidRDefault="002B3E15">
      <w:pPr>
        <w:pStyle w:val="Index1"/>
        <w:tabs>
          <w:tab w:val="right" w:leader="dot" w:pos="4502"/>
        </w:tabs>
        <w:rPr>
          <w:noProof/>
        </w:rPr>
      </w:pPr>
      <w:r w:rsidRPr="002A1B3F">
        <w:rPr>
          <w:rFonts w:cs="Arial"/>
          <w:noProof/>
        </w:rPr>
        <w:t>owner</w:t>
      </w:r>
      <w:r>
        <w:rPr>
          <w:noProof/>
        </w:rPr>
        <w:t>, 165</w:t>
      </w:r>
    </w:p>
    <w:p w14:paraId="56169AB2" w14:textId="77777777" w:rsidR="002B3E15" w:rsidRDefault="002B3E15">
      <w:pPr>
        <w:pStyle w:val="Index1"/>
        <w:tabs>
          <w:tab w:val="right" w:leader="dot" w:pos="4502"/>
        </w:tabs>
        <w:rPr>
          <w:noProof/>
        </w:rPr>
      </w:pPr>
      <w:r w:rsidRPr="002A1B3F">
        <w:rPr>
          <w:rFonts w:cs="Arial"/>
          <w:noProof/>
        </w:rPr>
        <w:t>ownes property</w:t>
      </w:r>
      <w:r>
        <w:rPr>
          <w:noProof/>
        </w:rPr>
        <w:t>, 64</w:t>
      </w:r>
    </w:p>
    <w:p w14:paraId="3C397D60" w14:textId="77777777" w:rsidR="002B3E15" w:rsidRDefault="002B3E15">
      <w:pPr>
        <w:pStyle w:val="Index1"/>
        <w:tabs>
          <w:tab w:val="right" w:leader="dot" w:pos="4502"/>
        </w:tabs>
        <w:rPr>
          <w:noProof/>
        </w:rPr>
      </w:pPr>
      <w:r w:rsidRPr="002A1B3F">
        <w:rPr>
          <w:rFonts w:cs="Arial"/>
          <w:noProof/>
        </w:rPr>
        <w:t>ownes relationship</w:t>
      </w:r>
      <w:r>
        <w:rPr>
          <w:noProof/>
        </w:rPr>
        <w:t>, 64, 66</w:t>
      </w:r>
    </w:p>
    <w:p w14:paraId="048B9622" w14:textId="77777777" w:rsidR="002B3E15" w:rsidRDefault="002B3E15">
      <w:pPr>
        <w:pStyle w:val="Index1"/>
        <w:tabs>
          <w:tab w:val="right" w:leader="dot" w:pos="4502"/>
        </w:tabs>
        <w:rPr>
          <w:noProof/>
        </w:rPr>
      </w:pPr>
      <w:r w:rsidRPr="002A1B3F">
        <w:rPr>
          <w:rFonts w:cs="Arial"/>
          <w:noProof/>
        </w:rPr>
        <w:t>Package</w:t>
      </w:r>
      <w:r>
        <w:rPr>
          <w:noProof/>
        </w:rPr>
        <w:t>, 54</w:t>
      </w:r>
    </w:p>
    <w:p w14:paraId="7A0B4A0D" w14:textId="77777777" w:rsidR="002B3E15" w:rsidRDefault="002B3E15">
      <w:pPr>
        <w:pStyle w:val="Index1"/>
        <w:tabs>
          <w:tab w:val="right" w:leader="dot" w:pos="4502"/>
        </w:tabs>
        <w:rPr>
          <w:noProof/>
        </w:rPr>
      </w:pPr>
      <w:r w:rsidRPr="002A1B3F">
        <w:rPr>
          <w:rFonts w:cs="Arial"/>
          <w:noProof/>
        </w:rPr>
        <w:t>Pattern</w:t>
      </w:r>
      <w:r>
        <w:rPr>
          <w:noProof/>
        </w:rPr>
        <w:t>, 64</w:t>
      </w:r>
    </w:p>
    <w:p w14:paraId="1E24BB4D" w14:textId="77777777" w:rsidR="002B3E15" w:rsidRDefault="002B3E15">
      <w:pPr>
        <w:pStyle w:val="Index1"/>
        <w:tabs>
          <w:tab w:val="right" w:leader="dot" w:pos="4502"/>
        </w:tabs>
        <w:rPr>
          <w:noProof/>
        </w:rPr>
      </w:pPr>
      <w:r w:rsidRPr="002A1B3F">
        <w:rPr>
          <w:rFonts w:cs="Arial"/>
          <w:noProof/>
        </w:rPr>
        <w:t>Pattern Constraint</w:t>
      </w:r>
      <w:r>
        <w:rPr>
          <w:noProof/>
        </w:rPr>
        <w:t>, 76</w:t>
      </w:r>
    </w:p>
    <w:p w14:paraId="02324614" w14:textId="77777777" w:rsidR="002B3E15" w:rsidRDefault="002B3E15">
      <w:pPr>
        <w:pStyle w:val="Index1"/>
        <w:tabs>
          <w:tab w:val="right" w:leader="dot" w:pos="4502"/>
        </w:tabs>
        <w:rPr>
          <w:noProof/>
        </w:rPr>
      </w:pPr>
      <w:r w:rsidRPr="002A1B3F">
        <w:rPr>
          <w:rFonts w:cs="Arial"/>
          <w:noProof/>
        </w:rPr>
        <w:t>Pattern Element Strength</w:t>
      </w:r>
      <w:r>
        <w:rPr>
          <w:noProof/>
        </w:rPr>
        <w:t>, 66</w:t>
      </w:r>
    </w:p>
    <w:p w14:paraId="5DB71D38" w14:textId="77777777" w:rsidR="002B3E15" w:rsidRDefault="002B3E15">
      <w:pPr>
        <w:pStyle w:val="Index1"/>
        <w:tabs>
          <w:tab w:val="right" w:leader="dot" w:pos="4502"/>
        </w:tabs>
        <w:rPr>
          <w:noProof/>
        </w:rPr>
      </w:pPr>
      <w:r w:rsidRPr="002A1B3F">
        <w:rPr>
          <w:rFonts w:cs="Arial"/>
          <w:noProof/>
        </w:rPr>
        <w:t>Pattern Properties</w:t>
      </w:r>
      <w:r>
        <w:rPr>
          <w:noProof/>
        </w:rPr>
        <w:t>, 64</w:t>
      </w:r>
    </w:p>
    <w:p w14:paraId="54E8D0C6" w14:textId="77777777" w:rsidR="002B3E15" w:rsidRDefault="002B3E15">
      <w:pPr>
        <w:pStyle w:val="Index1"/>
        <w:tabs>
          <w:tab w:val="right" w:leader="dot" w:pos="4502"/>
        </w:tabs>
        <w:rPr>
          <w:noProof/>
        </w:rPr>
      </w:pPr>
      <w:r w:rsidRPr="002A1B3F">
        <w:rPr>
          <w:rFonts w:cs="Arial"/>
          <w:noProof/>
        </w:rPr>
        <w:t>Pattern property</w:t>
      </w:r>
      <w:r>
        <w:rPr>
          <w:noProof/>
        </w:rPr>
        <w:t>, 64</w:t>
      </w:r>
    </w:p>
    <w:p w14:paraId="029E2E33" w14:textId="77777777" w:rsidR="002B3E15" w:rsidRDefault="002B3E15">
      <w:pPr>
        <w:pStyle w:val="Index1"/>
        <w:tabs>
          <w:tab w:val="right" w:leader="dot" w:pos="4502"/>
        </w:tabs>
        <w:rPr>
          <w:noProof/>
        </w:rPr>
      </w:pPr>
      <w:r w:rsidRPr="002A1B3F">
        <w:rPr>
          <w:rFonts w:cs="Arial"/>
          <w:noProof/>
        </w:rPr>
        <w:t>Pattern Property Computation</w:t>
      </w:r>
      <w:r>
        <w:rPr>
          <w:noProof/>
        </w:rPr>
        <w:t>, 65</w:t>
      </w:r>
    </w:p>
    <w:p w14:paraId="095F0E15" w14:textId="77777777" w:rsidR="002B3E15" w:rsidRDefault="002B3E15">
      <w:pPr>
        <w:pStyle w:val="Index1"/>
        <w:tabs>
          <w:tab w:val="right" w:leader="dot" w:pos="4502"/>
        </w:tabs>
        <w:rPr>
          <w:noProof/>
        </w:rPr>
      </w:pPr>
      <w:r w:rsidRPr="002A1B3F">
        <w:rPr>
          <w:rFonts w:cs="Arial"/>
          <w:noProof/>
        </w:rPr>
        <w:t>Pattern Property Condition</w:t>
      </w:r>
      <w:r>
        <w:rPr>
          <w:noProof/>
        </w:rPr>
        <w:t>, 65</w:t>
      </w:r>
    </w:p>
    <w:p w14:paraId="1EABEDE9" w14:textId="77777777" w:rsidR="002B3E15" w:rsidRDefault="002B3E15">
      <w:pPr>
        <w:pStyle w:val="Index1"/>
        <w:tabs>
          <w:tab w:val="right" w:leader="dot" w:pos="4502"/>
        </w:tabs>
        <w:rPr>
          <w:noProof/>
        </w:rPr>
      </w:pPr>
      <w:r w:rsidRPr="002A1B3F">
        <w:rPr>
          <w:rFonts w:cs="Arial"/>
          <w:noProof/>
        </w:rPr>
        <w:t>Pattern property mapping</w:t>
      </w:r>
      <w:r>
        <w:rPr>
          <w:noProof/>
        </w:rPr>
        <w:t>, 176</w:t>
      </w:r>
    </w:p>
    <w:p w14:paraId="44D2C98B" w14:textId="77777777" w:rsidR="002B3E15" w:rsidRDefault="002B3E15">
      <w:pPr>
        <w:pStyle w:val="Index1"/>
        <w:tabs>
          <w:tab w:val="right" w:leader="dot" w:pos="4502"/>
        </w:tabs>
        <w:rPr>
          <w:noProof/>
        </w:rPr>
      </w:pPr>
      <w:r w:rsidRPr="002A1B3F">
        <w:rPr>
          <w:rFonts w:cs="Arial"/>
          <w:noProof/>
        </w:rPr>
        <w:t>Pattern Property Subset</w:t>
      </w:r>
      <w:r>
        <w:rPr>
          <w:noProof/>
        </w:rPr>
        <w:t>, 66</w:t>
      </w:r>
    </w:p>
    <w:p w14:paraId="658AB625" w14:textId="77777777" w:rsidR="002B3E15" w:rsidRDefault="002B3E15">
      <w:pPr>
        <w:pStyle w:val="Index1"/>
        <w:tabs>
          <w:tab w:val="right" w:leader="dot" w:pos="4502"/>
        </w:tabs>
        <w:rPr>
          <w:noProof/>
        </w:rPr>
      </w:pPr>
      <w:r w:rsidRPr="002A1B3F">
        <w:rPr>
          <w:rFonts w:cs="Arial"/>
          <w:noProof/>
        </w:rPr>
        <w:t>Pattern Relationship</w:t>
      </w:r>
      <w:r>
        <w:rPr>
          <w:noProof/>
        </w:rPr>
        <w:t>, 66</w:t>
      </w:r>
    </w:p>
    <w:p w14:paraId="157A871B" w14:textId="77777777" w:rsidR="002B3E15" w:rsidRDefault="002B3E15">
      <w:pPr>
        <w:pStyle w:val="Index1"/>
        <w:tabs>
          <w:tab w:val="right" w:leader="dot" w:pos="4502"/>
        </w:tabs>
        <w:rPr>
          <w:noProof/>
        </w:rPr>
      </w:pPr>
      <w:r w:rsidRPr="002A1B3F">
        <w:rPr>
          <w:rFonts w:cs="Arial"/>
          <w:noProof/>
        </w:rPr>
        <w:t>Pattern Relationships</w:t>
      </w:r>
      <w:r>
        <w:rPr>
          <w:noProof/>
        </w:rPr>
        <w:t>, 66</w:t>
      </w:r>
    </w:p>
    <w:p w14:paraId="189DCC3C" w14:textId="77777777" w:rsidR="002B3E15" w:rsidRDefault="002B3E15">
      <w:pPr>
        <w:pStyle w:val="Index1"/>
        <w:tabs>
          <w:tab w:val="right" w:leader="dot" w:pos="4502"/>
        </w:tabs>
        <w:rPr>
          <w:noProof/>
        </w:rPr>
      </w:pPr>
      <w:r w:rsidRPr="002A1B3F">
        <w:rPr>
          <w:rFonts w:cs="Arial"/>
          <w:noProof/>
        </w:rPr>
        <w:t>Phase</w:t>
      </w:r>
      <w:r>
        <w:rPr>
          <w:noProof/>
        </w:rPr>
        <w:t>, 93</w:t>
      </w:r>
    </w:p>
    <w:p w14:paraId="78B0E0D3" w14:textId="77777777" w:rsidR="002B3E15" w:rsidRDefault="002B3E15">
      <w:pPr>
        <w:pStyle w:val="Index1"/>
        <w:tabs>
          <w:tab w:val="right" w:leader="dot" w:pos="4502"/>
        </w:tabs>
        <w:rPr>
          <w:noProof/>
        </w:rPr>
      </w:pPr>
      <w:r w:rsidRPr="002A1B3F">
        <w:rPr>
          <w:rFonts w:cs="Arial"/>
          <w:noProof/>
        </w:rPr>
        <w:t>Physical Package</w:t>
      </w:r>
      <w:r>
        <w:rPr>
          <w:noProof/>
        </w:rPr>
        <w:t>, 54</w:t>
      </w:r>
    </w:p>
    <w:p w14:paraId="34AE0659" w14:textId="77777777" w:rsidR="002B3E15" w:rsidRDefault="002B3E15">
      <w:pPr>
        <w:pStyle w:val="Index1"/>
        <w:tabs>
          <w:tab w:val="right" w:leader="dot" w:pos="4502"/>
        </w:tabs>
        <w:rPr>
          <w:noProof/>
        </w:rPr>
      </w:pPr>
      <w:r w:rsidRPr="002A1B3F">
        <w:rPr>
          <w:rFonts w:cs="Arial"/>
          <w:noProof/>
        </w:rPr>
        <w:t>prefered term</w:t>
      </w:r>
      <w:r>
        <w:rPr>
          <w:noProof/>
        </w:rPr>
        <w:t>, 175</w:t>
      </w:r>
    </w:p>
    <w:p w14:paraId="13365C60" w14:textId="77777777" w:rsidR="002B3E15" w:rsidRDefault="002B3E15">
      <w:pPr>
        <w:pStyle w:val="Index1"/>
        <w:tabs>
          <w:tab w:val="right" w:leader="dot" w:pos="4502"/>
        </w:tabs>
        <w:rPr>
          <w:noProof/>
        </w:rPr>
      </w:pPr>
      <w:r w:rsidRPr="002A1B3F">
        <w:rPr>
          <w:rFonts w:cs="Arial"/>
          <w:noProof/>
        </w:rPr>
        <w:t>preferred empty</w:t>
      </w:r>
      <w:r>
        <w:rPr>
          <w:noProof/>
        </w:rPr>
        <w:t>, 178</w:t>
      </w:r>
    </w:p>
    <w:p w14:paraId="278292C3" w14:textId="77777777" w:rsidR="002B3E15" w:rsidRDefault="002B3E15">
      <w:pPr>
        <w:pStyle w:val="Index1"/>
        <w:tabs>
          <w:tab w:val="right" w:leader="dot" w:pos="4502"/>
        </w:tabs>
        <w:rPr>
          <w:noProof/>
        </w:rPr>
      </w:pPr>
      <w:r w:rsidRPr="002A1B3F">
        <w:rPr>
          <w:rFonts w:cs="Arial"/>
          <w:noProof/>
        </w:rPr>
        <w:t>preferred for</w:t>
      </w:r>
      <w:r>
        <w:rPr>
          <w:noProof/>
        </w:rPr>
        <w:t>, 90</w:t>
      </w:r>
    </w:p>
    <w:p w14:paraId="57450C0B" w14:textId="77777777" w:rsidR="002B3E15" w:rsidRDefault="002B3E15">
      <w:pPr>
        <w:pStyle w:val="Index1"/>
        <w:tabs>
          <w:tab w:val="right" w:leader="dot" w:pos="4502"/>
        </w:tabs>
        <w:rPr>
          <w:noProof/>
        </w:rPr>
      </w:pPr>
      <w:r w:rsidRPr="002A1B3F">
        <w:rPr>
          <w:rFonts w:cs="Arial"/>
          <w:noProof/>
        </w:rPr>
        <w:t>Prefix</w:t>
      </w:r>
      <w:r>
        <w:rPr>
          <w:noProof/>
        </w:rPr>
        <w:t>, 54, 55</w:t>
      </w:r>
    </w:p>
    <w:p w14:paraId="0EEBED99" w14:textId="77777777" w:rsidR="002B3E15" w:rsidRDefault="002B3E15">
      <w:pPr>
        <w:pStyle w:val="Index1"/>
        <w:tabs>
          <w:tab w:val="right" w:leader="dot" w:pos="4502"/>
        </w:tabs>
        <w:rPr>
          <w:noProof/>
        </w:rPr>
      </w:pPr>
      <w:r w:rsidRPr="002A1B3F">
        <w:rPr>
          <w:rFonts w:cs="Arial"/>
          <w:noProof/>
        </w:rPr>
        <w:t>prefix of</w:t>
      </w:r>
      <w:r>
        <w:rPr>
          <w:noProof/>
        </w:rPr>
        <w:t>, 54, 55</w:t>
      </w:r>
    </w:p>
    <w:p w14:paraId="0C06B3C4" w14:textId="77777777" w:rsidR="002B3E15" w:rsidRDefault="002B3E15">
      <w:pPr>
        <w:pStyle w:val="Index1"/>
        <w:tabs>
          <w:tab w:val="right" w:leader="dot" w:pos="4502"/>
        </w:tabs>
        <w:rPr>
          <w:noProof/>
        </w:rPr>
      </w:pPr>
      <w:r w:rsidRPr="002A1B3F">
        <w:rPr>
          <w:rFonts w:cs="Arial"/>
          <w:noProof/>
        </w:rPr>
        <w:t>prerequisite type</w:t>
      </w:r>
      <w:r>
        <w:rPr>
          <w:noProof/>
        </w:rPr>
        <w:t>, 79</w:t>
      </w:r>
    </w:p>
    <w:p w14:paraId="782B2DFB" w14:textId="77777777" w:rsidR="002B3E15" w:rsidRDefault="002B3E15">
      <w:pPr>
        <w:pStyle w:val="Index1"/>
        <w:tabs>
          <w:tab w:val="right" w:leader="dot" w:pos="4502"/>
        </w:tabs>
        <w:rPr>
          <w:noProof/>
        </w:rPr>
      </w:pPr>
      <w:r w:rsidRPr="002A1B3F">
        <w:rPr>
          <w:rFonts w:cs="Arial"/>
          <w:noProof/>
        </w:rPr>
        <w:t>Primitive Value</w:t>
      </w:r>
      <w:r>
        <w:rPr>
          <w:noProof/>
        </w:rPr>
        <w:t>, 97</w:t>
      </w:r>
    </w:p>
    <w:p w14:paraId="2B8FF6D6" w14:textId="77777777" w:rsidR="002B3E15" w:rsidRDefault="002B3E15">
      <w:pPr>
        <w:pStyle w:val="Index1"/>
        <w:tabs>
          <w:tab w:val="right" w:leader="dot" w:pos="4502"/>
        </w:tabs>
        <w:rPr>
          <w:noProof/>
        </w:rPr>
      </w:pPr>
      <w:r w:rsidRPr="002A1B3F">
        <w:rPr>
          <w:rFonts w:cs="Arial"/>
          <w:noProof/>
        </w:rPr>
        <w:t>Properties</w:t>
      </w:r>
      <w:r>
        <w:rPr>
          <w:noProof/>
        </w:rPr>
        <w:t>, 84</w:t>
      </w:r>
    </w:p>
    <w:p w14:paraId="4CFD44EF" w14:textId="77777777" w:rsidR="002B3E15" w:rsidRDefault="002B3E15">
      <w:pPr>
        <w:pStyle w:val="Index1"/>
        <w:tabs>
          <w:tab w:val="right" w:leader="dot" w:pos="4502"/>
        </w:tabs>
        <w:rPr>
          <w:noProof/>
        </w:rPr>
      </w:pPr>
      <w:r w:rsidRPr="002A1B3F">
        <w:rPr>
          <w:rFonts w:cs="Arial"/>
          <w:noProof/>
        </w:rPr>
        <w:lastRenderedPageBreak/>
        <w:t>Property</w:t>
      </w:r>
      <w:r>
        <w:rPr>
          <w:noProof/>
        </w:rPr>
        <w:t>, 84</w:t>
      </w:r>
    </w:p>
    <w:p w14:paraId="2B4A72D2" w14:textId="77777777" w:rsidR="002B3E15" w:rsidRDefault="002B3E15">
      <w:pPr>
        <w:pStyle w:val="Index1"/>
        <w:tabs>
          <w:tab w:val="right" w:leader="dot" w:pos="4502"/>
        </w:tabs>
        <w:rPr>
          <w:noProof/>
        </w:rPr>
      </w:pPr>
      <w:r>
        <w:rPr>
          <w:noProof/>
        </w:rPr>
        <w:t>Property Chains, 144</w:t>
      </w:r>
    </w:p>
    <w:p w14:paraId="6223AEA4" w14:textId="77777777" w:rsidR="002B3E15" w:rsidRDefault="002B3E15">
      <w:pPr>
        <w:pStyle w:val="Index1"/>
        <w:tabs>
          <w:tab w:val="right" w:leader="dot" w:pos="4502"/>
        </w:tabs>
        <w:rPr>
          <w:noProof/>
        </w:rPr>
      </w:pPr>
      <w:r w:rsidRPr="002A1B3F">
        <w:rPr>
          <w:rFonts w:cs="Arial"/>
          <w:noProof/>
        </w:rPr>
        <w:t>Property Constraint</w:t>
      </w:r>
      <w:r>
        <w:rPr>
          <w:noProof/>
        </w:rPr>
        <w:t>, 77</w:t>
      </w:r>
    </w:p>
    <w:p w14:paraId="0DEFA6F1" w14:textId="77777777" w:rsidR="002B3E15" w:rsidRDefault="002B3E15">
      <w:pPr>
        <w:pStyle w:val="Index1"/>
        <w:tabs>
          <w:tab w:val="right" w:leader="dot" w:pos="4502"/>
        </w:tabs>
        <w:rPr>
          <w:noProof/>
        </w:rPr>
      </w:pPr>
      <w:r w:rsidRPr="002A1B3F">
        <w:rPr>
          <w:rFonts w:cs="Arial"/>
          <w:noProof/>
        </w:rPr>
        <w:t>property end</w:t>
      </w:r>
      <w:r>
        <w:rPr>
          <w:noProof/>
        </w:rPr>
        <w:t>, 59</w:t>
      </w:r>
    </w:p>
    <w:p w14:paraId="3DE42B77" w14:textId="77777777" w:rsidR="002B3E15" w:rsidRDefault="002B3E15">
      <w:pPr>
        <w:pStyle w:val="Index1"/>
        <w:tabs>
          <w:tab w:val="right" w:leader="dot" w:pos="4502"/>
        </w:tabs>
        <w:rPr>
          <w:noProof/>
        </w:rPr>
      </w:pPr>
      <w:r w:rsidRPr="002A1B3F">
        <w:rPr>
          <w:rFonts w:cs="Arial"/>
          <w:noProof/>
        </w:rPr>
        <w:t>Property End</w:t>
      </w:r>
      <w:r>
        <w:rPr>
          <w:noProof/>
        </w:rPr>
        <w:t>, 60</w:t>
      </w:r>
    </w:p>
    <w:p w14:paraId="75644BBE" w14:textId="77777777" w:rsidR="002B3E15" w:rsidRDefault="002B3E15">
      <w:pPr>
        <w:pStyle w:val="Index1"/>
        <w:tabs>
          <w:tab w:val="right" w:leader="dot" w:pos="4502"/>
        </w:tabs>
        <w:rPr>
          <w:noProof/>
        </w:rPr>
      </w:pPr>
      <w:r w:rsidRPr="002A1B3F">
        <w:rPr>
          <w:rFonts w:cs="Arial"/>
          <w:noProof/>
        </w:rPr>
        <w:t>Property Generalization Constraint</w:t>
      </w:r>
      <w:r>
        <w:rPr>
          <w:noProof/>
        </w:rPr>
        <w:t>, 77</w:t>
      </w:r>
    </w:p>
    <w:p w14:paraId="23BABE39" w14:textId="77777777" w:rsidR="002B3E15" w:rsidRDefault="002B3E15">
      <w:pPr>
        <w:pStyle w:val="Index1"/>
        <w:tabs>
          <w:tab w:val="right" w:leader="dot" w:pos="4502"/>
        </w:tabs>
        <w:rPr>
          <w:noProof/>
        </w:rPr>
      </w:pPr>
      <w:r w:rsidRPr="002A1B3F">
        <w:rPr>
          <w:rFonts w:cs="Arial"/>
          <w:noProof/>
        </w:rPr>
        <w:t>Property Generalizations</w:t>
      </w:r>
      <w:r>
        <w:rPr>
          <w:noProof/>
        </w:rPr>
        <w:t>, 77</w:t>
      </w:r>
    </w:p>
    <w:p w14:paraId="4E205078" w14:textId="77777777" w:rsidR="002B3E15" w:rsidRDefault="002B3E15">
      <w:pPr>
        <w:pStyle w:val="Index1"/>
        <w:tabs>
          <w:tab w:val="right" w:leader="dot" w:pos="4502"/>
        </w:tabs>
        <w:rPr>
          <w:noProof/>
        </w:rPr>
      </w:pPr>
      <w:r w:rsidRPr="002A1B3F">
        <w:rPr>
          <w:rFonts w:cs="Arial"/>
          <w:noProof/>
        </w:rPr>
        <w:t>Property hierarchy mapping</w:t>
      </w:r>
      <w:r>
        <w:rPr>
          <w:noProof/>
        </w:rPr>
        <w:t>, 177</w:t>
      </w:r>
    </w:p>
    <w:p w14:paraId="48BBFB89" w14:textId="77777777" w:rsidR="002B3E15" w:rsidRDefault="002B3E15">
      <w:pPr>
        <w:pStyle w:val="Index1"/>
        <w:tabs>
          <w:tab w:val="right" w:leader="dot" w:pos="4502"/>
        </w:tabs>
        <w:rPr>
          <w:noProof/>
        </w:rPr>
      </w:pPr>
      <w:r w:rsidRPr="002A1B3F">
        <w:rPr>
          <w:rFonts w:cs="Arial"/>
          <w:noProof/>
        </w:rPr>
        <w:t>property of</w:t>
      </w:r>
      <w:r>
        <w:rPr>
          <w:noProof/>
        </w:rPr>
        <w:t>, 84</w:t>
      </w:r>
    </w:p>
    <w:p w14:paraId="6EAD9ED8" w14:textId="77777777" w:rsidR="002B3E15" w:rsidRDefault="002B3E15">
      <w:pPr>
        <w:pStyle w:val="Index1"/>
        <w:tabs>
          <w:tab w:val="right" w:leader="dot" w:pos="4502"/>
        </w:tabs>
        <w:rPr>
          <w:noProof/>
        </w:rPr>
      </w:pPr>
      <w:r w:rsidRPr="002A1B3F">
        <w:rPr>
          <w:rFonts w:cs="Arial"/>
          <w:noProof/>
        </w:rPr>
        <w:t>Property Specializations</w:t>
      </w:r>
      <w:r>
        <w:rPr>
          <w:noProof/>
        </w:rPr>
        <w:t>, 78</w:t>
      </w:r>
    </w:p>
    <w:p w14:paraId="15B3A9C6" w14:textId="77777777" w:rsidR="002B3E15" w:rsidRDefault="002B3E15">
      <w:pPr>
        <w:pStyle w:val="Index1"/>
        <w:tabs>
          <w:tab w:val="right" w:leader="dot" w:pos="4502"/>
        </w:tabs>
        <w:rPr>
          <w:noProof/>
        </w:rPr>
      </w:pPr>
      <w:r w:rsidRPr="002A1B3F">
        <w:rPr>
          <w:rFonts w:cs="Arial"/>
          <w:noProof/>
        </w:rPr>
        <w:t>Property ST</w:t>
      </w:r>
      <w:r>
        <w:rPr>
          <w:noProof/>
        </w:rPr>
        <w:t>, 161</w:t>
      </w:r>
    </w:p>
    <w:p w14:paraId="2884DA96" w14:textId="77777777" w:rsidR="002B3E15" w:rsidRDefault="002B3E15">
      <w:pPr>
        <w:pStyle w:val="Index1"/>
        <w:tabs>
          <w:tab w:val="right" w:leader="dot" w:pos="4502"/>
        </w:tabs>
        <w:rPr>
          <w:noProof/>
        </w:rPr>
      </w:pPr>
      <w:r w:rsidRPr="002A1B3F">
        <w:rPr>
          <w:rFonts w:cs="Arial"/>
          <w:noProof/>
        </w:rPr>
        <w:t>Property Transitivity Constraint</w:t>
      </w:r>
      <w:r>
        <w:rPr>
          <w:noProof/>
        </w:rPr>
        <w:t>, 78</w:t>
      </w:r>
    </w:p>
    <w:p w14:paraId="0BC2752D" w14:textId="77777777" w:rsidR="002B3E15" w:rsidRDefault="002B3E15">
      <w:pPr>
        <w:pStyle w:val="Index1"/>
        <w:tabs>
          <w:tab w:val="right" w:leader="dot" w:pos="4502"/>
        </w:tabs>
        <w:rPr>
          <w:noProof/>
        </w:rPr>
      </w:pPr>
      <w:r w:rsidRPr="002A1B3F">
        <w:rPr>
          <w:rFonts w:cs="Arial"/>
          <w:noProof/>
        </w:rPr>
        <w:t>Property Type</w:t>
      </w:r>
      <w:r>
        <w:rPr>
          <w:noProof/>
        </w:rPr>
        <w:t>, 78</w:t>
      </w:r>
    </w:p>
    <w:p w14:paraId="3E15FA2B" w14:textId="77777777" w:rsidR="002B3E15" w:rsidRDefault="002B3E15">
      <w:pPr>
        <w:pStyle w:val="Index1"/>
        <w:tabs>
          <w:tab w:val="right" w:leader="dot" w:pos="4502"/>
        </w:tabs>
        <w:rPr>
          <w:noProof/>
        </w:rPr>
      </w:pPr>
      <w:r w:rsidRPr="002A1B3F">
        <w:rPr>
          <w:rFonts w:cs="Arial"/>
          <w:noProof/>
        </w:rPr>
        <w:t>Property Type Constraint</w:t>
      </w:r>
      <w:r>
        <w:rPr>
          <w:noProof/>
        </w:rPr>
        <w:t>, 78</w:t>
      </w:r>
    </w:p>
    <w:p w14:paraId="6C2B0DA6" w14:textId="77777777" w:rsidR="002B3E15" w:rsidRDefault="002B3E15">
      <w:pPr>
        <w:pStyle w:val="Index1"/>
        <w:tabs>
          <w:tab w:val="right" w:leader="dot" w:pos="4502"/>
        </w:tabs>
        <w:rPr>
          <w:noProof/>
        </w:rPr>
      </w:pPr>
      <w:r w:rsidRPr="002A1B3F">
        <w:rPr>
          <w:rFonts w:cs="Arial"/>
          <w:noProof/>
        </w:rPr>
        <w:t>Proposition</w:t>
      </w:r>
      <w:r>
        <w:rPr>
          <w:noProof/>
        </w:rPr>
        <w:t>, 90</w:t>
      </w:r>
    </w:p>
    <w:p w14:paraId="4AB784D4" w14:textId="77777777" w:rsidR="002B3E15" w:rsidRDefault="002B3E15">
      <w:pPr>
        <w:pStyle w:val="Index1"/>
        <w:tabs>
          <w:tab w:val="right" w:leader="dot" w:pos="4502"/>
        </w:tabs>
        <w:rPr>
          <w:noProof/>
        </w:rPr>
      </w:pPr>
      <w:r w:rsidRPr="002A1B3F">
        <w:rPr>
          <w:rFonts w:cs="Arial"/>
          <w:noProof/>
        </w:rPr>
        <w:t>quantifier</w:t>
      </w:r>
      <w:r>
        <w:rPr>
          <w:noProof/>
        </w:rPr>
        <w:t>, 64</w:t>
      </w:r>
    </w:p>
    <w:p w14:paraId="7D6F85AA" w14:textId="77777777" w:rsidR="002B3E15" w:rsidRDefault="002B3E15">
      <w:pPr>
        <w:pStyle w:val="Index1"/>
        <w:tabs>
          <w:tab w:val="right" w:leader="dot" w:pos="4502"/>
        </w:tabs>
        <w:rPr>
          <w:noProof/>
        </w:rPr>
      </w:pPr>
      <w:r w:rsidRPr="002A1B3F">
        <w:rPr>
          <w:rFonts w:cs="Arial"/>
          <w:noProof/>
        </w:rPr>
        <w:t>Quantifier</w:t>
      </w:r>
      <w:r>
        <w:rPr>
          <w:noProof/>
        </w:rPr>
        <w:t>, 67</w:t>
      </w:r>
    </w:p>
    <w:p w14:paraId="3A67C3FE" w14:textId="77777777" w:rsidR="002B3E15" w:rsidRDefault="002B3E15">
      <w:pPr>
        <w:pStyle w:val="Index1"/>
        <w:tabs>
          <w:tab w:val="right" w:leader="dot" w:pos="4502"/>
        </w:tabs>
        <w:rPr>
          <w:noProof/>
        </w:rPr>
      </w:pPr>
      <w:r w:rsidRPr="002A1B3F">
        <w:rPr>
          <w:rFonts w:cs="Arial"/>
          <w:noProof/>
        </w:rPr>
        <w:t>Quantity kind</w:t>
      </w:r>
      <w:r>
        <w:rPr>
          <w:noProof/>
        </w:rPr>
        <w:t>, 97</w:t>
      </w:r>
    </w:p>
    <w:p w14:paraId="39D6BD38" w14:textId="77777777" w:rsidR="002B3E15" w:rsidRDefault="002B3E15">
      <w:pPr>
        <w:pStyle w:val="Index1"/>
        <w:tabs>
          <w:tab w:val="right" w:leader="dot" w:pos="4502"/>
        </w:tabs>
        <w:rPr>
          <w:noProof/>
        </w:rPr>
      </w:pPr>
      <w:r w:rsidRPr="002A1B3F">
        <w:rPr>
          <w:rFonts w:cs="Arial"/>
          <w:noProof/>
        </w:rPr>
        <w:t>Quantity Value</w:t>
      </w:r>
      <w:r>
        <w:rPr>
          <w:noProof/>
        </w:rPr>
        <w:t>, 97</w:t>
      </w:r>
    </w:p>
    <w:p w14:paraId="7E25CDEE" w14:textId="77777777" w:rsidR="002B3E15" w:rsidRDefault="002B3E15">
      <w:pPr>
        <w:pStyle w:val="Index1"/>
        <w:tabs>
          <w:tab w:val="right" w:leader="dot" w:pos="4502"/>
        </w:tabs>
        <w:rPr>
          <w:noProof/>
        </w:rPr>
      </w:pPr>
      <w:r w:rsidRPr="002A1B3F">
        <w:rPr>
          <w:rFonts w:cs="Arial"/>
          <w:noProof/>
        </w:rPr>
        <w:t>range class</w:t>
      </w:r>
      <w:r>
        <w:rPr>
          <w:noProof/>
        </w:rPr>
        <w:t>, 164</w:t>
      </w:r>
    </w:p>
    <w:p w14:paraId="0B5A1355" w14:textId="77777777" w:rsidR="002B3E15" w:rsidRDefault="002B3E15">
      <w:pPr>
        <w:pStyle w:val="Index1"/>
        <w:tabs>
          <w:tab w:val="right" w:leader="dot" w:pos="4502"/>
        </w:tabs>
        <w:rPr>
          <w:noProof/>
        </w:rPr>
      </w:pPr>
      <w:r w:rsidRPr="002A1B3F">
        <w:rPr>
          <w:rFonts w:cs="Arial"/>
          <w:noProof/>
        </w:rPr>
        <w:t>range property</w:t>
      </w:r>
      <w:r>
        <w:rPr>
          <w:noProof/>
        </w:rPr>
        <w:t>, 164</w:t>
      </w:r>
    </w:p>
    <w:p w14:paraId="19A45EB3" w14:textId="77777777" w:rsidR="002B3E15" w:rsidRDefault="002B3E15">
      <w:pPr>
        <w:pStyle w:val="Index1"/>
        <w:tabs>
          <w:tab w:val="right" w:leader="dot" w:pos="4502"/>
        </w:tabs>
        <w:rPr>
          <w:noProof/>
        </w:rPr>
      </w:pPr>
      <w:r w:rsidRPr="002A1B3F">
        <w:rPr>
          <w:rFonts w:cs="Arial"/>
          <w:noProof/>
        </w:rPr>
        <w:t>range type</w:t>
      </w:r>
      <w:r>
        <w:rPr>
          <w:noProof/>
        </w:rPr>
        <w:t>, 165</w:t>
      </w:r>
    </w:p>
    <w:p w14:paraId="51D1C30E" w14:textId="77777777" w:rsidR="002B3E15" w:rsidRDefault="002B3E15">
      <w:pPr>
        <w:pStyle w:val="Index1"/>
        <w:tabs>
          <w:tab w:val="right" w:leader="dot" w:pos="4502"/>
        </w:tabs>
        <w:rPr>
          <w:noProof/>
        </w:rPr>
      </w:pPr>
      <w:r w:rsidRPr="002A1B3F">
        <w:rPr>
          <w:rFonts w:cs="Arial"/>
          <w:noProof/>
        </w:rPr>
        <w:t>ratio</w:t>
      </w:r>
      <w:r>
        <w:rPr>
          <w:noProof/>
        </w:rPr>
        <w:t>, 99</w:t>
      </w:r>
    </w:p>
    <w:p w14:paraId="7734DB9B" w14:textId="77777777" w:rsidR="002B3E15" w:rsidRDefault="002B3E15">
      <w:pPr>
        <w:pStyle w:val="Index1"/>
        <w:tabs>
          <w:tab w:val="right" w:leader="dot" w:pos="4502"/>
        </w:tabs>
        <w:rPr>
          <w:noProof/>
        </w:rPr>
      </w:pPr>
      <w:r w:rsidRPr="002A1B3F">
        <w:rPr>
          <w:rFonts w:cs="Arial"/>
          <w:noProof/>
        </w:rPr>
        <w:t>recieved by</w:t>
      </w:r>
      <w:r>
        <w:rPr>
          <w:noProof/>
        </w:rPr>
        <w:t>, 44</w:t>
      </w:r>
    </w:p>
    <w:p w14:paraId="41D9BC40" w14:textId="77777777" w:rsidR="002B3E15" w:rsidRDefault="002B3E15">
      <w:pPr>
        <w:pStyle w:val="Index1"/>
        <w:tabs>
          <w:tab w:val="right" w:leader="dot" w:pos="4502"/>
        </w:tabs>
        <w:rPr>
          <w:noProof/>
        </w:rPr>
      </w:pPr>
      <w:r w:rsidRPr="002A1B3F">
        <w:rPr>
          <w:rFonts w:cs="Arial"/>
          <w:noProof/>
        </w:rPr>
        <w:t>reciever</w:t>
      </w:r>
      <w:r>
        <w:rPr>
          <w:noProof/>
        </w:rPr>
        <w:t>, 44</w:t>
      </w:r>
    </w:p>
    <w:p w14:paraId="5917AF4D" w14:textId="77777777" w:rsidR="002B3E15" w:rsidRDefault="002B3E15">
      <w:pPr>
        <w:pStyle w:val="Index1"/>
        <w:tabs>
          <w:tab w:val="right" w:leader="dot" w:pos="4502"/>
        </w:tabs>
        <w:rPr>
          <w:noProof/>
        </w:rPr>
      </w:pPr>
      <w:r w:rsidRPr="002A1B3F">
        <w:rPr>
          <w:rFonts w:cs="Arial"/>
          <w:noProof/>
        </w:rPr>
        <w:t>Record</w:t>
      </w:r>
      <w:r>
        <w:rPr>
          <w:noProof/>
        </w:rPr>
        <w:t>, 68</w:t>
      </w:r>
    </w:p>
    <w:p w14:paraId="7CAD04D2" w14:textId="77777777" w:rsidR="002B3E15" w:rsidRDefault="002B3E15">
      <w:pPr>
        <w:pStyle w:val="Index1"/>
        <w:tabs>
          <w:tab w:val="right" w:leader="dot" w:pos="4502"/>
        </w:tabs>
        <w:rPr>
          <w:noProof/>
        </w:rPr>
      </w:pPr>
      <w:r w:rsidRPr="002A1B3F">
        <w:rPr>
          <w:rFonts w:cs="Arial"/>
          <w:noProof/>
        </w:rPr>
        <w:t>Record Type</w:t>
      </w:r>
      <w:r>
        <w:rPr>
          <w:noProof/>
        </w:rPr>
        <w:t>, 68</w:t>
      </w:r>
    </w:p>
    <w:p w14:paraId="149EE30E" w14:textId="77777777" w:rsidR="002B3E15" w:rsidRDefault="002B3E15">
      <w:pPr>
        <w:pStyle w:val="Index1"/>
        <w:tabs>
          <w:tab w:val="right" w:leader="dot" w:pos="4502"/>
        </w:tabs>
        <w:rPr>
          <w:noProof/>
        </w:rPr>
      </w:pPr>
      <w:r w:rsidRPr="002A1B3F">
        <w:rPr>
          <w:rFonts w:cs="Arial"/>
          <w:noProof/>
        </w:rPr>
        <w:t>redefines</w:t>
      </w:r>
      <w:r>
        <w:rPr>
          <w:noProof/>
        </w:rPr>
        <w:t>, 77, 177</w:t>
      </w:r>
    </w:p>
    <w:p w14:paraId="2E793FD1" w14:textId="77777777" w:rsidR="002B3E15" w:rsidRDefault="002B3E15">
      <w:pPr>
        <w:pStyle w:val="Index1"/>
        <w:tabs>
          <w:tab w:val="right" w:leader="dot" w:pos="4502"/>
        </w:tabs>
        <w:rPr>
          <w:noProof/>
        </w:rPr>
      </w:pPr>
      <w:r w:rsidRPr="002A1B3F">
        <w:rPr>
          <w:rFonts w:cs="Arial"/>
          <w:noProof/>
        </w:rPr>
        <w:t>reference</w:t>
      </w:r>
      <w:r>
        <w:rPr>
          <w:noProof/>
        </w:rPr>
        <w:t>, 163</w:t>
      </w:r>
    </w:p>
    <w:p w14:paraId="7C920372" w14:textId="77777777" w:rsidR="002B3E15" w:rsidRDefault="002B3E15">
      <w:pPr>
        <w:pStyle w:val="Index1"/>
        <w:tabs>
          <w:tab w:val="right" w:leader="dot" w:pos="4502"/>
        </w:tabs>
        <w:rPr>
          <w:noProof/>
        </w:rPr>
      </w:pPr>
      <w:r w:rsidRPr="002A1B3F">
        <w:rPr>
          <w:rFonts w:cs="Arial"/>
          <w:noProof/>
        </w:rPr>
        <w:t>Reference ST</w:t>
      </w:r>
      <w:r>
        <w:rPr>
          <w:noProof/>
        </w:rPr>
        <w:t>, 175</w:t>
      </w:r>
    </w:p>
    <w:p w14:paraId="089B3A68" w14:textId="77777777" w:rsidR="002B3E15" w:rsidRDefault="002B3E15">
      <w:pPr>
        <w:pStyle w:val="Index1"/>
        <w:tabs>
          <w:tab w:val="right" w:leader="dot" w:pos="4502"/>
        </w:tabs>
        <w:rPr>
          <w:noProof/>
        </w:rPr>
      </w:pPr>
      <w:r w:rsidRPr="002A1B3F">
        <w:rPr>
          <w:rFonts w:cs="Arial"/>
          <w:noProof/>
        </w:rPr>
        <w:t>referenced by</w:t>
      </w:r>
      <w:r>
        <w:rPr>
          <w:noProof/>
        </w:rPr>
        <w:t>, 41, 55</w:t>
      </w:r>
    </w:p>
    <w:p w14:paraId="461C6359" w14:textId="77777777" w:rsidR="002B3E15" w:rsidRDefault="002B3E15">
      <w:pPr>
        <w:pStyle w:val="Index1"/>
        <w:tabs>
          <w:tab w:val="right" w:leader="dot" w:pos="4502"/>
        </w:tabs>
        <w:rPr>
          <w:noProof/>
        </w:rPr>
      </w:pPr>
      <w:r w:rsidRPr="002A1B3F">
        <w:rPr>
          <w:rFonts w:cs="Arial"/>
          <w:noProof/>
        </w:rPr>
        <w:t>Referenced scope</w:t>
      </w:r>
      <w:r>
        <w:rPr>
          <w:noProof/>
        </w:rPr>
        <w:t>, 53, 55</w:t>
      </w:r>
    </w:p>
    <w:p w14:paraId="4A1C36AE" w14:textId="77777777" w:rsidR="002B3E15" w:rsidRDefault="002B3E15">
      <w:pPr>
        <w:pStyle w:val="Index1"/>
        <w:tabs>
          <w:tab w:val="right" w:leader="dot" w:pos="4502"/>
        </w:tabs>
        <w:rPr>
          <w:noProof/>
        </w:rPr>
      </w:pPr>
      <w:r w:rsidRPr="002A1B3F">
        <w:rPr>
          <w:rFonts w:cs="Arial"/>
          <w:noProof/>
        </w:rPr>
        <w:t>Referenced System of Units</w:t>
      </w:r>
      <w:r>
        <w:rPr>
          <w:noProof/>
        </w:rPr>
        <w:t>, 98</w:t>
      </w:r>
    </w:p>
    <w:p w14:paraId="376A99E3" w14:textId="77777777" w:rsidR="002B3E15" w:rsidRDefault="002B3E15">
      <w:pPr>
        <w:pStyle w:val="Index1"/>
        <w:tabs>
          <w:tab w:val="right" w:leader="dot" w:pos="4502"/>
        </w:tabs>
        <w:rPr>
          <w:noProof/>
        </w:rPr>
      </w:pPr>
      <w:r w:rsidRPr="002A1B3F">
        <w:rPr>
          <w:rFonts w:cs="Arial"/>
          <w:noProof/>
        </w:rPr>
        <w:t>references</w:t>
      </w:r>
      <w:r>
        <w:rPr>
          <w:noProof/>
        </w:rPr>
        <w:t>, 53, 55</w:t>
      </w:r>
    </w:p>
    <w:p w14:paraId="0F9E69CB" w14:textId="77777777" w:rsidR="002B3E15" w:rsidRDefault="002B3E15">
      <w:pPr>
        <w:pStyle w:val="Index1"/>
        <w:tabs>
          <w:tab w:val="right" w:leader="dot" w:pos="4502"/>
        </w:tabs>
        <w:rPr>
          <w:noProof/>
        </w:rPr>
      </w:pPr>
      <w:r w:rsidRPr="002A1B3F">
        <w:rPr>
          <w:rFonts w:cs="Arial"/>
          <w:noProof/>
        </w:rPr>
        <w:t>Relationship</w:t>
      </w:r>
      <w:r>
        <w:rPr>
          <w:noProof/>
        </w:rPr>
        <w:t>, 72</w:t>
      </w:r>
    </w:p>
    <w:p w14:paraId="4B4D396F" w14:textId="77777777" w:rsidR="002B3E15" w:rsidRDefault="002B3E15">
      <w:pPr>
        <w:pStyle w:val="Index1"/>
        <w:tabs>
          <w:tab w:val="right" w:leader="dot" w:pos="4502"/>
        </w:tabs>
        <w:rPr>
          <w:noProof/>
        </w:rPr>
      </w:pPr>
      <w:r w:rsidRPr="002A1B3F">
        <w:rPr>
          <w:rFonts w:cs="Arial"/>
          <w:noProof/>
        </w:rPr>
        <w:t>relationship end</w:t>
      </w:r>
      <w:r>
        <w:rPr>
          <w:noProof/>
        </w:rPr>
        <w:t>, 60</w:t>
      </w:r>
    </w:p>
    <w:p w14:paraId="6CA12300" w14:textId="77777777" w:rsidR="002B3E15" w:rsidRDefault="002B3E15">
      <w:pPr>
        <w:pStyle w:val="Index1"/>
        <w:tabs>
          <w:tab w:val="right" w:leader="dot" w:pos="4502"/>
        </w:tabs>
        <w:rPr>
          <w:noProof/>
        </w:rPr>
      </w:pPr>
      <w:r w:rsidRPr="002A1B3F">
        <w:rPr>
          <w:rFonts w:cs="Arial"/>
          <w:noProof/>
        </w:rPr>
        <w:t>Relationship Type</w:t>
      </w:r>
      <w:r>
        <w:rPr>
          <w:noProof/>
        </w:rPr>
        <w:t>, 72</w:t>
      </w:r>
    </w:p>
    <w:p w14:paraId="7CC8A25E" w14:textId="77777777" w:rsidR="002B3E15" w:rsidRDefault="002B3E15">
      <w:pPr>
        <w:pStyle w:val="Index1"/>
        <w:tabs>
          <w:tab w:val="right" w:leader="dot" w:pos="4502"/>
        </w:tabs>
        <w:rPr>
          <w:noProof/>
        </w:rPr>
      </w:pPr>
      <w:r w:rsidRPr="002A1B3F">
        <w:rPr>
          <w:rFonts w:cs="Arial"/>
          <w:noProof/>
        </w:rPr>
        <w:t>Representation</w:t>
      </w:r>
      <w:r>
        <w:rPr>
          <w:noProof/>
        </w:rPr>
        <w:t>, 60</w:t>
      </w:r>
    </w:p>
    <w:p w14:paraId="3809FB97" w14:textId="77777777" w:rsidR="002B3E15" w:rsidRDefault="002B3E15">
      <w:pPr>
        <w:pStyle w:val="Index1"/>
        <w:tabs>
          <w:tab w:val="right" w:leader="dot" w:pos="4502"/>
        </w:tabs>
        <w:rPr>
          <w:noProof/>
        </w:rPr>
      </w:pPr>
      <w:r w:rsidRPr="002A1B3F">
        <w:rPr>
          <w:rFonts w:cs="Arial"/>
          <w:noProof/>
        </w:rPr>
        <w:t>Representation Rule</w:t>
      </w:r>
      <w:r>
        <w:rPr>
          <w:noProof/>
        </w:rPr>
        <w:t>, 61</w:t>
      </w:r>
    </w:p>
    <w:p w14:paraId="7205AB0A" w14:textId="77777777" w:rsidR="002B3E15" w:rsidRDefault="002B3E15">
      <w:pPr>
        <w:pStyle w:val="Index1"/>
        <w:tabs>
          <w:tab w:val="right" w:leader="dot" w:pos="4502"/>
        </w:tabs>
        <w:rPr>
          <w:noProof/>
        </w:rPr>
      </w:pPr>
      <w:r w:rsidRPr="002A1B3F">
        <w:rPr>
          <w:rFonts w:cs="Arial"/>
          <w:noProof/>
        </w:rPr>
        <w:t>represented by</w:t>
      </w:r>
      <w:r>
        <w:rPr>
          <w:noProof/>
        </w:rPr>
        <w:t>, 61</w:t>
      </w:r>
    </w:p>
    <w:p w14:paraId="5E7FA102" w14:textId="77777777" w:rsidR="002B3E15" w:rsidRDefault="002B3E15">
      <w:pPr>
        <w:pStyle w:val="Index1"/>
        <w:tabs>
          <w:tab w:val="right" w:leader="dot" w:pos="4502"/>
        </w:tabs>
        <w:rPr>
          <w:noProof/>
        </w:rPr>
      </w:pPr>
      <w:r w:rsidRPr="002A1B3F">
        <w:rPr>
          <w:rFonts w:cs="Arial"/>
          <w:noProof/>
        </w:rPr>
        <w:t>represented concept</w:t>
      </w:r>
      <w:r>
        <w:rPr>
          <w:noProof/>
        </w:rPr>
        <w:t>, 61</w:t>
      </w:r>
    </w:p>
    <w:p w14:paraId="6150A5A9" w14:textId="77777777" w:rsidR="002B3E15" w:rsidRDefault="002B3E15">
      <w:pPr>
        <w:pStyle w:val="Index1"/>
        <w:tabs>
          <w:tab w:val="right" w:leader="dot" w:pos="4502"/>
        </w:tabs>
        <w:rPr>
          <w:noProof/>
        </w:rPr>
      </w:pPr>
      <w:r w:rsidRPr="002A1B3F">
        <w:rPr>
          <w:rFonts w:cs="Arial"/>
          <w:noProof/>
        </w:rPr>
        <w:t>Represented Concept</w:t>
      </w:r>
      <w:r>
        <w:rPr>
          <w:noProof/>
        </w:rPr>
        <w:t>, 61</w:t>
      </w:r>
    </w:p>
    <w:p w14:paraId="6DF03FB9" w14:textId="77777777" w:rsidR="002B3E15" w:rsidRDefault="002B3E15">
      <w:pPr>
        <w:pStyle w:val="Index1"/>
        <w:tabs>
          <w:tab w:val="right" w:leader="dot" w:pos="4502"/>
        </w:tabs>
        <w:rPr>
          <w:noProof/>
        </w:rPr>
      </w:pPr>
      <w:r w:rsidRPr="002A1B3F">
        <w:rPr>
          <w:rFonts w:cs="Arial"/>
          <w:noProof/>
        </w:rPr>
        <w:t>represents rule</w:t>
      </w:r>
      <w:r>
        <w:rPr>
          <w:noProof/>
        </w:rPr>
        <w:t>, 61</w:t>
      </w:r>
    </w:p>
    <w:p w14:paraId="34C99BA9" w14:textId="77777777" w:rsidR="002B3E15" w:rsidRDefault="002B3E15">
      <w:pPr>
        <w:pStyle w:val="Index1"/>
        <w:tabs>
          <w:tab w:val="right" w:leader="dot" w:pos="4502"/>
        </w:tabs>
        <w:rPr>
          <w:noProof/>
        </w:rPr>
      </w:pPr>
      <w:r w:rsidRPr="002A1B3F">
        <w:rPr>
          <w:rFonts w:cs="Arial"/>
          <w:noProof/>
        </w:rPr>
        <w:t>Resource ST</w:t>
      </w:r>
      <w:r>
        <w:rPr>
          <w:noProof/>
        </w:rPr>
        <w:t>, 175</w:t>
      </w:r>
    </w:p>
    <w:p w14:paraId="35657B2F" w14:textId="77777777" w:rsidR="002B3E15" w:rsidRDefault="002B3E15">
      <w:pPr>
        <w:pStyle w:val="Index1"/>
        <w:tabs>
          <w:tab w:val="right" w:leader="dot" w:pos="4502"/>
        </w:tabs>
        <w:rPr>
          <w:noProof/>
        </w:rPr>
      </w:pPr>
      <w:r w:rsidRPr="002A1B3F">
        <w:rPr>
          <w:rFonts w:cs="Arial"/>
          <w:noProof/>
        </w:rPr>
        <w:t>respect of</w:t>
      </w:r>
      <w:r>
        <w:rPr>
          <w:noProof/>
        </w:rPr>
        <w:t>, 76</w:t>
      </w:r>
    </w:p>
    <w:p w14:paraId="11339D48" w14:textId="77777777" w:rsidR="002B3E15" w:rsidRDefault="002B3E15">
      <w:pPr>
        <w:pStyle w:val="Index1"/>
        <w:tabs>
          <w:tab w:val="right" w:leader="dot" w:pos="4502"/>
        </w:tabs>
        <w:rPr>
          <w:noProof/>
        </w:rPr>
      </w:pPr>
      <w:r w:rsidRPr="002A1B3F">
        <w:rPr>
          <w:rFonts w:cs="Arial"/>
          <w:noProof/>
        </w:rPr>
        <w:t>resulting type</w:t>
      </w:r>
      <w:r>
        <w:rPr>
          <w:noProof/>
        </w:rPr>
        <w:t>, 42, 44</w:t>
      </w:r>
    </w:p>
    <w:p w14:paraId="04259985" w14:textId="77777777" w:rsidR="002B3E15" w:rsidRDefault="002B3E15">
      <w:pPr>
        <w:pStyle w:val="Index1"/>
        <w:tabs>
          <w:tab w:val="right" w:leader="dot" w:pos="4502"/>
        </w:tabs>
        <w:rPr>
          <w:noProof/>
        </w:rPr>
      </w:pPr>
      <w:r w:rsidRPr="002A1B3F">
        <w:rPr>
          <w:rFonts w:cs="Arial"/>
          <w:noProof/>
        </w:rPr>
        <w:t>Return type</w:t>
      </w:r>
      <w:r>
        <w:rPr>
          <w:noProof/>
        </w:rPr>
        <w:t>, 44</w:t>
      </w:r>
    </w:p>
    <w:p w14:paraId="317F25EF" w14:textId="77777777" w:rsidR="002B3E15" w:rsidRDefault="002B3E15">
      <w:pPr>
        <w:pStyle w:val="Index1"/>
        <w:tabs>
          <w:tab w:val="right" w:leader="dot" w:pos="4502"/>
        </w:tabs>
        <w:rPr>
          <w:noProof/>
        </w:rPr>
      </w:pPr>
      <w:r w:rsidRPr="002A1B3F">
        <w:rPr>
          <w:rFonts w:cs="Arial"/>
          <w:noProof/>
        </w:rPr>
        <w:t>returned by</w:t>
      </w:r>
      <w:r>
        <w:rPr>
          <w:noProof/>
        </w:rPr>
        <w:t>, 45</w:t>
      </w:r>
    </w:p>
    <w:p w14:paraId="75DF1883" w14:textId="77777777" w:rsidR="002B3E15" w:rsidRDefault="002B3E15">
      <w:pPr>
        <w:pStyle w:val="Index1"/>
        <w:tabs>
          <w:tab w:val="right" w:leader="dot" w:pos="4502"/>
        </w:tabs>
        <w:rPr>
          <w:noProof/>
        </w:rPr>
      </w:pPr>
      <w:r w:rsidRPr="002A1B3F">
        <w:rPr>
          <w:rFonts w:cs="Arial"/>
          <w:noProof/>
        </w:rPr>
        <w:t>Role</w:t>
      </w:r>
      <w:r>
        <w:rPr>
          <w:noProof/>
        </w:rPr>
        <w:t>, 93</w:t>
      </w:r>
    </w:p>
    <w:p w14:paraId="0ABC5FDD" w14:textId="77777777" w:rsidR="002B3E15" w:rsidRDefault="002B3E15">
      <w:pPr>
        <w:pStyle w:val="Index1"/>
        <w:tabs>
          <w:tab w:val="right" w:leader="dot" w:pos="4502"/>
        </w:tabs>
        <w:rPr>
          <w:noProof/>
        </w:rPr>
      </w:pPr>
      <w:r w:rsidRPr="002A1B3F">
        <w:rPr>
          <w:rFonts w:cs="Arial"/>
          <w:noProof/>
        </w:rPr>
        <w:t>Rule</w:t>
      </w:r>
      <w:r>
        <w:rPr>
          <w:noProof/>
        </w:rPr>
        <w:t>, 79</w:t>
      </w:r>
    </w:p>
    <w:p w14:paraId="77B667F1" w14:textId="77777777" w:rsidR="002B3E15" w:rsidRDefault="002B3E15">
      <w:pPr>
        <w:pStyle w:val="Index1"/>
        <w:tabs>
          <w:tab w:val="right" w:leader="dot" w:pos="4502"/>
        </w:tabs>
        <w:rPr>
          <w:noProof/>
        </w:rPr>
      </w:pPr>
      <w:r w:rsidRPr="002A1B3F">
        <w:rPr>
          <w:rFonts w:cs="Arial"/>
          <w:noProof/>
        </w:rPr>
        <w:t>Rule constrains</w:t>
      </w:r>
      <w:r>
        <w:rPr>
          <w:noProof/>
        </w:rPr>
        <w:t>, 79</w:t>
      </w:r>
    </w:p>
    <w:p w14:paraId="2BBE6D68" w14:textId="77777777" w:rsidR="002B3E15" w:rsidRDefault="002B3E15">
      <w:pPr>
        <w:pStyle w:val="Index1"/>
        <w:tabs>
          <w:tab w:val="right" w:leader="dot" w:pos="4502"/>
        </w:tabs>
        <w:rPr>
          <w:noProof/>
        </w:rPr>
      </w:pPr>
      <w:r w:rsidRPr="002A1B3F">
        <w:rPr>
          <w:rFonts w:cs="Arial"/>
          <w:noProof/>
        </w:rPr>
        <w:t>Rule Subsumption</w:t>
      </w:r>
      <w:r>
        <w:rPr>
          <w:noProof/>
        </w:rPr>
        <w:t>, 79</w:t>
      </w:r>
    </w:p>
    <w:p w14:paraId="4377F524" w14:textId="77777777" w:rsidR="002B3E15" w:rsidRDefault="002B3E15">
      <w:pPr>
        <w:pStyle w:val="Index1"/>
        <w:tabs>
          <w:tab w:val="right" w:leader="dot" w:pos="4502"/>
        </w:tabs>
        <w:rPr>
          <w:noProof/>
        </w:rPr>
      </w:pPr>
      <w:r w:rsidRPr="002A1B3F">
        <w:rPr>
          <w:rFonts w:cs="Arial"/>
          <w:noProof/>
        </w:rPr>
        <w:t>scope</w:t>
      </w:r>
      <w:r>
        <w:rPr>
          <w:noProof/>
        </w:rPr>
        <w:t>, 165, 175</w:t>
      </w:r>
    </w:p>
    <w:p w14:paraId="6C042F0E" w14:textId="77777777" w:rsidR="002B3E15" w:rsidRDefault="002B3E15">
      <w:pPr>
        <w:pStyle w:val="Index1"/>
        <w:tabs>
          <w:tab w:val="right" w:leader="dot" w:pos="4502"/>
        </w:tabs>
        <w:rPr>
          <w:noProof/>
        </w:rPr>
      </w:pPr>
      <w:r w:rsidRPr="002A1B3F">
        <w:rPr>
          <w:rFonts w:cs="Arial"/>
          <w:noProof/>
        </w:rPr>
        <w:t>Scope</w:t>
      </w:r>
      <w:r>
        <w:rPr>
          <w:noProof/>
        </w:rPr>
        <w:t>, 55</w:t>
      </w:r>
    </w:p>
    <w:p w14:paraId="778E2923" w14:textId="77777777" w:rsidR="002B3E15" w:rsidRDefault="002B3E15">
      <w:pPr>
        <w:pStyle w:val="Index1"/>
        <w:tabs>
          <w:tab w:val="right" w:leader="dot" w:pos="4502"/>
        </w:tabs>
        <w:rPr>
          <w:noProof/>
        </w:rPr>
      </w:pPr>
      <w:r w:rsidRPr="002A1B3F">
        <w:rPr>
          <w:rFonts w:cs="Arial"/>
          <w:noProof/>
        </w:rPr>
        <w:t>Scope Reference</w:t>
      </w:r>
      <w:r>
        <w:rPr>
          <w:noProof/>
        </w:rPr>
        <w:t>, 55</w:t>
      </w:r>
    </w:p>
    <w:p w14:paraId="23CD2A10" w14:textId="77777777" w:rsidR="002B3E15" w:rsidRDefault="002B3E15">
      <w:pPr>
        <w:pStyle w:val="Index1"/>
        <w:tabs>
          <w:tab w:val="right" w:leader="dot" w:pos="4502"/>
        </w:tabs>
        <w:rPr>
          <w:noProof/>
        </w:rPr>
      </w:pPr>
      <w:r w:rsidRPr="002A1B3F">
        <w:rPr>
          <w:rFonts w:cs="Arial"/>
          <w:noProof/>
        </w:rPr>
        <w:t>second</w:t>
      </w:r>
      <w:r>
        <w:rPr>
          <w:noProof/>
        </w:rPr>
        <w:t>, 169</w:t>
      </w:r>
    </w:p>
    <w:p w14:paraId="10D37584" w14:textId="77777777" w:rsidR="002B3E15" w:rsidRDefault="002B3E15">
      <w:pPr>
        <w:pStyle w:val="Index1"/>
        <w:tabs>
          <w:tab w:val="right" w:leader="dot" w:pos="4502"/>
        </w:tabs>
        <w:rPr>
          <w:noProof/>
        </w:rPr>
      </w:pPr>
      <w:r w:rsidRPr="002A1B3F">
        <w:rPr>
          <w:rFonts w:cs="Arial"/>
          <w:noProof/>
        </w:rPr>
        <w:t>SIIMF-Property</w:t>
      </w:r>
      <w:r>
        <w:rPr>
          <w:noProof/>
        </w:rPr>
        <w:t>, 177</w:t>
      </w:r>
    </w:p>
    <w:p w14:paraId="1B500A4B" w14:textId="77777777" w:rsidR="002B3E15" w:rsidRDefault="002B3E15">
      <w:pPr>
        <w:pStyle w:val="Index1"/>
        <w:tabs>
          <w:tab w:val="right" w:leader="dot" w:pos="4502"/>
        </w:tabs>
        <w:rPr>
          <w:noProof/>
        </w:rPr>
      </w:pPr>
      <w:r w:rsidRPr="002A1B3F">
        <w:rPr>
          <w:rFonts w:cs="Arial"/>
          <w:noProof/>
        </w:rPr>
        <w:t>SIMF</w:t>
      </w:r>
      <w:r>
        <w:rPr>
          <w:noProof/>
        </w:rPr>
        <w:t>, 162, 163, 169, 170, 171, 172, 173, 175</w:t>
      </w:r>
    </w:p>
    <w:p w14:paraId="68A7A1B5" w14:textId="77777777" w:rsidR="002B3E15" w:rsidRDefault="002B3E15">
      <w:pPr>
        <w:pStyle w:val="Index1"/>
        <w:tabs>
          <w:tab w:val="right" w:leader="dot" w:pos="4502"/>
        </w:tabs>
        <w:rPr>
          <w:noProof/>
        </w:rPr>
      </w:pPr>
      <w:r w:rsidRPr="002A1B3F">
        <w:rPr>
          <w:rFonts w:cs="Arial"/>
          <w:noProof/>
        </w:rPr>
        <w:t>SIMF  subtype</w:t>
      </w:r>
      <w:r>
        <w:rPr>
          <w:noProof/>
        </w:rPr>
        <w:t>, 170</w:t>
      </w:r>
    </w:p>
    <w:p w14:paraId="01F37B05" w14:textId="77777777" w:rsidR="002B3E15" w:rsidRDefault="002B3E15">
      <w:pPr>
        <w:pStyle w:val="Index1"/>
        <w:tabs>
          <w:tab w:val="right" w:leader="dot" w:pos="4502"/>
        </w:tabs>
        <w:rPr>
          <w:noProof/>
        </w:rPr>
      </w:pPr>
      <w:r w:rsidRPr="002A1B3F">
        <w:rPr>
          <w:rFonts w:cs="Arial"/>
          <w:noProof/>
        </w:rPr>
        <w:t>SIMF Annotation</w:t>
      </w:r>
      <w:r>
        <w:rPr>
          <w:noProof/>
        </w:rPr>
        <w:t>, 162</w:t>
      </w:r>
    </w:p>
    <w:p w14:paraId="74C30F42" w14:textId="77777777" w:rsidR="002B3E15" w:rsidRDefault="002B3E15">
      <w:pPr>
        <w:pStyle w:val="Index1"/>
        <w:tabs>
          <w:tab w:val="right" w:leader="dot" w:pos="4502"/>
        </w:tabs>
        <w:rPr>
          <w:noProof/>
        </w:rPr>
      </w:pPr>
      <w:r w:rsidRPr="002A1B3F">
        <w:rPr>
          <w:rFonts w:cs="Arial"/>
          <w:noProof/>
        </w:rPr>
        <w:t>SIMF Chain</w:t>
      </w:r>
      <w:r>
        <w:rPr>
          <w:noProof/>
        </w:rPr>
        <w:t>, 167</w:t>
      </w:r>
    </w:p>
    <w:p w14:paraId="7A2D49C4" w14:textId="77777777" w:rsidR="002B3E15" w:rsidRDefault="002B3E15">
      <w:pPr>
        <w:pStyle w:val="Index1"/>
        <w:tabs>
          <w:tab w:val="right" w:leader="dot" w:pos="4502"/>
        </w:tabs>
        <w:rPr>
          <w:noProof/>
        </w:rPr>
      </w:pPr>
      <w:r w:rsidRPr="002A1B3F">
        <w:rPr>
          <w:rFonts w:cs="Arial"/>
          <w:noProof/>
        </w:rPr>
        <w:t>SIMF Class</w:t>
      </w:r>
      <w:r>
        <w:rPr>
          <w:noProof/>
        </w:rPr>
        <w:t>, 163, 165</w:t>
      </w:r>
    </w:p>
    <w:p w14:paraId="3673DF9C" w14:textId="77777777" w:rsidR="002B3E15" w:rsidRDefault="002B3E15">
      <w:pPr>
        <w:pStyle w:val="Index1"/>
        <w:tabs>
          <w:tab w:val="right" w:leader="dot" w:pos="4502"/>
        </w:tabs>
        <w:rPr>
          <w:noProof/>
        </w:rPr>
      </w:pPr>
      <w:r w:rsidRPr="002A1B3F">
        <w:rPr>
          <w:rFonts w:cs="Arial"/>
          <w:noProof/>
        </w:rPr>
        <w:t>SIMF end</w:t>
      </w:r>
      <w:r>
        <w:rPr>
          <w:noProof/>
        </w:rPr>
        <w:t>, 162</w:t>
      </w:r>
    </w:p>
    <w:p w14:paraId="165643CF" w14:textId="77777777" w:rsidR="002B3E15" w:rsidRDefault="002B3E15">
      <w:pPr>
        <w:pStyle w:val="Index1"/>
        <w:tabs>
          <w:tab w:val="right" w:leader="dot" w:pos="4502"/>
        </w:tabs>
        <w:rPr>
          <w:noProof/>
        </w:rPr>
      </w:pPr>
      <w:r w:rsidRPr="002A1B3F">
        <w:rPr>
          <w:rFonts w:cs="Arial"/>
          <w:noProof/>
        </w:rPr>
        <w:t>SIMF id</w:t>
      </w:r>
      <w:r>
        <w:rPr>
          <w:noProof/>
        </w:rPr>
        <w:t>, 175</w:t>
      </w:r>
    </w:p>
    <w:p w14:paraId="06741167" w14:textId="77777777" w:rsidR="002B3E15" w:rsidRDefault="002B3E15">
      <w:pPr>
        <w:pStyle w:val="Index1"/>
        <w:tabs>
          <w:tab w:val="right" w:leader="dot" w:pos="4502"/>
        </w:tabs>
        <w:rPr>
          <w:noProof/>
        </w:rPr>
      </w:pPr>
      <w:r w:rsidRPr="002A1B3F">
        <w:rPr>
          <w:rFonts w:cs="Arial"/>
          <w:noProof/>
        </w:rPr>
        <w:t>SIMF Mapping</w:t>
      </w:r>
      <w:r>
        <w:rPr>
          <w:noProof/>
        </w:rPr>
        <w:t>, 174</w:t>
      </w:r>
    </w:p>
    <w:p w14:paraId="2DCC4E8C" w14:textId="77777777" w:rsidR="002B3E15" w:rsidRDefault="002B3E15">
      <w:pPr>
        <w:pStyle w:val="Index1"/>
        <w:tabs>
          <w:tab w:val="right" w:leader="dot" w:pos="4502"/>
        </w:tabs>
        <w:rPr>
          <w:noProof/>
        </w:rPr>
      </w:pPr>
      <w:r w:rsidRPr="002A1B3F">
        <w:rPr>
          <w:rFonts w:cs="Arial"/>
          <w:noProof/>
        </w:rPr>
        <w:t>SIMF Owner</w:t>
      </w:r>
      <w:r>
        <w:rPr>
          <w:noProof/>
        </w:rPr>
        <w:t>, 165</w:t>
      </w:r>
    </w:p>
    <w:p w14:paraId="11EE1832" w14:textId="77777777" w:rsidR="002B3E15" w:rsidRDefault="002B3E15">
      <w:pPr>
        <w:pStyle w:val="Index1"/>
        <w:tabs>
          <w:tab w:val="right" w:leader="dot" w:pos="4502"/>
        </w:tabs>
        <w:rPr>
          <w:noProof/>
        </w:rPr>
      </w:pPr>
      <w:r w:rsidRPr="002A1B3F">
        <w:rPr>
          <w:rFonts w:cs="Arial"/>
          <w:noProof/>
        </w:rPr>
        <w:t>SIMF Owning pattern</w:t>
      </w:r>
      <w:r>
        <w:rPr>
          <w:noProof/>
        </w:rPr>
        <w:t>, 176</w:t>
      </w:r>
    </w:p>
    <w:p w14:paraId="7622E6A4" w14:textId="77777777" w:rsidR="002B3E15" w:rsidRDefault="002B3E15">
      <w:pPr>
        <w:pStyle w:val="Index1"/>
        <w:tabs>
          <w:tab w:val="right" w:leader="dot" w:pos="4502"/>
        </w:tabs>
        <w:rPr>
          <w:noProof/>
        </w:rPr>
      </w:pPr>
      <w:r w:rsidRPr="002A1B3F">
        <w:rPr>
          <w:rFonts w:cs="Arial"/>
          <w:noProof/>
        </w:rPr>
        <w:t>SIMF Pattern Property</w:t>
      </w:r>
      <w:r>
        <w:rPr>
          <w:noProof/>
        </w:rPr>
        <w:t>, 176</w:t>
      </w:r>
    </w:p>
    <w:p w14:paraId="33F70F6D" w14:textId="77777777" w:rsidR="002B3E15" w:rsidRDefault="002B3E15">
      <w:pPr>
        <w:pStyle w:val="Index1"/>
        <w:tabs>
          <w:tab w:val="right" w:leader="dot" w:pos="4502"/>
        </w:tabs>
        <w:rPr>
          <w:noProof/>
        </w:rPr>
      </w:pPr>
      <w:r w:rsidRPr="002A1B3F">
        <w:rPr>
          <w:rFonts w:cs="Arial"/>
          <w:noProof/>
        </w:rPr>
        <w:t>SIMF Relation</w:t>
      </w:r>
      <w:r>
        <w:rPr>
          <w:noProof/>
        </w:rPr>
        <w:t>, 164</w:t>
      </w:r>
    </w:p>
    <w:p w14:paraId="2817872A" w14:textId="77777777" w:rsidR="002B3E15" w:rsidRDefault="002B3E15">
      <w:pPr>
        <w:pStyle w:val="Index1"/>
        <w:tabs>
          <w:tab w:val="right" w:leader="dot" w:pos="4502"/>
        </w:tabs>
        <w:rPr>
          <w:noProof/>
        </w:rPr>
      </w:pPr>
      <w:r w:rsidRPr="002A1B3F">
        <w:rPr>
          <w:rFonts w:cs="Arial"/>
          <w:noProof/>
        </w:rPr>
        <w:t>SIMF relationship</w:t>
      </w:r>
      <w:r>
        <w:rPr>
          <w:noProof/>
        </w:rPr>
        <w:t>, 161</w:t>
      </w:r>
    </w:p>
    <w:p w14:paraId="29A92370" w14:textId="77777777" w:rsidR="002B3E15" w:rsidRDefault="002B3E15">
      <w:pPr>
        <w:pStyle w:val="Index1"/>
        <w:tabs>
          <w:tab w:val="right" w:leader="dot" w:pos="4502"/>
        </w:tabs>
        <w:rPr>
          <w:noProof/>
        </w:rPr>
      </w:pPr>
      <w:r w:rsidRPr="002A1B3F">
        <w:rPr>
          <w:rFonts w:cs="Arial"/>
          <w:noProof/>
        </w:rPr>
        <w:t>SIMF Specific</w:t>
      </w:r>
      <w:r>
        <w:rPr>
          <w:noProof/>
        </w:rPr>
        <w:t>, 177</w:t>
      </w:r>
    </w:p>
    <w:p w14:paraId="58C1369C" w14:textId="77777777" w:rsidR="002B3E15" w:rsidRDefault="002B3E15">
      <w:pPr>
        <w:pStyle w:val="Index1"/>
        <w:tabs>
          <w:tab w:val="right" w:leader="dot" w:pos="4502"/>
        </w:tabs>
        <w:rPr>
          <w:noProof/>
        </w:rPr>
      </w:pPr>
      <w:r w:rsidRPr="002A1B3F">
        <w:rPr>
          <w:rFonts w:cs="Arial"/>
          <w:noProof/>
        </w:rPr>
        <w:t>SIMF Supertype</w:t>
      </w:r>
      <w:r>
        <w:rPr>
          <w:noProof/>
        </w:rPr>
        <w:t>, 170</w:t>
      </w:r>
    </w:p>
    <w:p w14:paraId="0758DDFC" w14:textId="77777777" w:rsidR="002B3E15" w:rsidRDefault="002B3E15">
      <w:pPr>
        <w:pStyle w:val="Index1"/>
        <w:tabs>
          <w:tab w:val="right" w:leader="dot" w:pos="4502"/>
        </w:tabs>
        <w:rPr>
          <w:noProof/>
        </w:rPr>
      </w:pPr>
      <w:r w:rsidRPr="002A1B3F">
        <w:rPr>
          <w:rFonts w:cs="Arial"/>
          <w:noProof/>
        </w:rPr>
        <w:t>SIMF Type</w:t>
      </w:r>
      <w:r>
        <w:rPr>
          <w:noProof/>
        </w:rPr>
        <w:t>, 164</w:t>
      </w:r>
    </w:p>
    <w:p w14:paraId="7748C1D1" w14:textId="77777777" w:rsidR="002B3E15" w:rsidRDefault="002B3E15">
      <w:pPr>
        <w:pStyle w:val="Index1"/>
        <w:tabs>
          <w:tab w:val="right" w:leader="dot" w:pos="4502"/>
        </w:tabs>
        <w:rPr>
          <w:noProof/>
        </w:rPr>
      </w:pPr>
      <w:r w:rsidRPr="002A1B3F">
        <w:rPr>
          <w:rFonts w:cs="Arial"/>
          <w:noProof/>
        </w:rPr>
        <w:t>SIMF Value</w:t>
      </w:r>
      <w:r>
        <w:rPr>
          <w:noProof/>
        </w:rPr>
        <w:t>, 166</w:t>
      </w:r>
    </w:p>
    <w:p w14:paraId="3D4074C0" w14:textId="77777777" w:rsidR="002B3E15" w:rsidRDefault="002B3E15">
      <w:pPr>
        <w:pStyle w:val="Index1"/>
        <w:tabs>
          <w:tab w:val="right" w:leader="dot" w:pos="4502"/>
        </w:tabs>
        <w:rPr>
          <w:noProof/>
        </w:rPr>
      </w:pPr>
      <w:r w:rsidRPr="002A1B3F">
        <w:rPr>
          <w:rFonts w:cs="Arial"/>
          <w:noProof/>
        </w:rPr>
        <w:t>SIMF Value type</w:t>
      </w:r>
      <w:r>
        <w:rPr>
          <w:noProof/>
        </w:rPr>
        <w:t>, 166</w:t>
      </w:r>
    </w:p>
    <w:p w14:paraId="6CCBAD1C" w14:textId="77777777" w:rsidR="002B3E15" w:rsidRDefault="002B3E15">
      <w:pPr>
        <w:pStyle w:val="Index1"/>
        <w:tabs>
          <w:tab w:val="right" w:leader="dot" w:pos="4502"/>
        </w:tabs>
        <w:rPr>
          <w:noProof/>
        </w:rPr>
      </w:pPr>
      <w:r w:rsidRPr="002A1B3F">
        <w:rPr>
          <w:rFonts w:cs="Arial"/>
          <w:noProof/>
        </w:rPr>
        <w:t>SIMF-Not preferred</w:t>
      </w:r>
      <w:r>
        <w:rPr>
          <w:noProof/>
        </w:rPr>
        <w:t>, 178</w:t>
      </w:r>
    </w:p>
    <w:p w14:paraId="5CBCF053" w14:textId="77777777" w:rsidR="002B3E15" w:rsidRDefault="002B3E15">
      <w:pPr>
        <w:pStyle w:val="Index1"/>
        <w:tabs>
          <w:tab w:val="right" w:leader="dot" w:pos="4502"/>
        </w:tabs>
        <w:rPr>
          <w:noProof/>
        </w:rPr>
      </w:pPr>
      <w:r w:rsidRPr="002A1B3F">
        <w:rPr>
          <w:rFonts w:cs="Arial"/>
          <w:noProof/>
        </w:rPr>
        <w:t>SIMF-Primary</w:t>
      </w:r>
      <w:r>
        <w:rPr>
          <w:noProof/>
        </w:rPr>
        <w:t>, 167, 168</w:t>
      </w:r>
    </w:p>
    <w:p w14:paraId="575C8262" w14:textId="77777777" w:rsidR="002B3E15" w:rsidRDefault="002B3E15">
      <w:pPr>
        <w:pStyle w:val="Index1"/>
        <w:tabs>
          <w:tab w:val="right" w:leader="dot" w:pos="4502"/>
        </w:tabs>
        <w:rPr>
          <w:noProof/>
        </w:rPr>
      </w:pPr>
      <w:r w:rsidRPr="002A1B3F">
        <w:rPr>
          <w:rFonts w:cs="Arial"/>
          <w:noProof/>
        </w:rPr>
        <w:t>SIMF-Secondary</w:t>
      </w:r>
      <w:r>
        <w:rPr>
          <w:noProof/>
        </w:rPr>
        <w:t>, 167, 168</w:t>
      </w:r>
    </w:p>
    <w:p w14:paraId="1302C877" w14:textId="77777777" w:rsidR="002B3E15" w:rsidRDefault="002B3E15">
      <w:pPr>
        <w:pStyle w:val="Index1"/>
        <w:tabs>
          <w:tab w:val="right" w:leader="dot" w:pos="4502"/>
        </w:tabs>
        <w:rPr>
          <w:noProof/>
        </w:rPr>
      </w:pPr>
      <w:r w:rsidRPr="002A1B3F">
        <w:rPr>
          <w:rFonts w:cs="Arial"/>
          <w:noProof/>
        </w:rPr>
        <w:t>Situation</w:t>
      </w:r>
      <w:r>
        <w:rPr>
          <w:noProof/>
        </w:rPr>
        <w:t>, 85</w:t>
      </w:r>
    </w:p>
    <w:p w14:paraId="6CD12F0E" w14:textId="77777777" w:rsidR="002B3E15" w:rsidRDefault="002B3E15">
      <w:pPr>
        <w:pStyle w:val="Index1"/>
        <w:tabs>
          <w:tab w:val="right" w:leader="dot" w:pos="4502"/>
        </w:tabs>
        <w:rPr>
          <w:noProof/>
        </w:rPr>
      </w:pPr>
      <w:r w:rsidRPr="002A1B3F">
        <w:rPr>
          <w:rFonts w:cs="Arial"/>
          <w:noProof/>
        </w:rPr>
        <w:t>Situation Type</w:t>
      </w:r>
      <w:r>
        <w:rPr>
          <w:noProof/>
        </w:rPr>
        <w:t>, 85</w:t>
      </w:r>
    </w:p>
    <w:p w14:paraId="30072446" w14:textId="77777777" w:rsidR="002B3E15" w:rsidRDefault="002B3E15">
      <w:pPr>
        <w:pStyle w:val="Index1"/>
        <w:tabs>
          <w:tab w:val="right" w:leader="dot" w:pos="4502"/>
        </w:tabs>
        <w:rPr>
          <w:noProof/>
        </w:rPr>
      </w:pPr>
      <w:r w:rsidRPr="002A1B3F">
        <w:rPr>
          <w:rFonts w:cs="Arial"/>
          <w:noProof/>
        </w:rPr>
        <w:t>special</w:t>
      </w:r>
      <w:r>
        <w:rPr>
          <w:noProof/>
        </w:rPr>
        <w:t>, 178</w:t>
      </w:r>
    </w:p>
    <w:p w14:paraId="1D075265" w14:textId="77777777" w:rsidR="002B3E15" w:rsidRDefault="002B3E15">
      <w:pPr>
        <w:pStyle w:val="Index1"/>
        <w:tabs>
          <w:tab w:val="right" w:leader="dot" w:pos="4502"/>
        </w:tabs>
        <w:rPr>
          <w:noProof/>
        </w:rPr>
      </w:pPr>
      <w:r w:rsidRPr="002A1B3F">
        <w:rPr>
          <w:rFonts w:cs="Arial"/>
          <w:noProof/>
        </w:rPr>
        <w:t>Specializations</w:t>
      </w:r>
      <w:r>
        <w:rPr>
          <w:noProof/>
        </w:rPr>
        <w:t>, 80</w:t>
      </w:r>
    </w:p>
    <w:p w14:paraId="3CF0B2AD" w14:textId="77777777" w:rsidR="002B3E15" w:rsidRDefault="002B3E15">
      <w:pPr>
        <w:pStyle w:val="Index1"/>
        <w:tabs>
          <w:tab w:val="right" w:leader="dot" w:pos="4502"/>
        </w:tabs>
        <w:rPr>
          <w:noProof/>
        </w:rPr>
      </w:pPr>
      <w:r w:rsidRPr="002A1B3F">
        <w:rPr>
          <w:rFonts w:cs="Arial"/>
          <w:noProof/>
        </w:rPr>
        <w:t>stated by</w:t>
      </w:r>
      <w:r>
        <w:rPr>
          <w:noProof/>
        </w:rPr>
        <w:t>, 55, 88</w:t>
      </w:r>
    </w:p>
    <w:p w14:paraId="79036359" w14:textId="77777777" w:rsidR="002B3E15" w:rsidRDefault="002B3E15">
      <w:pPr>
        <w:pStyle w:val="Index1"/>
        <w:tabs>
          <w:tab w:val="right" w:leader="dot" w:pos="4502"/>
        </w:tabs>
        <w:rPr>
          <w:noProof/>
        </w:rPr>
      </w:pPr>
      <w:r w:rsidRPr="002A1B3F">
        <w:rPr>
          <w:rFonts w:cs="Arial"/>
          <w:noProof/>
        </w:rPr>
        <w:t>Statement</w:t>
      </w:r>
      <w:r>
        <w:rPr>
          <w:noProof/>
        </w:rPr>
        <w:t>, 55</w:t>
      </w:r>
    </w:p>
    <w:p w14:paraId="120738A2" w14:textId="77777777" w:rsidR="002B3E15" w:rsidRDefault="002B3E15">
      <w:pPr>
        <w:pStyle w:val="Index1"/>
        <w:tabs>
          <w:tab w:val="right" w:leader="dot" w:pos="4502"/>
        </w:tabs>
        <w:rPr>
          <w:noProof/>
        </w:rPr>
      </w:pPr>
      <w:r w:rsidRPr="002A1B3F">
        <w:rPr>
          <w:rFonts w:cs="Arial"/>
          <w:noProof/>
        </w:rPr>
        <w:t>states</w:t>
      </w:r>
      <w:r>
        <w:rPr>
          <w:noProof/>
        </w:rPr>
        <w:t>, 53, 55</w:t>
      </w:r>
    </w:p>
    <w:p w14:paraId="3A145686" w14:textId="77777777" w:rsidR="002B3E15" w:rsidRDefault="002B3E15">
      <w:pPr>
        <w:pStyle w:val="Index1"/>
        <w:tabs>
          <w:tab w:val="right" w:leader="dot" w:pos="4502"/>
        </w:tabs>
        <w:rPr>
          <w:noProof/>
        </w:rPr>
      </w:pPr>
      <w:r w:rsidRPr="002A1B3F">
        <w:rPr>
          <w:rFonts w:cs="Arial"/>
          <w:noProof/>
        </w:rPr>
        <w:t>Stereotype</w:t>
      </w:r>
      <w:r>
        <w:rPr>
          <w:noProof/>
        </w:rPr>
        <w:t>, 163, 165</w:t>
      </w:r>
    </w:p>
    <w:p w14:paraId="39482AF2" w14:textId="77777777" w:rsidR="002B3E15" w:rsidRDefault="002B3E15">
      <w:pPr>
        <w:pStyle w:val="Index1"/>
        <w:tabs>
          <w:tab w:val="right" w:leader="dot" w:pos="4502"/>
        </w:tabs>
        <w:rPr>
          <w:noProof/>
        </w:rPr>
      </w:pPr>
      <w:r w:rsidRPr="002A1B3F">
        <w:rPr>
          <w:rFonts w:cs="Arial"/>
          <w:noProof/>
        </w:rPr>
        <w:t>Structure</w:t>
      </w:r>
      <w:r>
        <w:rPr>
          <w:noProof/>
        </w:rPr>
        <w:t>, 85</w:t>
      </w:r>
    </w:p>
    <w:p w14:paraId="20A45EB5" w14:textId="77777777" w:rsidR="002B3E15" w:rsidRDefault="002B3E15">
      <w:pPr>
        <w:pStyle w:val="Index1"/>
        <w:tabs>
          <w:tab w:val="right" w:leader="dot" w:pos="4502"/>
        </w:tabs>
        <w:rPr>
          <w:noProof/>
        </w:rPr>
      </w:pPr>
      <w:r w:rsidRPr="002A1B3F">
        <w:rPr>
          <w:rFonts w:cs="Arial"/>
          <w:noProof/>
        </w:rPr>
        <w:t>Structured Type</w:t>
      </w:r>
      <w:r>
        <w:rPr>
          <w:noProof/>
        </w:rPr>
        <w:t>, 86</w:t>
      </w:r>
    </w:p>
    <w:p w14:paraId="5CD20298" w14:textId="77777777" w:rsidR="002B3E15" w:rsidRDefault="002B3E15">
      <w:pPr>
        <w:pStyle w:val="Index1"/>
        <w:tabs>
          <w:tab w:val="right" w:leader="dot" w:pos="4502"/>
        </w:tabs>
        <w:rPr>
          <w:noProof/>
        </w:rPr>
      </w:pPr>
      <w:r w:rsidRPr="002A1B3F">
        <w:rPr>
          <w:rFonts w:cs="Arial"/>
          <w:noProof/>
        </w:rPr>
        <w:t>sub</w:t>
      </w:r>
      <w:r>
        <w:rPr>
          <w:noProof/>
        </w:rPr>
        <w:t>, 172</w:t>
      </w:r>
    </w:p>
    <w:p w14:paraId="7FBA6DF0" w14:textId="77777777" w:rsidR="002B3E15" w:rsidRDefault="002B3E15">
      <w:pPr>
        <w:pStyle w:val="Index1"/>
        <w:tabs>
          <w:tab w:val="right" w:leader="dot" w:pos="4502"/>
        </w:tabs>
        <w:rPr>
          <w:noProof/>
        </w:rPr>
      </w:pPr>
      <w:r w:rsidRPr="002A1B3F">
        <w:rPr>
          <w:rFonts w:cs="Arial"/>
          <w:noProof/>
        </w:rPr>
        <w:t>subset</w:t>
      </w:r>
      <w:r>
        <w:rPr>
          <w:noProof/>
        </w:rPr>
        <w:t>, 169</w:t>
      </w:r>
    </w:p>
    <w:p w14:paraId="2E187F88" w14:textId="77777777" w:rsidR="002B3E15" w:rsidRDefault="002B3E15">
      <w:pPr>
        <w:pStyle w:val="Index1"/>
        <w:tabs>
          <w:tab w:val="right" w:leader="dot" w:pos="4502"/>
        </w:tabs>
        <w:rPr>
          <w:noProof/>
        </w:rPr>
      </w:pPr>
      <w:r w:rsidRPr="002A1B3F">
        <w:rPr>
          <w:rFonts w:cs="Arial"/>
          <w:noProof/>
        </w:rPr>
        <w:t>subset property</w:t>
      </w:r>
      <w:r>
        <w:rPr>
          <w:noProof/>
        </w:rPr>
        <w:t>, 177</w:t>
      </w:r>
    </w:p>
    <w:p w14:paraId="7CE15B3F" w14:textId="77777777" w:rsidR="002B3E15" w:rsidRDefault="002B3E15">
      <w:pPr>
        <w:pStyle w:val="Index1"/>
        <w:tabs>
          <w:tab w:val="right" w:leader="dot" w:pos="4502"/>
        </w:tabs>
        <w:rPr>
          <w:noProof/>
        </w:rPr>
      </w:pPr>
      <w:r w:rsidRPr="002A1B3F">
        <w:rPr>
          <w:rFonts w:cs="Arial"/>
          <w:noProof/>
        </w:rPr>
        <w:t>subsumed by</w:t>
      </w:r>
      <w:r>
        <w:rPr>
          <w:noProof/>
        </w:rPr>
        <w:t>, 79, 80</w:t>
      </w:r>
    </w:p>
    <w:p w14:paraId="6C766DBB" w14:textId="77777777" w:rsidR="002B3E15" w:rsidRDefault="002B3E15">
      <w:pPr>
        <w:pStyle w:val="Index1"/>
        <w:tabs>
          <w:tab w:val="right" w:leader="dot" w:pos="4502"/>
        </w:tabs>
        <w:rPr>
          <w:noProof/>
        </w:rPr>
      </w:pPr>
      <w:r w:rsidRPr="002A1B3F">
        <w:rPr>
          <w:rFonts w:cs="Arial"/>
          <w:noProof/>
        </w:rPr>
        <w:t>subsumes</w:t>
      </w:r>
      <w:r>
        <w:rPr>
          <w:noProof/>
        </w:rPr>
        <w:t>, 79, 80</w:t>
      </w:r>
    </w:p>
    <w:p w14:paraId="165C83DD" w14:textId="77777777" w:rsidR="002B3E15" w:rsidRDefault="002B3E15">
      <w:pPr>
        <w:pStyle w:val="Index1"/>
        <w:tabs>
          <w:tab w:val="right" w:leader="dot" w:pos="4502"/>
        </w:tabs>
        <w:rPr>
          <w:noProof/>
        </w:rPr>
      </w:pPr>
      <w:r w:rsidRPr="002A1B3F">
        <w:rPr>
          <w:rFonts w:cs="Arial"/>
          <w:noProof/>
        </w:rPr>
        <w:t>super</w:t>
      </w:r>
      <w:r>
        <w:rPr>
          <w:noProof/>
        </w:rPr>
        <w:t>, 172</w:t>
      </w:r>
    </w:p>
    <w:p w14:paraId="763B8289" w14:textId="77777777" w:rsidR="002B3E15" w:rsidRDefault="002B3E15">
      <w:pPr>
        <w:pStyle w:val="Index1"/>
        <w:tabs>
          <w:tab w:val="right" w:leader="dot" w:pos="4502"/>
        </w:tabs>
        <w:rPr>
          <w:noProof/>
        </w:rPr>
      </w:pPr>
      <w:r w:rsidRPr="002A1B3F">
        <w:rPr>
          <w:rFonts w:cs="Arial"/>
          <w:noProof/>
        </w:rPr>
        <w:t>symbol</w:t>
      </w:r>
      <w:r>
        <w:rPr>
          <w:noProof/>
        </w:rPr>
        <w:t>, 99</w:t>
      </w:r>
    </w:p>
    <w:p w14:paraId="640BA606" w14:textId="77777777" w:rsidR="002B3E15" w:rsidRDefault="002B3E15">
      <w:pPr>
        <w:pStyle w:val="Index1"/>
        <w:tabs>
          <w:tab w:val="right" w:leader="dot" w:pos="4502"/>
        </w:tabs>
        <w:rPr>
          <w:noProof/>
        </w:rPr>
      </w:pPr>
      <w:r w:rsidRPr="002A1B3F">
        <w:rPr>
          <w:rFonts w:cs="Arial"/>
          <w:noProof/>
        </w:rPr>
        <w:t>Synonym mapping</w:t>
      </w:r>
      <w:r>
        <w:rPr>
          <w:noProof/>
        </w:rPr>
        <w:t>, 178</w:t>
      </w:r>
    </w:p>
    <w:p w14:paraId="2DED0F85" w14:textId="77777777" w:rsidR="002B3E15" w:rsidRDefault="002B3E15">
      <w:pPr>
        <w:pStyle w:val="Index1"/>
        <w:tabs>
          <w:tab w:val="right" w:leader="dot" w:pos="4502"/>
        </w:tabs>
        <w:rPr>
          <w:noProof/>
        </w:rPr>
      </w:pPr>
      <w:r w:rsidRPr="002A1B3F">
        <w:rPr>
          <w:rFonts w:cs="Arial"/>
          <w:noProof/>
        </w:rPr>
        <w:t>System of Units</w:t>
      </w:r>
      <w:r>
        <w:rPr>
          <w:noProof/>
        </w:rPr>
        <w:t>, 98</w:t>
      </w:r>
    </w:p>
    <w:p w14:paraId="7A7924E6" w14:textId="77777777" w:rsidR="002B3E15" w:rsidRDefault="002B3E15">
      <w:pPr>
        <w:pStyle w:val="Index1"/>
        <w:tabs>
          <w:tab w:val="right" w:leader="dot" w:pos="4502"/>
        </w:tabs>
        <w:rPr>
          <w:noProof/>
        </w:rPr>
      </w:pPr>
      <w:r w:rsidRPr="002A1B3F">
        <w:rPr>
          <w:rFonts w:cs="Arial"/>
          <w:noProof/>
        </w:rPr>
        <w:t>Term</w:t>
      </w:r>
      <w:r>
        <w:rPr>
          <w:noProof/>
        </w:rPr>
        <w:t>, 47</w:t>
      </w:r>
    </w:p>
    <w:p w14:paraId="1489859E" w14:textId="77777777" w:rsidR="002B3E15" w:rsidRDefault="002B3E15">
      <w:pPr>
        <w:pStyle w:val="Index1"/>
        <w:tabs>
          <w:tab w:val="right" w:leader="dot" w:pos="4502"/>
        </w:tabs>
        <w:rPr>
          <w:noProof/>
        </w:rPr>
      </w:pPr>
      <w:r w:rsidRPr="002A1B3F">
        <w:rPr>
          <w:rFonts w:cs="Arial"/>
          <w:noProof/>
        </w:rPr>
        <w:t>Term Preference</w:t>
      </w:r>
      <w:r>
        <w:rPr>
          <w:noProof/>
        </w:rPr>
        <w:t>, 90</w:t>
      </w:r>
    </w:p>
    <w:p w14:paraId="7AD7ADD3" w14:textId="77777777" w:rsidR="002B3E15" w:rsidRDefault="002B3E15">
      <w:pPr>
        <w:pStyle w:val="Index1"/>
        <w:tabs>
          <w:tab w:val="right" w:leader="dot" w:pos="4502"/>
        </w:tabs>
        <w:rPr>
          <w:noProof/>
        </w:rPr>
      </w:pPr>
      <w:r w:rsidRPr="002A1B3F">
        <w:rPr>
          <w:rFonts w:cs="Arial"/>
          <w:noProof/>
        </w:rPr>
        <w:t>Text</w:t>
      </w:r>
      <w:r>
        <w:rPr>
          <w:noProof/>
        </w:rPr>
        <w:t>, 98</w:t>
      </w:r>
    </w:p>
    <w:p w14:paraId="3F347708" w14:textId="77777777" w:rsidR="002B3E15" w:rsidRDefault="002B3E15">
      <w:pPr>
        <w:pStyle w:val="Index1"/>
        <w:tabs>
          <w:tab w:val="right" w:leader="dot" w:pos="4502"/>
        </w:tabs>
        <w:rPr>
          <w:noProof/>
        </w:rPr>
      </w:pPr>
      <w:r w:rsidRPr="002A1B3F">
        <w:rPr>
          <w:rFonts w:cs="Arial"/>
          <w:noProof/>
        </w:rPr>
        <w:t>text definition</w:t>
      </w:r>
      <w:r>
        <w:rPr>
          <w:noProof/>
        </w:rPr>
        <w:t>, 52</w:t>
      </w:r>
    </w:p>
    <w:p w14:paraId="5AC73FA7" w14:textId="77777777" w:rsidR="002B3E15" w:rsidRDefault="002B3E15">
      <w:pPr>
        <w:pStyle w:val="Index1"/>
        <w:tabs>
          <w:tab w:val="right" w:leader="dot" w:pos="4502"/>
        </w:tabs>
        <w:rPr>
          <w:noProof/>
        </w:rPr>
      </w:pPr>
      <w:r w:rsidRPr="002A1B3F">
        <w:rPr>
          <w:rFonts w:cs="Arial"/>
          <w:noProof/>
        </w:rPr>
        <w:t>Text Identifier</w:t>
      </w:r>
      <w:r>
        <w:rPr>
          <w:noProof/>
        </w:rPr>
        <w:t>, 47</w:t>
      </w:r>
    </w:p>
    <w:p w14:paraId="28E1CA07" w14:textId="77777777" w:rsidR="002B3E15" w:rsidRDefault="002B3E15">
      <w:pPr>
        <w:pStyle w:val="Index1"/>
        <w:tabs>
          <w:tab w:val="right" w:leader="dot" w:pos="4502"/>
        </w:tabs>
        <w:rPr>
          <w:noProof/>
        </w:rPr>
      </w:pPr>
      <w:r w:rsidRPr="002A1B3F">
        <w:rPr>
          <w:rFonts w:cs="Arial"/>
          <w:noProof/>
        </w:rPr>
        <w:t>text value</w:t>
      </w:r>
      <w:r>
        <w:rPr>
          <w:noProof/>
        </w:rPr>
        <w:t>, 97</w:t>
      </w:r>
    </w:p>
    <w:p w14:paraId="791038A5" w14:textId="77777777" w:rsidR="002B3E15" w:rsidRDefault="002B3E15">
      <w:pPr>
        <w:pStyle w:val="Index1"/>
        <w:tabs>
          <w:tab w:val="right" w:leader="dot" w:pos="4502"/>
        </w:tabs>
        <w:rPr>
          <w:noProof/>
        </w:rPr>
      </w:pPr>
      <w:r w:rsidRPr="002A1B3F">
        <w:rPr>
          <w:rFonts w:cs="Arial"/>
          <w:noProof/>
        </w:rPr>
        <w:t>There Exists</w:t>
      </w:r>
      <w:r>
        <w:rPr>
          <w:noProof/>
        </w:rPr>
        <w:t>, 67</w:t>
      </w:r>
    </w:p>
    <w:p w14:paraId="7E5A046E" w14:textId="77777777" w:rsidR="002B3E15" w:rsidRDefault="002B3E15">
      <w:pPr>
        <w:pStyle w:val="Index1"/>
        <w:tabs>
          <w:tab w:val="right" w:leader="dot" w:pos="4502"/>
        </w:tabs>
        <w:rPr>
          <w:noProof/>
        </w:rPr>
      </w:pPr>
      <w:r w:rsidRPr="002A1B3F">
        <w:rPr>
          <w:rFonts w:cs="Arial"/>
          <w:noProof/>
        </w:rPr>
        <w:t>to</w:t>
      </w:r>
      <w:r>
        <w:rPr>
          <w:noProof/>
        </w:rPr>
        <w:t>, 58, 61</w:t>
      </w:r>
    </w:p>
    <w:p w14:paraId="5E68DEC7" w14:textId="77777777" w:rsidR="002B3E15" w:rsidRDefault="002B3E15">
      <w:pPr>
        <w:pStyle w:val="Index1"/>
        <w:tabs>
          <w:tab w:val="right" w:leader="dot" w:pos="4502"/>
        </w:tabs>
        <w:rPr>
          <w:noProof/>
        </w:rPr>
      </w:pPr>
      <w:r w:rsidRPr="002A1B3F">
        <w:rPr>
          <w:rFonts w:cs="Arial"/>
          <w:noProof/>
        </w:rPr>
        <w:t>To Map Rule</w:t>
      </w:r>
      <w:r>
        <w:rPr>
          <w:noProof/>
        </w:rPr>
        <w:t>, 61</w:t>
      </w:r>
    </w:p>
    <w:p w14:paraId="78376B01" w14:textId="77777777" w:rsidR="002B3E15" w:rsidRDefault="002B3E15">
      <w:pPr>
        <w:pStyle w:val="Index1"/>
        <w:tabs>
          <w:tab w:val="right" w:leader="dot" w:pos="4502"/>
        </w:tabs>
        <w:rPr>
          <w:noProof/>
        </w:rPr>
      </w:pPr>
      <w:r w:rsidRPr="002A1B3F">
        <w:rPr>
          <w:rFonts w:cs="Arial"/>
          <w:noProof/>
        </w:rPr>
        <w:t>Traversal</w:t>
      </w:r>
      <w:r>
        <w:rPr>
          <w:noProof/>
        </w:rPr>
        <w:t>, 45</w:t>
      </w:r>
    </w:p>
    <w:p w14:paraId="01110917" w14:textId="77777777" w:rsidR="002B3E15" w:rsidRDefault="002B3E15">
      <w:pPr>
        <w:pStyle w:val="Index1"/>
        <w:tabs>
          <w:tab w:val="right" w:leader="dot" w:pos="4502"/>
        </w:tabs>
        <w:rPr>
          <w:noProof/>
        </w:rPr>
      </w:pPr>
      <w:r w:rsidRPr="002A1B3F">
        <w:rPr>
          <w:rFonts w:cs="Arial"/>
          <w:noProof/>
        </w:rPr>
        <w:t>traverse through</w:t>
      </w:r>
      <w:r>
        <w:rPr>
          <w:noProof/>
        </w:rPr>
        <w:t>, 45</w:t>
      </w:r>
    </w:p>
    <w:p w14:paraId="0596776C" w14:textId="77777777" w:rsidR="002B3E15" w:rsidRDefault="002B3E15">
      <w:pPr>
        <w:pStyle w:val="Index1"/>
        <w:tabs>
          <w:tab w:val="right" w:leader="dot" w:pos="4502"/>
        </w:tabs>
        <w:rPr>
          <w:noProof/>
        </w:rPr>
      </w:pPr>
      <w:r w:rsidRPr="002A1B3F">
        <w:rPr>
          <w:rFonts w:cs="Arial"/>
          <w:noProof/>
        </w:rPr>
        <w:t>traverse to relation</w:t>
      </w:r>
      <w:r>
        <w:rPr>
          <w:noProof/>
        </w:rPr>
        <w:t>, 45</w:t>
      </w:r>
    </w:p>
    <w:p w14:paraId="78702952" w14:textId="77777777" w:rsidR="002B3E15" w:rsidRDefault="002B3E15">
      <w:pPr>
        <w:pStyle w:val="Index1"/>
        <w:tabs>
          <w:tab w:val="right" w:leader="dot" w:pos="4502"/>
        </w:tabs>
        <w:rPr>
          <w:noProof/>
        </w:rPr>
      </w:pPr>
      <w:r w:rsidRPr="002A1B3F">
        <w:rPr>
          <w:rFonts w:cs="Arial"/>
          <w:noProof/>
        </w:rPr>
        <w:t>traversed by</w:t>
      </w:r>
      <w:r>
        <w:rPr>
          <w:noProof/>
        </w:rPr>
        <w:t>, 45</w:t>
      </w:r>
    </w:p>
    <w:p w14:paraId="01EE383F" w14:textId="77777777" w:rsidR="002B3E15" w:rsidRDefault="002B3E15">
      <w:pPr>
        <w:pStyle w:val="Index1"/>
        <w:tabs>
          <w:tab w:val="right" w:leader="dot" w:pos="4502"/>
        </w:tabs>
        <w:rPr>
          <w:noProof/>
        </w:rPr>
      </w:pPr>
      <w:r w:rsidRPr="002A1B3F">
        <w:rPr>
          <w:rFonts w:cs="Arial"/>
          <w:noProof/>
        </w:rPr>
        <w:t>traverses through</w:t>
      </w:r>
      <w:r>
        <w:rPr>
          <w:noProof/>
        </w:rPr>
        <w:t>, 45</w:t>
      </w:r>
    </w:p>
    <w:p w14:paraId="2AF06A15" w14:textId="77777777" w:rsidR="002B3E15" w:rsidRDefault="002B3E15">
      <w:pPr>
        <w:pStyle w:val="Index1"/>
        <w:tabs>
          <w:tab w:val="right" w:leader="dot" w:pos="4502"/>
        </w:tabs>
        <w:rPr>
          <w:noProof/>
        </w:rPr>
      </w:pPr>
      <w:r w:rsidRPr="002A1B3F">
        <w:rPr>
          <w:rFonts w:cs="Arial"/>
          <w:noProof/>
        </w:rPr>
        <w:t>Type</w:t>
      </w:r>
      <w:r>
        <w:rPr>
          <w:noProof/>
        </w:rPr>
        <w:t>, 93</w:t>
      </w:r>
    </w:p>
    <w:p w14:paraId="64226D03" w14:textId="77777777" w:rsidR="002B3E15" w:rsidRDefault="002B3E15">
      <w:pPr>
        <w:pStyle w:val="Index1"/>
        <w:tabs>
          <w:tab w:val="right" w:leader="dot" w:pos="4502"/>
        </w:tabs>
        <w:rPr>
          <w:noProof/>
        </w:rPr>
      </w:pPr>
      <w:r w:rsidRPr="002A1B3F">
        <w:rPr>
          <w:rFonts w:cs="Arial"/>
          <w:noProof/>
        </w:rPr>
        <w:lastRenderedPageBreak/>
        <w:t>Type Constraint</w:t>
      </w:r>
      <w:r>
        <w:rPr>
          <w:noProof/>
        </w:rPr>
        <w:t>, 80</w:t>
      </w:r>
    </w:p>
    <w:p w14:paraId="17BD0494" w14:textId="77777777" w:rsidR="002B3E15" w:rsidRDefault="002B3E15">
      <w:pPr>
        <w:pStyle w:val="Index1"/>
        <w:tabs>
          <w:tab w:val="right" w:leader="dot" w:pos="4502"/>
        </w:tabs>
        <w:rPr>
          <w:noProof/>
        </w:rPr>
      </w:pPr>
      <w:r w:rsidRPr="002A1B3F">
        <w:rPr>
          <w:rFonts w:cs="Arial"/>
          <w:noProof/>
        </w:rPr>
        <w:t>Type End</w:t>
      </w:r>
      <w:r>
        <w:rPr>
          <w:noProof/>
        </w:rPr>
        <w:t>, 62</w:t>
      </w:r>
    </w:p>
    <w:p w14:paraId="4965583D" w14:textId="77777777" w:rsidR="002B3E15" w:rsidRDefault="002B3E15">
      <w:pPr>
        <w:pStyle w:val="Index1"/>
        <w:tabs>
          <w:tab w:val="right" w:leader="dot" w:pos="4502"/>
        </w:tabs>
        <w:rPr>
          <w:noProof/>
        </w:rPr>
      </w:pPr>
      <w:r w:rsidRPr="002A1B3F">
        <w:rPr>
          <w:rFonts w:cs="Arial"/>
          <w:noProof/>
        </w:rPr>
        <w:t>Type Generalization Constraint</w:t>
      </w:r>
      <w:r>
        <w:rPr>
          <w:noProof/>
        </w:rPr>
        <w:t>, 80</w:t>
      </w:r>
    </w:p>
    <w:p w14:paraId="4FF6F806" w14:textId="77777777" w:rsidR="002B3E15" w:rsidRDefault="002B3E15">
      <w:pPr>
        <w:pStyle w:val="Index1"/>
        <w:tabs>
          <w:tab w:val="right" w:leader="dot" w:pos="4502"/>
        </w:tabs>
        <w:rPr>
          <w:noProof/>
        </w:rPr>
      </w:pPr>
      <w:r w:rsidRPr="002A1B3F">
        <w:rPr>
          <w:rFonts w:cs="Arial"/>
          <w:noProof/>
        </w:rPr>
        <w:t>Type Instance Relation</w:t>
      </w:r>
      <w:r>
        <w:rPr>
          <w:noProof/>
        </w:rPr>
        <w:t>, 94</w:t>
      </w:r>
    </w:p>
    <w:p w14:paraId="5095CC2E" w14:textId="77777777" w:rsidR="002B3E15" w:rsidRDefault="002B3E15">
      <w:pPr>
        <w:pStyle w:val="Index1"/>
        <w:tabs>
          <w:tab w:val="right" w:leader="dot" w:pos="4502"/>
        </w:tabs>
        <w:rPr>
          <w:noProof/>
        </w:rPr>
      </w:pPr>
      <w:r w:rsidRPr="002A1B3F">
        <w:rPr>
          <w:rFonts w:cs="Arial"/>
          <w:noProof/>
        </w:rPr>
        <w:t>Type or Property</w:t>
      </w:r>
      <w:r>
        <w:rPr>
          <w:noProof/>
        </w:rPr>
        <w:t>, 81</w:t>
      </w:r>
    </w:p>
    <w:p w14:paraId="1DC6DDED" w14:textId="77777777" w:rsidR="002B3E15" w:rsidRDefault="002B3E15">
      <w:pPr>
        <w:pStyle w:val="Index1"/>
        <w:tabs>
          <w:tab w:val="right" w:leader="dot" w:pos="4502"/>
        </w:tabs>
        <w:rPr>
          <w:noProof/>
        </w:rPr>
      </w:pPr>
      <w:r w:rsidRPr="002A1B3F">
        <w:rPr>
          <w:rFonts w:cs="Arial"/>
          <w:noProof/>
        </w:rPr>
        <w:t>types</w:t>
      </w:r>
      <w:r>
        <w:rPr>
          <w:noProof/>
        </w:rPr>
        <w:t>, 78, 94</w:t>
      </w:r>
    </w:p>
    <w:p w14:paraId="713C7F12" w14:textId="77777777" w:rsidR="002B3E15" w:rsidRDefault="002B3E15">
      <w:pPr>
        <w:pStyle w:val="Index1"/>
        <w:tabs>
          <w:tab w:val="right" w:leader="dot" w:pos="4502"/>
        </w:tabs>
        <w:rPr>
          <w:noProof/>
        </w:rPr>
      </w:pPr>
      <w:r>
        <w:rPr>
          <w:noProof/>
        </w:rPr>
        <w:t>typographical conventions, xiv</w:t>
      </w:r>
    </w:p>
    <w:p w14:paraId="38E3DBA9" w14:textId="77777777" w:rsidR="002B3E15" w:rsidRDefault="002B3E15">
      <w:pPr>
        <w:pStyle w:val="Index1"/>
        <w:tabs>
          <w:tab w:val="right" w:leader="dot" w:pos="4502"/>
        </w:tabs>
        <w:rPr>
          <w:noProof/>
        </w:rPr>
      </w:pPr>
      <w:r w:rsidRPr="002A1B3F">
        <w:rPr>
          <w:rFonts w:cs="Arial"/>
          <w:noProof/>
        </w:rPr>
        <w:t>UML</w:t>
      </w:r>
      <w:r>
        <w:rPr>
          <w:noProof/>
        </w:rPr>
        <w:t>, 162, 163, 170, 171, 172, 173, 175, 177</w:t>
      </w:r>
    </w:p>
    <w:p w14:paraId="186EC1A2" w14:textId="77777777" w:rsidR="002B3E15" w:rsidRDefault="002B3E15">
      <w:pPr>
        <w:pStyle w:val="Index1"/>
        <w:tabs>
          <w:tab w:val="right" w:leader="dot" w:pos="4502"/>
        </w:tabs>
        <w:rPr>
          <w:noProof/>
        </w:rPr>
      </w:pPr>
      <w:r w:rsidRPr="002A1B3F">
        <w:rPr>
          <w:rFonts w:cs="Arial"/>
          <w:noProof/>
        </w:rPr>
        <w:t>UML Class</w:t>
      </w:r>
      <w:r>
        <w:rPr>
          <w:noProof/>
        </w:rPr>
        <w:t>, 164</w:t>
      </w:r>
    </w:p>
    <w:p w14:paraId="6C071228" w14:textId="77777777" w:rsidR="002B3E15" w:rsidRDefault="002B3E15">
      <w:pPr>
        <w:pStyle w:val="Index1"/>
        <w:tabs>
          <w:tab w:val="right" w:leader="dot" w:pos="4502"/>
        </w:tabs>
        <w:rPr>
          <w:noProof/>
        </w:rPr>
      </w:pPr>
      <w:r w:rsidRPr="002A1B3F">
        <w:rPr>
          <w:rFonts w:cs="Arial"/>
          <w:noProof/>
        </w:rPr>
        <w:t>UML Covered</w:t>
      </w:r>
      <w:r>
        <w:rPr>
          <w:noProof/>
        </w:rPr>
        <w:t>, 171, 172</w:t>
      </w:r>
    </w:p>
    <w:p w14:paraId="66506C1C" w14:textId="77777777" w:rsidR="002B3E15" w:rsidRDefault="002B3E15">
      <w:pPr>
        <w:pStyle w:val="Index1"/>
        <w:tabs>
          <w:tab w:val="right" w:leader="dot" w:pos="4502"/>
        </w:tabs>
        <w:rPr>
          <w:noProof/>
        </w:rPr>
      </w:pPr>
      <w:r w:rsidRPr="002A1B3F">
        <w:rPr>
          <w:rFonts w:cs="Arial"/>
          <w:noProof/>
        </w:rPr>
        <w:t>UML Dep</w:t>
      </w:r>
      <w:r>
        <w:rPr>
          <w:noProof/>
        </w:rPr>
        <w:t>, 169</w:t>
      </w:r>
    </w:p>
    <w:p w14:paraId="36505772" w14:textId="77777777" w:rsidR="002B3E15" w:rsidRDefault="002B3E15">
      <w:pPr>
        <w:pStyle w:val="Index1"/>
        <w:tabs>
          <w:tab w:val="right" w:leader="dot" w:pos="4502"/>
        </w:tabs>
        <w:rPr>
          <w:noProof/>
        </w:rPr>
      </w:pPr>
      <w:r w:rsidRPr="002A1B3F">
        <w:rPr>
          <w:rFonts w:cs="Arial"/>
          <w:noProof/>
        </w:rPr>
        <w:t>UML Enum</w:t>
      </w:r>
      <w:r>
        <w:rPr>
          <w:noProof/>
        </w:rPr>
        <w:t>, 166</w:t>
      </w:r>
    </w:p>
    <w:p w14:paraId="4337921F" w14:textId="77777777" w:rsidR="002B3E15" w:rsidRDefault="002B3E15">
      <w:pPr>
        <w:pStyle w:val="Index1"/>
        <w:tabs>
          <w:tab w:val="right" w:leader="dot" w:pos="4502"/>
        </w:tabs>
        <w:rPr>
          <w:noProof/>
        </w:rPr>
      </w:pPr>
      <w:r w:rsidRPr="002A1B3F">
        <w:rPr>
          <w:rFonts w:cs="Arial"/>
          <w:noProof/>
        </w:rPr>
        <w:t>UML General</w:t>
      </w:r>
      <w:r>
        <w:rPr>
          <w:noProof/>
        </w:rPr>
        <w:t>, 171, 172</w:t>
      </w:r>
    </w:p>
    <w:p w14:paraId="45ED83B5" w14:textId="77777777" w:rsidR="002B3E15" w:rsidRDefault="002B3E15">
      <w:pPr>
        <w:pStyle w:val="Index1"/>
        <w:tabs>
          <w:tab w:val="right" w:leader="dot" w:pos="4502"/>
        </w:tabs>
        <w:rPr>
          <w:noProof/>
        </w:rPr>
      </w:pPr>
      <w:r w:rsidRPr="002A1B3F">
        <w:rPr>
          <w:rFonts w:cs="Arial"/>
          <w:noProof/>
        </w:rPr>
        <w:t>UML Literal</w:t>
      </w:r>
      <w:r>
        <w:rPr>
          <w:noProof/>
        </w:rPr>
        <w:t>, 166</w:t>
      </w:r>
    </w:p>
    <w:p w14:paraId="43E2856E" w14:textId="77777777" w:rsidR="002B3E15" w:rsidRDefault="002B3E15">
      <w:pPr>
        <w:pStyle w:val="Index1"/>
        <w:tabs>
          <w:tab w:val="right" w:leader="dot" w:pos="4502"/>
        </w:tabs>
        <w:rPr>
          <w:noProof/>
        </w:rPr>
      </w:pPr>
      <w:r w:rsidRPr="002A1B3F">
        <w:rPr>
          <w:rFonts w:cs="Arial"/>
          <w:noProof/>
        </w:rPr>
        <w:t>UML Mapping rule</w:t>
      </w:r>
      <w:r>
        <w:rPr>
          <w:noProof/>
        </w:rPr>
        <w:t>, 174</w:t>
      </w:r>
    </w:p>
    <w:p w14:paraId="64259C29" w14:textId="77777777" w:rsidR="002B3E15" w:rsidRDefault="002B3E15">
      <w:pPr>
        <w:pStyle w:val="Index1"/>
        <w:tabs>
          <w:tab w:val="right" w:leader="dot" w:pos="4502"/>
        </w:tabs>
        <w:rPr>
          <w:noProof/>
        </w:rPr>
      </w:pPr>
      <w:r w:rsidRPr="002A1B3F">
        <w:rPr>
          <w:rFonts w:cs="Arial"/>
          <w:noProof/>
        </w:rPr>
        <w:t>UML Owner</w:t>
      </w:r>
      <w:r>
        <w:rPr>
          <w:noProof/>
        </w:rPr>
        <w:t>, 165</w:t>
      </w:r>
    </w:p>
    <w:p w14:paraId="11E4AA83" w14:textId="77777777" w:rsidR="002B3E15" w:rsidRDefault="002B3E15">
      <w:pPr>
        <w:pStyle w:val="Index1"/>
        <w:tabs>
          <w:tab w:val="right" w:leader="dot" w:pos="4502"/>
        </w:tabs>
        <w:rPr>
          <w:noProof/>
        </w:rPr>
      </w:pPr>
      <w:r w:rsidRPr="002A1B3F">
        <w:rPr>
          <w:rFonts w:cs="Arial"/>
          <w:noProof/>
        </w:rPr>
        <w:t>UML Owning pattern</w:t>
      </w:r>
      <w:r>
        <w:rPr>
          <w:noProof/>
        </w:rPr>
        <w:t>, 176</w:t>
      </w:r>
    </w:p>
    <w:p w14:paraId="0C6E205C" w14:textId="77777777" w:rsidR="002B3E15" w:rsidRDefault="002B3E15">
      <w:pPr>
        <w:pStyle w:val="Index1"/>
        <w:tabs>
          <w:tab w:val="right" w:leader="dot" w:pos="4502"/>
        </w:tabs>
        <w:rPr>
          <w:noProof/>
        </w:rPr>
      </w:pPr>
      <w:r w:rsidRPr="002A1B3F">
        <w:rPr>
          <w:rFonts w:cs="Arial"/>
          <w:noProof/>
        </w:rPr>
        <w:t>UML Pattern Property</w:t>
      </w:r>
      <w:r>
        <w:rPr>
          <w:noProof/>
        </w:rPr>
        <w:t>, 176</w:t>
      </w:r>
    </w:p>
    <w:p w14:paraId="77DC28CF" w14:textId="77777777" w:rsidR="002B3E15" w:rsidRDefault="002B3E15">
      <w:pPr>
        <w:pStyle w:val="Index1"/>
        <w:tabs>
          <w:tab w:val="right" w:leader="dot" w:pos="4502"/>
        </w:tabs>
        <w:rPr>
          <w:noProof/>
        </w:rPr>
      </w:pPr>
      <w:r w:rsidRPr="002A1B3F">
        <w:rPr>
          <w:rFonts w:cs="Arial"/>
          <w:noProof/>
        </w:rPr>
        <w:t>UML Property</w:t>
      </w:r>
      <w:r>
        <w:rPr>
          <w:noProof/>
        </w:rPr>
        <w:t>, 167, 168</w:t>
      </w:r>
    </w:p>
    <w:p w14:paraId="541680AA" w14:textId="77777777" w:rsidR="002B3E15" w:rsidRDefault="002B3E15">
      <w:pPr>
        <w:pStyle w:val="Index1"/>
        <w:tabs>
          <w:tab w:val="right" w:leader="dot" w:pos="4502"/>
        </w:tabs>
        <w:rPr>
          <w:noProof/>
        </w:rPr>
      </w:pPr>
      <w:r w:rsidRPr="002A1B3F">
        <w:rPr>
          <w:rFonts w:cs="Arial"/>
          <w:noProof/>
        </w:rPr>
        <w:t>UML Specific</w:t>
      </w:r>
      <w:r>
        <w:rPr>
          <w:noProof/>
        </w:rPr>
        <w:t>, 171, 172</w:t>
      </w:r>
    </w:p>
    <w:p w14:paraId="7E52D026" w14:textId="77777777" w:rsidR="002B3E15" w:rsidRDefault="002B3E15">
      <w:pPr>
        <w:pStyle w:val="Index1"/>
        <w:tabs>
          <w:tab w:val="right" w:leader="dot" w:pos="4502"/>
        </w:tabs>
        <w:rPr>
          <w:noProof/>
        </w:rPr>
      </w:pPr>
      <w:r w:rsidRPr="002A1B3F">
        <w:rPr>
          <w:rFonts w:cs="Arial"/>
          <w:noProof/>
        </w:rPr>
        <w:t>UML Stereotype</w:t>
      </w:r>
      <w:r>
        <w:rPr>
          <w:noProof/>
        </w:rPr>
        <w:t>, 176</w:t>
      </w:r>
    </w:p>
    <w:p w14:paraId="4A082C34" w14:textId="77777777" w:rsidR="002B3E15" w:rsidRDefault="002B3E15">
      <w:pPr>
        <w:pStyle w:val="Index1"/>
        <w:tabs>
          <w:tab w:val="right" w:leader="dot" w:pos="4502"/>
        </w:tabs>
        <w:rPr>
          <w:noProof/>
        </w:rPr>
      </w:pPr>
      <w:r w:rsidRPr="002A1B3F">
        <w:rPr>
          <w:rFonts w:cs="Arial"/>
          <w:noProof/>
        </w:rPr>
        <w:t>UML Structure</w:t>
      </w:r>
      <w:r>
        <w:rPr>
          <w:noProof/>
        </w:rPr>
        <w:t>, 174</w:t>
      </w:r>
    </w:p>
    <w:p w14:paraId="36949E08" w14:textId="77777777" w:rsidR="002B3E15" w:rsidRDefault="002B3E15">
      <w:pPr>
        <w:pStyle w:val="Index1"/>
        <w:tabs>
          <w:tab w:val="right" w:leader="dot" w:pos="4502"/>
        </w:tabs>
        <w:rPr>
          <w:noProof/>
        </w:rPr>
      </w:pPr>
      <w:r w:rsidRPr="002A1B3F">
        <w:rPr>
          <w:rFonts w:cs="Arial"/>
          <w:noProof/>
        </w:rPr>
        <w:t>UML subtype</w:t>
      </w:r>
      <w:r>
        <w:rPr>
          <w:noProof/>
        </w:rPr>
        <w:t>, 170</w:t>
      </w:r>
    </w:p>
    <w:p w14:paraId="7E7F7C42" w14:textId="77777777" w:rsidR="002B3E15" w:rsidRDefault="002B3E15">
      <w:pPr>
        <w:pStyle w:val="Index1"/>
        <w:tabs>
          <w:tab w:val="right" w:leader="dot" w:pos="4502"/>
        </w:tabs>
        <w:rPr>
          <w:noProof/>
        </w:rPr>
      </w:pPr>
      <w:r w:rsidRPr="002A1B3F">
        <w:rPr>
          <w:rFonts w:cs="Arial"/>
          <w:noProof/>
        </w:rPr>
        <w:t>UML Superclass</w:t>
      </w:r>
      <w:r>
        <w:rPr>
          <w:noProof/>
        </w:rPr>
        <w:t>, 170</w:t>
      </w:r>
    </w:p>
    <w:p w14:paraId="7BCEEAA1" w14:textId="77777777" w:rsidR="002B3E15" w:rsidRDefault="002B3E15">
      <w:pPr>
        <w:pStyle w:val="Index1"/>
        <w:tabs>
          <w:tab w:val="right" w:leader="dot" w:pos="4502"/>
        </w:tabs>
        <w:rPr>
          <w:noProof/>
        </w:rPr>
      </w:pPr>
      <w:r w:rsidRPr="002A1B3F">
        <w:rPr>
          <w:rFonts w:cs="Arial"/>
          <w:noProof/>
        </w:rPr>
        <w:t>UML-From</w:t>
      </w:r>
      <w:r>
        <w:rPr>
          <w:noProof/>
        </w:rPr>
        <w:t>, 169</w:t>
      </w:r>
    </w:p>
    <w:p w14:paraId="4C0C3007" w14:textId="77777777" w:rsidR="002B3E15" w:rsidRDefault="002B3E15">
      <w:pPr>
        <w:pStyle w:val="Index1"/>
        <w:tabs>
          <w:tab w:val="right" w:leader="dot" w:pos="4502"/>
        </w:tabs>
        <w:rPr>
          <w:noProof/>
        </w:rPr>
      </w:pPr>
      <w:r w:rsidRPr="002A1B3F">
        <w:rPr>
          <w:rFonts w:cs="Arial"/>
          <w:noProof/>
        </w:rPr>
        <w:t>UML-to</w:t>
      </w:r>
      <w:r>
        <w:rPr>
          <w:noProof/>
        </w:rPr>
        <w:t>, 169</w:t>
      </w:r>
    </w:p>
    <w:p w14:paraId="0A9B5B08" w14:textId="77777777" w:rsidR="002B3E15" w:rsidRDefault="002B3E15">
      <w:pPr>
        <w:pStyle w:val="Index1"/>
        <w:tabs>
          <w:tab w:val="right" w:leader="dot" w:pos="4502"/>
        </w:tabs>
        <w:rPr>
          <w:noProof/>
        </w:rPr>
      </w:pPr>
      <w:r w:rsidRPr="002A1B3F">
        <w:rPr>
          <w:rFonts w:cs="Arial"/>
          <w:noProof/>
        </w:rPr>
        <w:t>Union Type</w:t>
      </w:r>
      <w:r>
        <w:rPr>
          <w:noProof/>
        </w:rPr>
        <w:t>, 94</w:t>
      </w:r>
    </w:p>
    <w:p w14:paraId="04FFF742" w14:textId="77777777" w:rsidR="002B3E15" w:rsidRDefault="002B3E15">
      <w:pPr>
        <w:pStyle w:val="Index1"/>
        <w:tabs>
          <w:tab w:val="right" w:leader="dot" w:pos="4502"/>
        </w:tabs>
        <w:rPr>
          <w:noProof/>
        </w:rPr>
      </w:pPr>
      <w:r w:rsidRPr="002A1B3F">
        <w:rPr>
          <w:rFonts w:cs="Arial"/>
          <w:noProof/>
        </w:rPr>
        <w:t>Unique Set</w:t>
      </w:r>
      <w:r>
        <w:rPr>
          <w:noProof/>
        </w:rPr>
        <w:t>, 81</w:t>
      </w:r>
    </w:p>
    <w:p w14:paraId="6ABD5F0A" w14:textId="77777777" w:rsidR="002B3E15" w:rsidRDefault="002B3E15">
      <w:pPr>
        <w:pStyle w:val="Index1"/>
        <w:tabs>
          <w:tab w:val="right" w:leader="dot" w:pos="4502"/>
        </w:tabs>
        <w:rPr>
          <w:noProof/>
        </w:rPr>
      </w:pPr>
      <w:r w:rsidRPr="002A1B3F">
        <w:rPr>
          <w:rFonts w:cs="Arial"/>
          <w:noProof/>
        </w:rPr>
        <w:t>unique within</w:t>
      </w:r>
      <w:r>
        <w:rPr>
          <w:noProof/>
        </w:rPr>
        <w:t>, 47</w:t>
      </w:r>
    </w:p>
    <w:p w14:paraId="7DF3E815" w14:textId="77777777" w:rsidR="002B3E15" w:rsidRDefault="002B3E15">
      <w:pPr>
        <w:pStyle w:val="Index1"/>
        <w:tabs>
          <w:tab w:val="right" w:leader="dot" w:pos="4502"/>
        </w:tabs>
        <w:rPr>
          <w:noProof/>
        </w:rPr>
      </w:pPr>
      <w:r w:rsidRPr="002A1B3F">
        <w:rPr>
          <w:rFonts w:cs="Arial"/>
          <w:noProof/>
        </w:rPr>
        <w:t>Uniqueness Constraint</w:t>
      </w:r>
      <w:r>
        <w:rPr>
          <w:noProof/>
        </w:rPr>
        <w:t>, 81</w:t>
      </w:r>
    </w:p>
    <w:p w14:paraId="111B6B96" w14:textId="77777777" w:rsidR="002B3E15" w:rsidRDefault="002B3E15">
      <w:pPr>
        <w:pStyle w:val="Index1"/>
        <w:tabs>
          <w:tab w:val="right" w:leader="dot" w:pos="4502"/>
        </w:tabs>
        <w:rPr>
          <w:noProof/>
        </w:rPr>
      </w:pPr>
      <w:r w:rsidRPr="002A1B3F">
        <w:rPr>
          <w:rFonts w:cs="Arial"/>
          <w:noProof/>
        </w:rPr>
        <w:t>unit of system</w:t>
      </w:r>
      <w:r>
        <w:rPr>
          <w:noProof/>
        </w:rPr>
        <w:t>, 98</w:t>
      </w:r>
    </w:p>
    <w:p w14:paraId="63FB1A01" w14:textId="77777777" w:rsidR="002B3E15" w:rsidRDefault="002B3E15">
      <w:pPr>
        <w:pStyle w:val="Index1"/>
        <w:tabs>
          <w:tab w:val="right" w:leader="dot" w:pos="4502"/>
        </w:tabs>
        <w:rPr>
          <w:noProof/>
        </w:rPr>
      </w:pPr>
      <w:r w:rsidRPr="002A1B3F">
        <w:rPr>
          <w:rFonts w:cs="Arial"/>
          <w:noProof/>
        </w:rPr>
        <w:t>unit reference</w:t>
      </w:r>
      <w:r>
        <w:rPr>
          <w:noProof/>
        </w:rPr>
        <w:t>, 99</w:t>
      </w:r>
    </w:p>
    <w:p w14:paraId="33218144" w14:textId="77777777" w:rsidR="002B3E15" w:rsidRDefault="002B3E15">
      <w:pPr>
        <w:pStyle w:val="Index1"/>
        <w:tabs>
          <w:tab w:val="right" w:leader="dot" w:pos="4502"/>
        </w:tabs>
        <w:rPr>
          <w:noProof/>
        </w:rPr>
      </w:pPr>
      <w:r w:rsidRPr="002A1B3F">
        <w:rPr>
          <w:rFonts w:cs="Arial"/>
          <w:noProof/>
        </w:rPr>
        <w:t>Unit Type</w:t>
      </w:r>
      <w:r>
        <w:rPr>
          <w:noProof/>
        </w:rPr>
        <w:t>, 99</w:t>
      </w:r>
    </w:p>
    <w:p w14:paraId="2768CC92" w14:textId="77777777" w:rsidR="002B3E15" w:rsidRDefault="002B3E15">
      <w:pPr>
        <w:pStyle w:val="Index1"/>
        <w:tabs>
          <w:tab w:val="right" w:leader="dot" w:pos="4502"/>
        </w:tabs>
        <w:rPr>
          <w:noProof/>
        </w:rPr>
      </w:pPr>
      <w:r w:rsidRPr="002A1B3F">
        <w:rPr>
          <w:rFonts w:cs="Arial"/>
          <w:noProof/>
        </w:rPr>
        <w:t>used as class</w:t>
      </w:r>
      <w:r>
        <w:rPr>
          <w:noProof/>
        </w:rPr>
        <w:t>, 163</w:t>
      </w:r>
    </w:p>
    <w:p w14:paraId="7A7CBFB9" w14:textId="77777777" w:rsidR="002B3E15" w:rsidRDefault="002B3E15">
      <w:pPr>
        <w:pStyle w:val="Index1"/>
        <w:tabs>
          <w:tab w:val="right" w:leader="dot" w:pos="4502"/>
        </w:tabs>
        <w:rPr>
          <w:noProof/>
        </w:rPr>
      </w:pPr>
      <w:r w:rsidRPr="002A1B3F">
        <w:rPr>
          <w:rFonts w:cs="Arial"/>
          <w:noProof/>
        </w:rPr>
        <w:t>Value</w:t>
      </w:r>
      <w:r>
        <w:rPr>
          <w:noProof/>
        </w:rPr>
        <w:t>, 100</w:t>
      </w:r>
    </w:p>
    <w:p w14:paraId="1ED40F60" w14:textId="77777777" w:rsidR="002B3E15" w:rsidRDefault="002B3E15">
      <w:pPr>
        <w:pStyle w:val="Index1"/>
        <w:tabs>
          <w:tab w:val="right" w:leader="dot" w:pos="4502"/>
        </w:tabs>
        <w:rPr>
          <w:noProof/>
        </w:rPr>
      </w:pPr>
      <w:r w:rsidRPr="002A1B3F">
        <w:rPr>
          <w:rFonts w:cs="Arial"/>
          <w:noProof/>
        </w:rPr>
        <w:t>Value Type</w:t>
      </w:r>
      <w:r>
        <w:rPr>
          <w:noProof/>
        </w:rPr>
        <w:t>, 100</w:t>
      </w:r>
    </w:p>
    <w:p w14:paraId="485E9065" w14:textId="77777777" w:rsidR="002B3E15" w:rsidRDefault="002B3E15">
      <w:pPr>
        <w:pStyle w:val="Index1"/>
        <w:tabs>
          <w:tab w:val="right" w:leader="dot" w:pos="4502"/>
        </w:tabs>
        <w:rPr>
          <w:noProof/>
        </w:rPr>
      </w:pPr>
      <w:r w:rsidRPr="002A1B3F">
        <w:rPr>
          <w:rFonts w:cs="Arial"/>
          <w:noProof/>
        </w:rPr>
        <w:t>with respect to</w:t>
      </w:r>
      <w:r>
        <w:rPr>
          <w:noProof/>
        </w:rPr>
        <w:t>, 76</w:t>
      </w:r>
    </w:p>
    <w:p w14:paraId="6ED64735" w14:textId="77777777" w:rsidR="002B3E15" w:rsidRDefault="002B3E15" w:rsidP="00803548">
      <w:pPr>
        <w:pStyle w:val="BodyText"/>
        <w:rPr>
          <w:noProof/>
        </w:rPr>
        <w:sectPr w:rsidR="002B3E15" w:rsidSect="002B3E15">
          <w:type w:val="continuous"/>
          <w:pgSz w:w="11905" w:h="15840"/>
          <w:pgMar w:top="1080" w:right="720" w:bottom="1656" w:left="1440" w:header="720" w:footer="1080" w:gutter="0"/>
          <w:cols w:num="2" w:space="720"/>
        </w:sectPr>
      </w:pPr>
    </w:p>
    <w:p w14:paraId="2D76B843" w14:textId="77777777"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2B3E15">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2F5F4" w14:textId="77777777" w:rsidR="00AD48A1" w:rsidRDefault="00AD48A1">
      <w:r>
        <w:separator/>
      </w:r>
    </w:p>
  </w:endnote>
  <w:endnote w:type="continuationSeparator" w:id="0">
    <w:p w14:paraId="31D9E751" w14:textId="77777777" w:rsidR="00AD48A1" w:rsidRDefault="00AD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3522E9D9" w:rsidR="00554733" w:rsidRDefault="00554733">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B1320D">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7AD0989C" w:rsidR="00554733" w:rsidRDefault="00554733">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B1320D">
      <w:rPr>
        <w:noProof/>
        <w:sz w:val="18"/>
      </w:rPr>
      <w:t>xv</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3558A378" w:rsidR="00554733" w:rsidRDefault="00554733">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B1320D">
      <w:rPr>
        <w:b/>
        <w:noProof/>
        <w:sz w:val="18"/>
      </w:rPr>
      <w:t>110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34A3FA9A" w:rsidR="00554733" w:rsidRDefault="00554733">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B1320D">
      <w:rPr>
        <w:b/>
        <w:noProof/>
        <w:sz w:val="18"/>
      </w:rPr>
      <w:t>111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DC6C8" w14:textId="77777777" w:rsidR="00AD48A1" w:rsidRDefault="00AD48A1">
      <w:r>
        <w:separator/>
      </w:r>
    </w:p>
  </w:footnote>
  <w:footnote w:type="continuationSeparator" w:id="0">
    <w:p w14:paraId="5B430153" w14:textId="77777777" w:rsidR="00AD48A1" w:rsidRDefault="00AD48A1">
      <w:r>
        <w:continuationSeparator/>
      </w:r>
    </w:p>
  </w:footnote>
  <w:footnote w:id="1">
    <w:p w14:paraId="02DAAD91" w14:textId="77777777" w:rsidR="00554733" w:rsidRDefault="00554733"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1A4145E1" w14:textId="77777777" w:rsidR="00554733" w:rsidRDefault="00554733">
      <w:pPr>
        <w:pStyle w:val="FootnoteText"/>
      </w:pPr>
      <w:r>
        <w:rPr>
          <w:rStyle w:val="FootnoteReference"/>
        </w:rPr>
        <w:footnoteRef/>
      </w:r>
      <w:r>
        <w:t xml:space="preserve"> Not to be confused with how “domain” is used in the intelligence community, which refers to levels of security</w:t>
      </w:r>
    </w:p>
  </w:footnote>
  <w:footnote w:id="3">
    <w:p w14:paraId="5522970A" w14:textId="77777777" w:rsidR="00554733" w:rsidRDefault="00554733"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8"/>
  </w:num>
  <w:num w:numId="7">
    <w:abstractNumId w:val="25"/>
  </w:num>
  <w:num w:numId="8">
    <w:abstractNumId w:val="16"/>
  </w:num>
  <w:num w:numId="9">
    <w:abstractNumId w:val="21"/>
  </w:num>
  <w:num w:numId="10">
    <w:abstractNumId w:val="26"/>
  </w:num>
  <w:num w:numId="11">
    <w:abstractNumId w:val="20"/>
  </w:num>
  <w:num w:numId="12">
    <w:abstractNumId w:val="23"/>
  </w:num>
  <w:num w:numId="13">
    <w:abstractNumId w:val="6"/>
  </w:num>
  <w:num w:numId="14">
    <w:abstractNumId w:val="27"/>
  </w:num>
  <w:num w:numId="15">
    <w:abstractNumId w:val="16"/>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2"/>
  </w:num>
  <w:num w:numId="19">
    <w:abstractNumId w:val="24"/>
  </w:num>
  <w:num w:numId="20">
    <w:abstractNumId w:val="18"/>
  </w:num>
  <w:num w:numId="21">
    <w:abstractNumId w:val="14"/>
  </w:num>
  <w:num w:numId="22">
    <w:abstractNumId w:val="15"/>
  </w:num>
  <w:num w:numId="23">
    <w:abstractNumId w:val="5"/>
  </w:num>
  <w:num w:numId="24">
    <w:abstractNumId w:val="13"/>
  </w:num>
  <w:num w:numId="25">
    <w:abstractNumId w:val="10"/>
  </w:num>
  <w:num w:numId="26">
    <w:abstractNumId w:val="9"/>
  </w:num>
  <w:num w:numId="27">
    <w:abstractNumId w:val="12"/>
  </w:num>
  <w:num w:numId="28">
    <w:abstractNumId w:val="19"/>
  </w:num>
  <w:num w:numId="29">
    <w:abstractNumId w:val="2"/>
  </w:num>
  <w:num w:numId="30">
    <w:abstractNumId w:val="3"/>
  </w:num>
  <w:num w:numId="31">
    <w:abstractNumId w:val="4"/>
  </w:num>
  <w:num w:numId="32">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BA3"/>
    <w:rsid w:val="00016C5D"/>
    <w:rsid w:val="0002432B"/>
    <w:rsid w:val="0002573C"/>
    <w:rsid w:val="00035BBF"/>
    <w:rsid w:val="00035BE7"/>
    <w:rsid w:val="00037A40"/>
    <w:rsid w:val="00041563"/>
    <w:rsid w:val="0004382E"/>
    <w:rsid w:val="00043A03"/>
    <w:rsid w:val="000461EB"/>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A0D07"/>
    <w:rsid w:val="000B0387"/>
    <w:rsid w:val="000B0CE9"/>
    <w:rsid w:val="000B2756"/>
    <w:rsid w:val="000B3187"/>
    <w:rsid w:val="000B5335"/>
    <w:rsid w:val="000B66E3"/>
    <w:rsid w:val="000C0887"/>
    <w:rsid w:val="000C09CE"/>
    <w:rsid w:val="000C3592"/>
    <w:rsid w:val="000C4B53"/>
    <w:rsid w:val="000C4EA1"/>
    <w:rsid w:val="000D1675"/>
    <w:rsid w:val="000D185E"/>
    <w:rsid w:val="000D4447"/>
    <w:rsid w:val="000D456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4D74"/>
    <w:rsid w:val="001564F2"/>
    <w:rsid w:val="001661A0"/>
    <w:rsid w:val="00171522"/>
    <w:rsid w:val="00172084"/>
    <w:rsid w:val="00181274"/>
    <w:rsid w:val="00185FAB"/>
    <w:rsid w:val="00186E4A"/>
    <w:rsid w:val="00186F43"/>
    <w:rsid w:val="0018758F"/>
    <w:rsid w:val="00187938"/>
    <w:rsid w:val="00190C40"/>
    <w:rsid w:val="001916F0"/>
    <w:rsid w:val="001A1D9F"/>
    <w:rsid w:val="001A4A31"/>
    <w:rsid w:val="001A6F19"/>
    <w:rsid w:val="001B40FC"/>
    <w:rsid w:val="001B6CC6"/>
    <w:rsid w:val="001C214F"/>
    <w:rsid w:val="001C3780"/>
    <w:rsid w:val="001D0246"/>
    <w:rsid w:val="001D19AD"/>
    <w:rsid w:val="001D2B00"/>
    <w:rsid w:val="001E4285"/>
    <w:rsid w:val="001E6581"/>
    <w:rsid w:val="001E6B33"/>
    <w:rsid w:val="001F5ED6"/>
    <w:rsid w:val="001F7F55"/>
    <w:rsid w:val="002009FA"/>
    <w:rsid w:val="00201C8C"/>
    <w:rsid w:val="00207893"/>
    <w:rsid w:val="002211EA"/>
    <w:rsid w:val="00222938"/>
    <w:rsid w:val="002430D8"/>
    <w:rsid w:val="00243C6F"/>
    <w:rsid w:val="00256DDB"/>
    <w:rsid w:val="002571B4"/>
    <w:rsid w:val="00257DF5"/>
    <w:rsid w:val="00262206"/>
    <w:rsid w:val="00262EFF"/>
    <w:rsid w:val="0026401C"/>
    <w:rsid w:val="00267D77"/>
    <w:rsid w:val="002749F0"/>
    <w:rsid w:val="00276CFD"/>
    <w:rsid w:val="00281A30"/>
    <w:rsid w:val="00282698"/>
    <w:rsid w:val="00283921"/>
    <w:rsid w:val="0028713A"/>
    <w:rsid w:val="00290760"/>
    <w:rsid w:val="00295F16"/>
    <w:rsid w:val="002A05AC"/>
    <w:rsid w:val="002A08CA"/>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25D26"/>
    <w:rsid w:val="00331D65"/>
    <w:rsid w:val="00332069"/>
    <w:rsid w:val="00336034"/>
    <w:rsid w:val="00342C16"/>
    <w:rsid w:val="003436F2"/>
    <w:rsid w:val="003441E1"/>
    <w:rsid w:val="00344B48"/>
    <w:rsid w:val="003537B1"/>
    <w:rsid w:val="00370EDA"/>
    <w:rsid w:val="00373194"/>
    <w:rsid w:val="00373528"/>
    <w:rsid w:val="00382533"/>
    <w:rsid w:val="00382DAE"/>
    <w:rsid w:val="00383C67"/>
    <w:rsid w:val="0038526E"/>
    <w:rsid w:val="003A0054"/>
    <w:rsid w:val="003A4289"/>
    <w:rsid w:val="003A4AAF"/>
    <w:rsid w:val="003A5A87"/>
    <w:rsid w:val="003B19F9"/>
    <w:rsid w:val="003B695F"/>
    <w:rsid w:val="003C3F39"/>
    <w:rsid w:val="003C5798"/>
    <w:rsid w:val="003C5D2D"/>
    <w:rsid w:val="003C6053"/>
    <w:rsid w:val="003D38D1"/>
    <w:rsid w:val="003D4852"/>
    <w:rsid w:val="003D6E51"/>
    <w:rsid w:val="003E3A3E"/>
    <w:rsid w:val="004064A5"/>
    <w:rsid w:val="00412EB2"/>
    <w:rsid w:val="00415002"/>
    <w:rsid w:val="00425508"/>
    <w:rsid w:val="00425D38"/>
    <w:rsid w:val="00426D35"/>
    <w:rsid w:val="004272C1"/>
    <w:rsid w:val="00440DE3"/>
    <w:rsid w:val="004449E3"/>
    <w:rsid w:val="00450829"/>
    <w:rsid w:val="0045141D"/>
    <w:rsid w:val="004516DC"/>
    <w:rsid w:val="0045193E"/>
    <w:rsid w:val="00452589"/>
    <w:rsid w:val="00453DA4"/>
    <w:rsid w:val="004564CC"/>
    <w:rsid w:val="00460640"/>
    <w:rsid w:val="00464C13"/>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D32"/>
    <w:rsid w:val="005B1CED"/>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4B73"/>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14F3"/>
    <w:rsid w:val="00836FED"/>
    <w:rsid w:val="00837A39"/>
    <w:rsid w:val="00842547"/>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567A"/>
    <w:rsid w:val="00925D0D"/>
    <w:rsid w:val="00925F3D"/>
    <w:rsid w:val="00931B1D"/>
    <w:rsid w:val="00933027"/>
    <w:rsid w:val="00944F99"/>
    <w:rsid w:val="00945B71"/>
    <w:rsid w:val="00957F59"/>
    <w:rsid w:val="00964AF0"/>
    <w:rsid w:val="00965547"/>
    <w:rsid w:val="00974894"/>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1519"/>
    <w:rsid w:val="009D31D9"/>
    <w:rsid w:val="009D3AE3"/>
    <w:rsid w:val="009D3F69"/>
    <w:rsid w:val="009D6D03"/>
    <w:rsid w:val="009E2AEF"/>
    <w:rsid w:val="009E3707"/>
    <w:rsid w:val="009E47A2"/>
    <w:rsid w:val="009E7C38"/>
    <w:rsid w:val="009F3708"/>
    <w:rsid w:val="009F4A75"/>
    <w:rsid w:val="009F5110"/>
    <w:rsid w:val="009F5CDC"/>
    <w:rsid w:val="00A002DE"/>
    <w:rsid w:val="00A018A7"/>
    <w:rsid w:val="00A04907"/>
    <w:rsid w:val="00A0776B"/>
    <w:rsid w:val="00A15946"/>
    <w:rsid w:val="00A2062B"/>
    <w:rsid w:val="00A26B83"/>
    <w:rsid w:val="00A26D0B"/>
    <w:rsid w:val="00A36FE0"/>
    <w:rsid w:val="00A37252"/>
    <w:rsid w:val="00A47A74"/>
    <w:rsid w:val="00A504AC"/>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0E26"/>
    <w:rsid w:val="00AD115B"/>
    <w:rsid w:val="00AD48A1"/>
    <w:rsid w:val="00AD73EE"/>
    <w:rsid w:val="00AE0899"/>
    <w:rsid w:val="00AE1F82"/>
    <w:rsid w:val="00AF3CC9"/>
    <w:rsid w:val="00AF5608"/>
    <w:rsid w:val="00AF5B4E"/>
    <w:rsid w:val="00B0670A"/>
    <w:rsid w:val="00B10876"/>
    <w:rsid w:val="00B112FE"/>
    <w:rsid w:val="00B1320D"/>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C024AB"/>
    <w:rsid w:val="00C026DF"/>
    <w:rsid w:val="00C05DE0"/>
    <w:rsid w:val="00C13311"/>
    <w:rsid w:val="00C14F7D"/>
    <w:rsid w:val="00C210EF"/>
    <w:rsid w:val="00C266DE"/>
    <w:rsid w:val="00C26BCC"/>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F7D"/>
    <w:rsid w:val="00C90F03"/>
    <w:rsid w:val="00C965C4"/>
    <w:rsid w:val="00CA3490"/>
    <w:rsid w:val="00CA6A71"/>
    <w:rsid w:val="00CB0C00"/>
    <w:rsid w:val="00CB7CBC"/>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11A77"/>
    <w:rsid w:val="00D12E05"/>
    <w:rsid w:val="00D13A0F"/>
    <w:rsid w:val="00D14C5E"/>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C6A18"/>
    <w:rsid w:val="00DE171F"/>
    <w:rsid w:val="00DF5DCA"/>
    <w:rsid w:val="00DF69A0"/>
    <w:rsid w:val="00E005E2"/>
    <w:rsid w:val="00E00A76"/>
    <w:rsid w:val="00E01609"/>
    <w:rsid w:val="00E0622B"/>
    <w:rsid w:val="00E13B96"/>
    <w:rsid w:val="00E158E2"/>
    <w:rsid w:val="00E15EB7"/>
    <w:rsid w:val="00E17B49"/>
    <w:rsid w:val="00E2209F"/>
    <w:rsid w:val="00E2270E"/>
    <w:rsid w:val="00E26497"/>
    <w:rsid w:val="00E26BB5"/>
    <w:rsid w:val="00E33F48"/>
    <w:rsid w:val="00E34363"/>
    <w:rsid w:val="00E4008C"/>
    <w:rsid w:val="00E424F0"/>
    <w:rsid w:val="00E42DC3"/>
    <w:rsid w:val="00E44115"/>
    <w:rsid w:val="00E4734E"/>
    <w:rsid w:val="00E5565F"/>
    <w:rsid w:val="00E6204D"/>
    <w:rsid w:val="00E64714"/>
    <w:rsid w:val="00E65DA9"/>
    <w:rsid w:val="00E70C18"/>
    <w:rsid w:val="00E711F2"/>
    <w:rsid w:val="00E75FD8"/>
    <w:rsid w:val="00E778AF"/>
    <w:rsid w:val="00E77C57"/>
    <w:rsid w:val="00E836E4"/>
    <w:rsid w:val="00E854F5"/>
    <w:rsid w:val="00E92BAF"/>
    <w:rsid w:val="00E9331B"/>
    <w:rsid w:val="00E939BE"/>
    <w:rsid w:val="00EA4431"/>
    <w:rsid w:val="00EB0C82"/>
    <w:rsid w:val="00EB1CC8"/>
    <w:rsid w:val="00EB5376"/>
    <w:rsid w:val="00EB633C"/>
    <w:rsid w:val="00EC0496"/>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048B"/>
    <w:rsid w:val="00F1118C"/>
    <w:rsid w:val="00F14827"/>
    <w:rsid w:val="00F14AEB"/>
    <w:rsid w:val="00F158C8"/>
    <w:rsid w:val="00F31091"/>
    <w:rsid w:val="00F35979"/>
    <w:rsid w:val="00F36E0D"/>
    <w:rsid w:val="00F47FDC"/>
    <w:rsid w:val="00F52731"/>
    <w:rsid w:val="00F54CEF"/>
    <w:rsid w:val="00F6383B"/>
    <w:rsid w:val="00F666FE"/>
    <w:rsid w:val="00F70359"/>
    <w:rsid w:val="00F72738"/>
    <w:rsid w:val="00F72D10"/>
    <w:rsid w:val="00F73378"/>
    <w:rsid w:val="00F74410"/>
    <w:rsid w:val="00F74E47"/>
    <w:rsid w:val="00F819AA"/>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F349C"/>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4.emf"/><Relationship Id="rId21" Type="http://schemas.openxmlformats.org/officeDocument/2006/relationships/hyperlink" Target="http://www.treedictionary.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jpg"/><Relationship Id="rId138" Type="http://schemas.openxmlformats.org/officeDocument/2006/relationships/image" Target="media/image115.jp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jpg"/><Relationship Id="rId128" Type="http://schemas.openxmlformats.org/officeDocument/2006/relationships/image" Target="media/image105.jpg"/><Relationship Id="rId144" Type="http://schemas.openxmlformats.org/officeDocument/2006/relationships/image" Target="media/image121.jpg"/><Relationship Id="rId149" Type="http://schemas.openxmlformats.org/officeDocument/2006/relationships/image" Target="media/image126.jp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jpg"/><Relationship Id="rId139" Type="http://schemas.openxmlformats.org/officeDocument/2006/relationships/image" Target="media/image116.jp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footer" Target="footer3.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80.emf"/><Relationship Id="rId108" Type="http://schemas.openxmlformats.org/officeDocument/2006/relationships/image" Target="media/image85.png"/><Relationship Id="rId116" Type="http://schemas.openxmlformats.org/officeDocument/2006/relationships/image" Target="media/image93.emf"/><Relationship Id="rId124" Type="http://schemas.openxmlformats.org/officeDocument/2006/relationships/image" Target="media/image101.jpg"/><Relationship Id="rId129" Type="http://schemas.openxmlformats.org/officeDocument/2006/relationships/image" Target="media/image106.jpg"/><Relationship Id="rId137" Type="http://schemas.openxmlformats.org/officeDocument/2006/relationships/image" Target="media/image114.jpg"/><Relationship Id="rId20" Type="http://schemas.openxmlformats.org/officeDocument/2006/relationships/hyperlink" Target="http://mathworld.wolfram.com/FibonacciNumber.html"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jpg"/><Relationship Id="rId140" Type="http://schemas.openxmlformats.org/officeDocument/2006/relationships/image" Target="media/image117.jpg"/><Relationship Id="rId145" Type="http://schemas.openxmlformats.org/officeDocument/2006/relationships/image" Target="media/image122.jp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purl.org/dc/terms/description" TargetMode="External"/><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jp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emf"/><Relationship Id="rId122" Type="http://schemas.openxmlformats.org/officeDocument/2006/relationships/image" Target="media/image99.emf"/><Relationship Id="rId130" Type="http://schemas.openxmlformats.org/officeDocument/2006/relationships/image" Target="media/image107.jpg"/><Relationship Id="rId135" Type="http://schemas.openxmlformats.org/officeDocument/2006/relationships/image" Target="media/image112.jpg"/><Relationship Id="rId143" Type="http://schemas.openxmlformats.org/officeDocument/2006/relationships/image" Target="media/image120.jpg"/><Relationship Id="rId148" Type="http://schemas.openxmlformats.org/officeDocument/2006/relationships/image" Target="media/image125.jpg"/><Relationship Id="rId15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png"/><Relationship Id="rId109" Type="http://schemas.openxmlformats.org/officeDocument/2006/relationships/image" Target="media/image86.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emf"/><Relationship Id="rId125" Type="http://schemas.openxmlformats.org/officeDocument/2006/relationships/image" Target="media/image102.jpg"/><Relationship Id="rId141" Type="http://schemas.openxmlformats.org/officeDocument/2006/relationships/image" Target="media/image118.jpg"/><Relationship Id="rId146" Type="http://schemas.openxmlformats.org/officeDocument/2006/relationships/image" Target="media/image123.jp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emf"/><Relationship Id="rId131" Type="http://schemas.openxmlformats.org/officeDocument/2006/relationships/image" Target="media/image108.jpg"/><Relationship Id="rId136" Type="http://schemas.openxmlformats.org/officeDocument/2006/relationships/image" Target="media/image113.jpg"/><Relationship Id="rId61" Type="http://schemas.openxmlformats.org/officeDocument/2006/relationships/hyperlink" Target="http://purl.org/dc/terms/description" TargetMode="External"/><Relationship Id="rId82" Type="http://schemas.openxmlformats.org/officeDocument/2006/relationships/image" Target="media/image59.png"/><Relationship Id="rId152" Type="http://schemas.openxmlformats.org/officeDocument/2006/relationships/fontTable" Target="fontTable.xml"/><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jpg"/><Relationship Id="rId147" Type="http://schemas.openxmlformats.org/officeDocument/2006/relationships/image" Target="media/image124.jpg"/><Relationship Id="rId8" Type="http://schemas.openxmlformats.org/officeDocument/2006/relationships/hyperlink" Target="http://www.omg.org/report_issue.htm" TargetMode="External"/><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70.emf"/><Relationship Id="rId98" Type="http://schemas.openxmlformats.org/officeDocument/2006/relationships/image" Target="media/image75.png"/><Relationship Id="rId121" Type="http://schemas.openxmlformats.org/officeDocument/2006/relationships/image" Target="media/image98.emf"/><Relationship Id="rId142" Type="http://schemas.openxmlformats.org/officeDocument/2006/relationships/image" Target="media/image119.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8612E-C153-41C9-A7A9-9E2AD6A7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1</Pages>
  <Words>54458</Words>
  <Characters>310413</Characters>
  <Application>Microsoft Office Word</Application>
  <DocSecurity>0</DocSecurity>
  <Lines>2586</Lines>
  <Paragraphs>728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364143</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372</cp:revision>
  <cp:lastPrinted>2014-01-12T00:19:00Z</cp:lastPrinted>
  <dcterms:created xsi:type="dcterms:W3CDTF">2015-05-04T17:29:00Z</dcterms:created>
  <dcterms:modified xsi:type="dcterms:W3CDTF">2016-05-23T22:19:00Z</dcterms:modified>
</cp:coreProperties>
</file>