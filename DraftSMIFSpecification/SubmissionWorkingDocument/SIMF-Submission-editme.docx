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media/image103.emf" ContentType="image/emf"/>
  <Override PartName="/word/media/image130.emf" ContentType="image/emf"/>
  <Override PartName="/word/media/image131.emf" ContentType="image/emf"/>
  <Override PartName="/word/media/image132.emf" ContentType="image/emf"/>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C28E1" w14:textId="77777777" w:rsidR="00BA55AB" w:rsidRDefault="00BA55AB">
      <w:pPr>
        <w:pStyle w:val="FrontPageLabel"/>
        <w:rPr>
          <w:ins w:id="0" w:author="Cory Casanave" w:date="2016-09-09T17:16:00Z"/>
          <w:b/>
        </w:rPr>
      </w:pPr>
    </w:p>
    <w:p w14:paraId="75B09716" w14:textId="0631C231" w:rsidR="001A1D9F" w:rsidRDefault="001A1D9F">
      <w:pPr>
        <w:pStyle w:val="FrontPageLabel"/>
      </w:pPr>
      <w:r>
        <w:rPr>
          <w:b/>
        </w:rPr>
        <w:t>Date:</w:t>
      </w:r>
      <w:r>
        <w:t xml:space="preserve">  </w:t>
      </w:r>
      <w:del w:id="1" w:author="Cory Casanave" w:date="2016-08-18T15:46:00Z">
        <w:r w:rsidR="003537B1" w:rsidDel="00453E6E">
          <w:delText>May</w:delText>
        </w:r>
        <w:r w:rsidR="00854FE0" w:rsidDel="00453E6E">
          <w:delText xml:space="preserve"> </w:delText>
        </w:r>
      </w:del>
      <w:ins w:id="2" w:author="Cory Casanave" w:date="2016-10-12T18:55:00Z">
        <w:r w:rsidR="00F334BD">
          <w:t>October</w:t>
        </w:r>
      </w:ins>
      <w:ins w:id="3" w:author="Cory Casanave" w:date="2016-08-18T15:46:00Z">
        <w:r w:rsidR="00453E6E">
          <w:t xml:space="preserve"> </w:t>
        </w:r>
      </w:ins>
      <w:r w:rsidR="00854FE0">
        <w:t>201</w:t>
      </w:r>
      <w:r w:rsidR="003537B1">
        <w:t>6</w:t>
      </w:r>
    </w:p>
    <w:p w14:paraId="12A11225" w14:textId="77777777" w:rsidR="001A1D9F" w:rsidRDefault="001A1D9F"/>
    <w:p w14:paraId="4841BF53" w14:textId="414AB93E" w:rsidR="00C44A10" w:rsidRDefault="00C44A10" w:rsidP="00C44A10">
      <w:pPr>
        <w:pStyle w:val="Title"/>
        <w:jc w:val="left"/>
      </w:pPr>
      <w:del w:id="4" w:author="Cory Casanave" w:date="2016-10-27T11:00:00Z">
        <w:r w:rsidDel="004F745A">
          <w:delText>Semantic Information Modeling for Federation</w:delText>
        </w:r>
      </w:del>
      <w:ins w:id="5" w:author="Cory Casanave" w:date="2016-10-27T11:00:00Z">
        <w:r w:rsidR="004F745A">
          <w:t>Semantic Modeling for Information Federation</w:t>
        </w:r>
      </w:ins>
      <w:r w:rsidR="003436F2">
        <w:t xml:space="preserve"> (</w:t>
      </w:r>
      <w:del w:id="6" w:author="Cory Casanave" w:date="2016-10-27T11:00:00Z">
        <w:r w:rsidR="003436F2" w:rsidRPr="003436F2" w:rsidDel="004F745A">
          <w:rPr>
            <w:i/>
          </w:rPr>
          <w:delText>SIMF</w:delText>
        </w:r>
      </w:del>
      <w:ins w:id="7" w:author="Cory Casanave" w:date="2016-10-27T11:00:00Z">
        <w:r w:rsidR="004F745A">
          <w:rPr>
            <w:i/>
          </w:rPr>
          <w:t>SMIF</w:t>
        </w:r>
      </w:ins>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0DD5F855"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r w:rsidR="001C6946">
        <w:rPr>
          <w:b w:val="0"/>
          <w:i/>
        </w:rPr>
        <w:t xml:space="preserve"> </w:t>
      </w:r>
      <w:del w:id="8" w:author="Cory Casanave" w:date="2016-10-12T18:55:00Z">
        <w:r w:rsidR="001C6946" w:rsidDel="0031372A">
          <w:rPr>
            <w:b w:val="0"/>
            <w:i/>
          </w:rPr>
          <w:delText>10/</w:delText>
        </w:r>
        <w:r w:rsidR="001C6946" w:rsidDel="00045D7F">
          <w:rPr>
            <w:b w:val="0"/>
            <w:i/>
          </w:rPr>
          <w:delText>5</w:delText>
        </w:r>
      </w:del>
      <w:ins w:id="9" w:author="Cory Casanave" w:date="2016-10-12T18:55:00Z">
        <w:r w:rsidR="0031372A">
          <w:rPr>
            <w:b w:val="0"/>
            <w:i/>
          </w:rPr>
          <w:t>10/12</w:t>
        </w:r>
      </w:ins>
      <w:r w:rsidR="001C6946">
        <w:rPr>
          <w:b w:val="0"/>
          <w:i/>
        </w:rPr>
        <w:t>/2016</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4C6F7040" w:rsidR="00355696" w:rsidRDefault="00C8321B">
      <w:pPr>
        <w:pStyle w:val="BodyText"/>
        <w:rPr>
          <w:rStyle w:val="IntenseReference"/>
        </w:rPr>
      </w:pPr>
      <w:r w:rsidRPr="00C8321B">
        <w:rPr>
          <w:rStyle w:val="IntenseReference"/>
        </w:rPr>
        <w:t>Manifest  ad/2016</w:t>
      </w:r>
    </w:p>
    <w:p w14:paraId="5448BF2C" w14:textId="4D8138ED" w:rsidR="00355696" w:rsidRDefault="00C8321B">
      <w:pPr>
        <w:pStyle w:val="BodyText"/>
        <w:rPr>
          <w:rStyle w:val="IntenseReference"/>
        </w:rPr>
      </w:pPr>
      <w:r w:rsidRPr="00C8321B">
        <w:rPr>
          <w:rStyle w:val="IntenseReference"/>
        </w:rPr>
        <w:t>Submission document ad/2016 (this document)</w:t>
      </w:r>
    </w:p>
    <w:p w14:paraId="3AB58B33" w14:textId="6AB1449B" w:rsidR="00355696" w:rsidRDefault="00C8321B">
      <w:pPr>
        <w:pStyle w:val="BodyText"/>
        <w:rPr>
          <w:rStyle w:val="IntenseReference"/>
        </w:rPr>
      </w:pPr>
      <w:del w:id="10" w:author="Cory Casanave" w:date="2016-10-27T11:00:00Z">
        <w:r w:rsidRPr="00C8321B" w:rsidDel="004F745A">
          <w:rPr>
            <w:rStyle w:val="IntenseReference"/>
          </w:rPr>
          <w:delText>SIMF</w:delText>
        </w:r>
      </w:del>
      <w:ins w:id="11" w:author="Cory Casanave" w:date="2016-10-27T11:00:00Z">
        <w:r w:rsidR="004F745A">
          <w:rPr>
            <w:rStyle w:val="IntenseReference"/>
          </w:rPr>
          <w:t>SMIF</w:t>
        </w:r>
      </w:ins>
      <w:r w:rsidRPr="00C8321B">
        <w:rPr>
          <w:rStyle w:val="IntenseReference"/>
        </w:rPr>
        <w:t xml:space="preserve"> Conceptual model XMI ad/2016</w:t>
      </w:r>
    </w:p>
    <w:p w14:paraId="506CDC33" w14:textId="2DA1DA48" w:rsidR="00355696" w:rsidRDefault="00C8321B">
      <w:pPr>
        <w:pStyle w:val="BodyText"/>
        <w:rPr>
          <w:rStyle w:val="IntenseReference"/>
        </w:rPr>
      </w:pPr>
      <w:del w:id="12" w:author="Cory Casanave" w:date="2016-10-27T11:00:00Z">
        <w:r w:rsidRPr="00C8321B" w:rsidDel="004F745A">
          <w:rPr>
            <w:rStyle w:val="IntenseReference"/>
          </w:rPr>
          <w:delText>SIMF</w:delText>
        </w:r>
      </w:del>
      <w:ins w:id="13" w:author="Cory Casanave" w:date="2016-10-27T11:00:00Z">
        <w:r w:rsidR="004F745A">
          <w:rPr>
            <w:rStyle w:val="IntenseReference"/>
          </w:rPr>
          <w:t>SMIF</w:t>
        </w:r>
      </w:ins>
      <w:r w:rsidRPr="00C8321B">
        <w:rPr>
          <w:rStyle w:val="IntenseReference"/>
        </w:rPr>
        <w:t xml:space="preserve"> MOF Meta model XMI ad/2016</w:t>
      </w:r>
    </w:p>
    <w:p w14:paraId="26AF0C98" w14:textId="353FCC2E" w:rsidR="00355696" w:rsidRDefault="00C8321B">
      <w:pPr>
        <w:pStyle w:val="BodyText"/>
        <w:rPr>
          <w:rStyle w:val="IntenseReference"/>
        </w:rPr>
      </w:pPr>
      <w:del w:id="14" w:author="Cory Casanave" w:date="2016-10-27T11:00:00Z">
        <w:r w:rsidRPr="00C8321B" w:rsidDel="004F745A">
          <w:rPr>
            <w:rStyle w:val="IntenseReference"/>
          </w:rPr>
          <w:delText>SIMF</w:delText>
        </w:r>
      </w:del>
      <w:ins w:id="15" w:author="Cory Casanave" w:date="2016-10-27T11:00:00Z">
        <w:r w:rsidR="004F745A">
          <w:rPr>
            <w:rStyle w:val="IntenseReference"/>
          </w:rPr>
          <w:t>SMIF</w:t>
        </w:r>
      </w:ins>
      <w:r w:rsidRPr="00C8321B">
        <w:rPr>
          <w:rStyle w:val="IntenseReference"/>
        </w:rPr>
        <w:t xml:space="preserve"> Profile XMI ad/2016</w:t>
      </w:r>
    </w:p>
    <w:p w14:paraId="4E898D43" w14:textId="6B88DA3F" w:rsidR="00355696" w:rsidRDefault="00C8321B">
      <w:pPr>
        <w:pStyle w:val="BodyText"/>
        <w:rPr>
          <w:rStyle w:val="IntenseReference"/>
        </w:rPr>
      </w:pPr>
      <w:del w:id="16" w:author="Cory Casanave" w:date="2016-10-27T11:00:00Z">
        <w:r w:rsidRPr="00C8321B" w:rsidDel="004F745A">
          <w:rPr>
            <w:rStyle w:val="IntenseReference"/>
          </w:rPr>
          <w:delText>SIMF</w:delText>
        </w:r>
      </w:del>
      <w:ins w:id="17" w:author="Cory Casanave" w:date="2016-10-27T11:00:00Z">
        <w:r w:rsidR="004F745A">
          <w:rPr>
            <w:rStyle w:val="IntenseReference"/>
          </w:rPr>
          <w:t>SMIF</w:t>
        </w:r>
      </w:ins>
      <w:r w:rsidRPr="00C8321B">
        <w:rPr>
          <w:rStyle w:val="IntenseReference"/>
        </w:rPr>
        <w:t xml:space="preserve"> Profile mapping XMI ad/2016</w:t>
      </w:r>
    </w:p>
    <w:p w14:paraId="41AE86E2" w14:textId="7C29A569" w:rsidR="00355696" w:rsidRDefault="00C8321B">
      <w:pPr>
        <w:pStyle w:val="BodyText"/>
        <w:rPr>
          <w:rStyle w:val="IntenseReference"/>
        </w:rPr>
      </w:pPr>
      <w:del w:id="18" w:author="Cory Casanave" w:date="2016-10-27T11:00:00Z">
        <w:r w:rsidRPr="00C8321B" w:rsidDel="004F745A">
          <w:rPr>
            <w:rStyle w:val="IntenseReference"/>
          </w:rPr>
          <w:delText>SIMF</w:delText>
        </w:r>
      </w:del>
      <w:ins w:id="19" w:author="Cory Casanave" w:date="2016-10-27T11:00:00Z">
        <w:r w:rsidR="004F745A">
          <w:rPr>
            <w:rStyle w:val="IntenseReference"/>
          </w:rPr>
          <w:t>SMIF</w:t>
        </w:r>
      </w:ins>
      <w:r w:rsidRPr="00C8321B">
        <w:rPr>
          <w:rStyle w:val="IntenseReference"/>
        </w:rPr>
        <w:t xml:space="preserve"> OWL Mapping XMI ad/2016</w:t>
      </w:r>
    </w:p>
    <w:p w14:paraId="01308219" w14:textId="7F481EAA" w:rsidR="00CD586D" w:rsidRPr="00C8321B" w:rsidRDefault="00C8321B">
      <w:pPr>
        <w:pStyle w:val="BodyText"/>
        <w:rPr>
          <w:rStyle w:val="IntenseReference"/>
        </w:rPr>
      </w:pPr>
      <w:r w:rsidRPr="00C8321B">
        <w:rPr>
          <w:rStyle w:val="IntenseReference"/>
        </w:rPr>
        <w:t>Non-normative artifacts (ZIP) ad/2016</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lastRenderedPageBreak/>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1D011EB1" w14:textId="7D96D2B3" w:rsidR="001C6946"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469587" w:history="1">
        <w:r w:rsidR="001C6946" w:rsidRPr="00971E6F">
          <w:rPr>
            <w:rStyle w:val="Hyperlink"/>
            <w:noProof/>
          </w:rPr>
          <w:t>0</w:t>
        </w:r>
        <w:r w:rsidR="001C6946">
          <w:rPr>
            <w:rFonts w:asciiTheme="minorHAnsi" w:eastAsiaTheme="minorEastAsia" w:hAnsiTheme="minorHAnsi" w:cstheme="minorBidi"/>
            <w:noProof/>
            <w:sz w:val="22"/>
            <w:szCs w:val="22"/>
          </w:rPr>
          <w:tab/>
        </w:r>
        <w:r w:rsidR="001C6946" w:rsidRPr="00971E6F">
          <w:rPr>
            <w:rStyle w:val="Hyperlink"/>
            <w:noProof/>
          </w:rPr>
          <w:t>Submission-related material</w:t>
        </w:r>
        <w:r w:rsidR="001C6946">
          <w:rPr>
            <w:noProof/>
            <w:webHidden/>
          </w:rPr>
          <w:tab/>
        </w:r>
        <w:r w:rsidR="001C6946">
          <w:rPr>
            <w:noProof/>
            <w:webHidden/>
          </w:rPr>
          <w:fldChar w:fldCharType="begin"/>
        </w:r>
        <w:r w:rsidR="001C6946">
          <w:rPr>
            <w:noProof/>
            <w:webHidden/>
          </w:rPr>
          <w:instrText xml:space="preserve"> PAGEREF _Toc463469587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4F033D99" w14:textId="035217DB" w:rsidR="001C6946" w:rsidRDefault="00DD6D9C">
      <w:pPr>
        <w:pStyle w:val="TOC2"/>
        <w:rPr>
          <w:rFonts w:asciiTheme="minorHAnsi" w:eastAsiaTheme="minorEastAsia" w:hAnsiTheme="minorHAnsi" w:cstheme="minorBidi"/>
          <w:noProof/>
          <w:sz w:val="22"/>
          <w:szCs w:val="22"/>
        </w:rPr>
      </w:pPr>
      <w:hyperlink w:anchor="_Toc463469588" w:history="1">
        <w:r w:rsidR="001C6946" w:rsidRPr="00971E6F">
          <w:rPr>
            <w:rStyle w:val="Hyperlink"/>
            <w:noProof/>
          </w:rPr>
          <w:t>0.1</w:t>
        </w:r>
        <w:r w:rsidR="001C6946">
          <w:rPr>
            <w:rFonts w:asciiTheme="minorHAnsi" w:eastAsiaTheme="minorEastAsia" w:hAnsiTheme="minorHAnsi" w:cstheme="minorBidi"/>
            <w:noProof/>
            <w:sz w:val="22"/>
            <w:szCs w:val="22"/>
          </w:rPr>
          <w:tab/>
        </w:r>
        <w:r w:rsidR="001C6946" w:rsidRPr="00971E6F">
          <w:rPr>
            <w:rStyle w:val="Hyperlink"/>
            <w:noProof/>
          </w:rPr>
          <w:t>Submission Introduction</w:t>
        </w:r>
        <w:r w:rsidR="001C6946">
          <w:rPr>
            <w:noProof/>
            <w:webHidden/>
          </w:rPr>
          <w:tab/>
        </w:r>
        <w:r w:rsidR="001C6946">
          <w:rPr>
            <w:noProof/>
            <w:webHidden/>
          </w:rPr>
          <w:fldChar w:fldCharType="begin"/>
        </w:r>
        <w:r w:rsidR="001C6946">
          <w:rPr>
            <w:noProof/>
            <w:webHidden/>
          </w:rPr>
          <w:instrText xml:space="preserve"> PAGEREF _Toc463469588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4A5EF37E" w14:textId="318983AB" w:rsidR="001C6946" w:rsidRDefault="00DD6D9C">
      <w:pPr>
        <w:pStyle w:val="TOC2"/>
        <w:rPr>
          <w:rFonts w:asciiTheme="minorHAnsi" w:eastAsiaTheme="minorEastAsia" w:hAnsiTheme="minorHAnsi" w:cstheme="minorBidi"/>
          <w:noProof/>
          <w:sz w:val="22"/>
          <w:szCs w:val="22"/>
        </w:rPr>
      </w:pPr>
      <w:hyperlink w:anchor="_Toc463469589" w:history="1">
        <w:r w:rsidR="001C6946" w:rsidRPr="00971E6F">
          <w:rPr>
            <w:rStyle w:val="Hyperlink"/>
            <w:noProof/>
          </w:rPr>
          <w:t>0.2</w:t>
        </w:r>
        <w:r w:rsidR="001C6946">
          <w:rPr>
            <w:rFonts w:asciiTheme="minorHAnsi" w:eastAsiaTheme="minorEastAsia" w:hAnsiTheme="minorHAnsi" w:cstheme="minorBidi"/>
            <w:noProof/>
            <w:sz w:val="22"/>
            <w:szCs w:val="22"/>
          </w:rPr>
          <w:tab/>
        </w:r>
        <w:r w:rsidR="001C6946" w:rsidRPr="00971E6F">
          <w:rPr>
            <w:rStyle w:val="Hyperlink"/>
            <w:noProof/>
          </w:rPr>
          <w:t>Submission Team</w:t>
        </w:r>
        <w:r w:rsidR="001C6946">
          <w:rPr>
            <w:noProof/>
            <w:webHidden/>
          </w:rPr>
          <w:tab/>
        </w:r>
        <w:r w:rsidR="001C6946">
          <w:rPr>
            <w:noProof/>
            <w:webHidden/>
          </w:rPr>
          <w:fldChar w:fldCharType="begin"/>
        </w:r>
        <w:r w:rsidR="001C6946">
          <w:rPr>
            <w:noProof/>
            <w:webHidden/>
          </w:rPr>
          <w:instrText xml:space="preserve"> PAGEREF _Toc463469589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37B00B9B" w14:textId="776096B2" w:rsidR="001C6946" w:rsidRDefault="00DD6D9C">
      <w:pPr>
        <w:pStyle w:val="TOC3"/>
        <w:rPr>
          <w:rFonts w:asciiTheme="minorHAnsi" w:eastAsiaTheme="minorEastAsia" w:hAnsiTheme="minorHAnsi" w:cstheme="minorBidi"/>
          <w:noProof/>
          <w:sz w:val="22"/>
          <w:szCs w:val="22"/>
        </w:rPr>
      </w:pPr>
      <w:hyperlink w:anchor="_Toc463469590" w:history="1">
        <w:r w:rsidR="001C6946" w:rsidRPr="00971E6F">
          <w:rPr>
            <w:rStyle w:val="Hyperlink"/>
            <w:noProof/>
          </w:rPr>
          <w:t>0.2.1</w:t>
        </w:r>
        <w:r w:rsidR="001C6946">
          <w:rPr>
            <w:rFonts w:asciiTheme="minorHAnsi" w:eastAsiaTheme="minorEastAsia" w:hAnsiTheme="minorHAnsi" w:cstheme="minorBidi"/>
            <w:noProof/>
            <w:sz w:val="22"/>
            <w:szCs w:val="22"/>
          </w:rPr>
          <w:tab/>
        </w:r>
        <w:r w:rsidR="001C6946" w:rsidRPr="00971E6F">
          <w:rPr>
            <w:rStyle w:val="Hyperlink"/>
            <w:noProof/>
          </w:rPr>
          <w:t>Submitters</w:t>
        </w:r>
        <w:r w:rsidR="001C6946">
          <w:rPr>
            <w:noProof/>
            <w:webHidden/>
          </w:rPr>
          <w:tab/>
        </w:r>
        <w:r w:rsidR="001C6946">
          <w:rPr>
            <w:noProof/>
            <w:webHidden/>
          </w:rPr>
          <w:fldChar w:fldCharType="begin"/>
        </w:r>
        <w:r w:rsidR="001C6946">
          <w:rPr>
            <w:noProof/>
            <w:webHidden/>
          </w:rPr>
          <w:instrText xml:space="preserve"> PAGEREF _Toc463469590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77BA032F" w14:textId="2CE6CEC0" w:rsidR="001C6946" w:rsidRDefault="00DD6D9C">
      <w:pPr>
        <w:pStyle w:val="TOC3"/>
        <w:rPr>
          <w:rFonts w:asciiTheme="minorHAnsi" w:eastAsiaTheme="minorEastAsia" w:hAnsiTheme="minorHAnsi" w:cstheme="minorBidi"/>
          <w:noProof/>
          <w:sz w:val="22"/>
          <w:szCs w:val="22"/>
        </w:rPr>
      </w:pPr>
      <w:hyperlink w:anchor="_Toc463469591" w:history="1">
        <w:r w:rsidR="001C6946" w:rsidRPr="00971E6F">
          <w:rPr>
            <w:rStyle w:val="Hyperlink"/>
            <w:noProof/>
          </w:rPr>
          <w:t>0.2.2</w:t>
        </w:r>
        <w:r w:rsidR="001C6946">
          <w:rPr>
            <w:rFonts w:asciiTheme="minorHAnsi" w:eastAsiaTheme="minorEastAsia" w:hAnsiTheme="minorHAnsi" w:cstheme="minorBidi"/>
            <w:noProof/>
            <w:sz w:val="22"/>
            <w:szCs w:val="22"/>
          </w:rPr>
          <w:tab/>
        </w:r>
        <w:r w:rsidR="001C6946" w:rsidRPr="00971E6F">
          <w:rPr>
            <w:rStyle w:val="Hyperlink"/>
            <w:noProof/>
          </w:rPr>
          <w:t>Contributors &amp; Supporters</w:t>
        </w:r>
        <w:r w:rsidR="001C6946">
          <w:rPr>
            <w:noProof/>
            <w:webHidden/>
          </w:rPr>
          <w:tab/>
        </w:r>
        <w:r w:rsidR="001C6946">
          <w:rPr>
            <w:noProof/>
            <w:webHidden/>
          </w:rPr>
          <w:fldChar w:fldCharType="begin"/>
        </w:r>
        <w:r w:rsidR="001C6946">
          <w:rPr>
            <w:noProof/>
            <w:webHidden/>
          </w:rPr>
          <w:instrText xml:space="preserve"> PAGEREF _Toc463469591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36192606" w14:textId="2680554D" w:rsidR="001C6946" w:rsidRDefault="00DD6D9C">
      <w:pPr>
        <w:pStyle w:val="TOC2"/>
        <w:rPr>
          <w:rFonts w:asciiTheme="minorHAnsi" w:eastAsiaTheme="minorEastAsia" w:hAnsiTheme="minorHAnsi" w:cstheme="minorBidi"/>
          <w:noProof/>
          <w:sz w:val="22"/>
          <w:szCs w:val="22"/>
        </w:rPr>
      </w:pPr>
      <w:hyperlink w:anchor="_Toc463469592" w:history="1">
        <w:r w:rsidR="001C6946" w:rsidRPr="00971E6F">
          <w:rPr>
            <w:rStyle w:val="Hyperlink"/>
            <w:noProof/>
          </w:rPr>
          <w:t>0.3</w:t>
        </w:r>
        <w:r w:rsidR="001C6946">
          <w:rPr>
            <w:rFonts w:asciiTheme="minorHAnsi" w:eastAsiaTheme="minorEastAsia" w:hAnsiTheme="minorHAnsi" w:cstheme="minorBidi"/>
            <w:noProof/>
            <w:sz w:val="22"/>
            <w:szCs w:val="22"/>
          </w:rPr>
          <w:tab/>
        </w:r>
        <w:r w:rsidR="001C6946" w:rsidRPr="00971E6F">
          <w:rPr>
            <w:rStyle w:val="Hyperlink"/>
            <w:noProof/>
          </w:rPr>
          <w:t>Proof of concept</w:t>
        </w:r>
        <w:r w:rsidR="001C6946">
          <w:rPr>
            <w:noProof/>
            <w:webHidden/>
          </w:rPr>
          <w:tab/>
        </w:r>
        <w:r w:rsidR="001C6946">
          <w:rPr>
            <w:noProof/>
            <w:webHidden/>
          </w:rPr>
          <w:fldChar w:fldCharType="begin"/>
        </w:r>
        <w:r w:rsidR="001C6946">
          <w:rPr>
            <w:noProof/>
            <w:webHidden/>
          </w:rPr>
          <w:instrText xml:space="preserve"> PAGEREF _Toc463469592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7DD48912" w14:textId="5C0ADF44" w:rsidR="001C6946" w:rsidRDefault="00DD6D9C">
      <w:pPr>
        <w:pStyle w:val="TOC2"/>
        <w:rPr>
          <w:rFonts w:asciiTheme="minorHAnsi" w:eastAsiaTheme="minorEastAsia" w:hAnsiTheme="minorHAnsi" w:cstheme="minorBidi"/>
          <w:noProof/>
          <w:sz w:val="22"/>
          <w:szCs w:val="22"/>
        </w:rPr>
      </w:pPr>
      <w:hyperlink w:anchor="_Toc463469593" w:history="1">
        <w:r w:rsidR="001C6946" w:rsidRPr="00971E6F">
          <w:rPr>
            <w:rStyle w:val="Hyperlink"/>
            <w:noProof/>
          </w:rPr>
          <w:t>0.4</w:t>
        </w:r>
        <w:r w:rsidR="001C6946">
          <w:rPr>
            <w:rFonts w:asciiTheme="minorHAnsi" w:eastAsiaTheme="minorEastAsia" w:hAnsiTheme="minorHAnsi" w:cstheme="minorBidi"/>
            <w:noProof/>
            <w:sz w:val="22"/>
            <w:szCs w:val="22"/>
          </w:rPr>
          <w:tab/>
        </w:r>
        <w:r w:rsidR="001C6946" w:rsidRPr="00971E6F">
          <w:rPr>
            <w:rStyle w:val="Hyperlink"/>
            <w:noProof/>
          </w:rPr>
          <w:t>Resolution of Requirements</w:t>
        </w:r>
        <w:r w:rsidR="001C6946">
          <w:rPr>
            <w:noProof/>
            <w:webHidden/>
          </w:rPr>
          <w:tab/>
        </w:r>
        <w:r w:rsidR="001C6946">
          <w:rPr>
            <w:noProof/>
            <w:webHidden/>
          </w:rPr>
          <w:fldChar w:fldCharType="begin"/>
        </w:r>
        <w:r w:rsidR="001C6946">
          <w:rPr>
            <w:noProof/>
            <w:webHidden/>
          </w:rPr>
          <w:instrText xml:space="preserve"> PAGEREF _Toc463469593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5D9B7006" w14:textId="0F9E8401" w:rsidR="001C6946" w:rsidRDefault="00DD6D9C">
      <w:pPr>
        <w:pStyle w:val="TOC3"/>
        <w:rPr>
          <w:rFonts w:asciiTheme="minorHAnsi" w:eastAsiaTheme="minorEastAsia" w:hAnsiTheme="minorHAnsi" w:cstheme="minorBidi"/>
          <w:noProof/>
          <w:sz w:val="22"/>
          <w:szCs w:val="22"/>
        </w:rPr>
      </w:pPr>
      <w:hyperlink w:anchor="_Toc463469594" w:history="1">
        <w:r w:rsidR="001C6946" w:rsidRPr="00971E6F">
          <w:rPr>
            <w:rStyle w:val="Hyperlink"/>
            <w:noProof/>
          </w:rPr>
          <w:t>0.4.1</w:t>
        </w:r>
        <w:r w:rsidR="001C6946">
          <w:rPr>
            <w:rFonts w:asciiTheme="minorHAnsi" w:eastAsiaTheme="minorEastAsia" w:hAnsiTheme="minorHAnsi" w:cstheme="minorBidi"/>
            <w:noProof/>
            <w:sz w:val="22"/>
            <w:szCs w:val="22"/>
          </w:rPr>
          <w:tab/>
        </w:r>
        <w:r w:rsidR="001C6946" w:rsidRPr="00971E6F">
          <w:rPr>
            <w:rStyle w:val="Hyperlink"/>
            <w:noProof/>
          </w:rPr>
          <w:t>Mandatory requirements</w:t>
        </w:r>
        <w:r w:rsidR="001C6946">
          <w:rPr>
            <w:noProof/>
            <w:webHidden/>
          </w:rPr>
          <w:tab/>
        </w:r>
        <w:r w:rsidR="001C6946">
          <w:rPr>
            <w:noProof/>
            <w:webHidden/>
          </w:rPr>
          <w:fldChar w:fldCharType="begin"/>
        </w:r>
        <w:r w:rsidR="001C6946">
          <w:rPr>
            <w:noProof/>
            <w:webHidden/>
          </w:rPr>
          <w:instrText xml:space="preserve"> PAGEREF _Toc463469594 \h </w:instrText>
        </w:r>
        <w:r w:rsidR="001C6946">
          <w:rPr>
            <w:noProof/>
            <w:webHidden/>
          </w:rPr>
        </w:r>
        <w:r w:rsidR="001C6946">
          <w:rPr>
            <w:noProof/>
            <w:webHidden/>
          </w:rPr>
          <w:fldChar w:fldCharType="separate"/>
        </w:r>
        <w:r w:rsidR="001C6946">
          <w:rPr>
            <w:noProof/>
            <w:webHidden/>
          </w:rPr>
          <w:t>15</w:t>
        </w:r>
        <w:r w:rsidR="001C6946">
          <w:rPr>
            <w:noProof/>
            <w:webHidden/>
          </w:rPr>
          <w:fldChar w:fldCharType="end"/>
        </w:r>
      </w:hyperlink>
    </w:p>
    <w:p w14:paraId="2F257304" w14:textId="365492B2" w:rsidR="001C6946" w:rsidRDefault="00DD6D9C">
      <w:pPr>
        <w:pStyle w:val="TOC3"/>
        <w:rPr>
          <w:rFonts w:asciiTheme="minorHAnsi" w:eastAsiaTheme="minorEastAsia" w:hAnsiTheme="minorHAnsi" w:cstheme="minorBidi"/>
          <w:noProof/>
          <w:sz w:val="22"/>
          <w:szCs w:val="22"/>
        </w:rPr>
      </w:pPr>
      <w:hyperlink w:anchor="_Toc463469595" w:history="1">
        <w:r w:rsidR="001C6946" w:rsidRPr="00971E6F">
          <w:rPr>
            <w:rStyle w:val="Hyperlink"/>
            <w:noProof/>
          </w:rPr>
          <w:t>0.4.2</w:t>
        </w:r>
        <w:r w:rsidR="001C6946">
          <w:rPr>
            <w:rFonts w:asciiTheme="minorHAnsi" w:eastAsiaTheme="minorEastAsia" w:hAnsiTheme="minorHAnsi" w:cstheme="minorBidi"/>
            <w:noProof/>
            <w:sz w:val="22"/>
            <w:szCs w:val="22"/>
          </w:rPr>
          <w:tab/>
        </w:r>
        <w:r w:rsidR="001C6946" w:rsidRPr="00971E6F">
          <w:rPr>
            <w:rStyle w:val="Hyperlink"/>
            <w:noProof/>
          </w:rPr>
          <w:t>Non-mandatory features</w:t>
        </w:r>
        <w:r w:rsidR="001C6946">
          <w:rPr>
            <w:noProof/>
            <w:webHidden/>
          </w:rPr>
          <w:tab/>
        </w:r>
        <w:r w:rsidR="001C6946">
          <w:rPr>
            <w:noProof/>
            <w:webHidden/>
          </w:rPr>
          <w:fldChar w:fldCharType="begin"/>
        </w:r>
        <w:r w:rsidR="001C6946">
          <w:rPr>
            <w:noProof/>
            <w:webHidden/>
          </w:rPr>
          <w:instrText xml:space="preserve"> PAGEREF _Toc463469595 \h </w:instrText>
        </w:r>
        <w:r w:rsidR="001C6946">
          <w:rPr>
            <w:noProof/>
            <w:webHidden/>
          </w:rPr>
        </w:r>
        <w:r w:rsidR="001C6946">
          <w:rPr>
            <w:noProof/>
            <w:webHidden/>
          </w:rPr>
          <w:fldChar w:fldCharType="separate"/>
        </w:r>
        <w:r w:rsidR="001C6946">
          <w:rPr>
            <w:noProof/>
            <w:webHidden/>
          </w:rPr>
          <w:t>19</w:t>
        </w:r>
        <w:r w:rsidR="001C6946">
          <w:rPr>
            <w:noProof/>
            <w:webHidden/>
          </w:rPr>
          <w:fldChar w:fldCharType="end"/>
        </w:r>
      </w:hyperlink>
    </w:p>
    <w:p w14:paraId="4ABA3C51" w14:textId="02896B98" w:rsidR="001C6946" w:rsidRDefault="00DD6D9C">
      <w:pPr>
        <w:pStyle w:val="TOC2"/>
        <w:rPr>
          <w:rFonts w:asciiTheme="minorHAnsi" w:eastAsiaTheme="minorEastAsia" w:hAnsiTheme="minorHAnsi" w:cstheme="minorBidi"/>
          <w:noProof/>
          <w:sz w:val="22"/>
          <w:szCs w:val="22"/>
        </w:rPr>
      </w:pPr>
      <w:hyperlink w:anchor="_Toc463469596" w:history="1">
        <w:r w:rsidR="001C6946" w:rsidRPr="00971E6F">
          <w:rPr>
            <w:rStyle w:val="Hyperlink"/>
            <w:noProof/>
          </w:rPr>
          <w:t>0.5</w:t>
        </w:r>
        <w:r w:rsidR="001C6946">
          <w:rPr>
            <w:rFonts w:asciiTheme="minorHAnsi" w:eastAsiaTheme="minorEastAsia" w:hAnsiTheme="minorHAnsi" w:cstheme="minorBidi"/>
            <w:noProof/>
            <w:sz w:val="22"/>
            <w:szCs w:val="22"/>
          </w:rPr>
          <w:tab/>
        </w:r>
        <w:r w:rsidR="001C6946" w:rsidRPr="00971E6F">
          <w:rPr>
            <w:rStyle w:val="Hyperlink"/>
            <w:noProof/>
          </w:rPr>
          <w:t>Resolution of Discussion Issues</w:t>
        </w:r>
        <w:r w:rsidR="001C6946">
          <w:rPr>
            <w:noProof/>
            <w:webHidden/>
          </w:rPr>
          <w:tab/>
        </w:r>
        <w:r w:rsidR="001C6946">
          <w:rPr>
            <w:noProof/>
            <w:webHidden/>
          </w:rPr>
          <w:fldChar w:fldCharType="begin"/>
        </w:r>
        <w:r w:rsidR="001C6946">
          <w:rPr>
            <w:noProof/>
            <w:webHidden/>
          </w:rPr>
          <w:instrText xml:space="preserve"> PAGEREF _Toc463469596 \h </w:instrText>
        </w:r>
        <w:r w:rsidR="001C6946">
          <w:rPr>
            <w:noProof/>
            <w:webHidden/>
          </w:rPr>
        </w:r>
        <w:r w:rsidR="001C6946">
          <w:rPr>
            <w:noProof/>
            <w:webHidden/>
          </w:rPr>
          <w:fldChar w:fldCharType="separate"/>
        </w:r>
        <w:r w:rsidR="001C6946">
          <w:rPr>
            <w:noProof/>
            <w:webHidden/>
          </w:rPr>
          <w:t>20</w:t>
        </w:r>
        <w:r w:rsidR="001C6946">
          <w:rPr>
            <w:noProof/>
            <w:webHidden/>
          </w:rPr>
          <w:fldChar w:fldCharType="end"/>
        </w:r>
      </w:hyperlink>
    </w:p>
    <w:p w14:paraId="65A8BD6D" w14:textId="54DCE176" w:rsidR="001C6946" w:rsidRDefault="00DD6D9C">
      <w:pPr>
        <w:pStyle w:val="TOC1"/>
        <w:tabs>
          <w:tab w:val="left" w:pos="1512"/>
        </w:tabs>
        <w:rPr>
          <w:rFonts w:asciiTheme="minorHAnsi" w:eastAsiaTheme="minorEastAsia" w:hAnsiTheme="minorHAnsi" w:cstheme="minorBidi"/>
          <w:noProof/>
          <w:sz w:val="22"/>
          <w:szCs w:val="22"/>
        </w:rPr>
      </w:pPr>
      <w:hyperlink w:anchor="_Toc463469597" w:history="1">
        <w:r w:rsidR="001C6946" w:rsidRPr="00971E6F">
          <w:rPr>
            <w:rStyle w:val="Hyperlink"/>
            <w:noProof/>
          </w:rPr>
          <w:t>1</w:t>
        </w:r>
        <w:r w:rsidR="001C6946">
          <w:rPr>
            <w:rFonts w:asciiTheme="minorHAnsi" w:eastAsiaTheme="minorEastAsia" w:hAnsiTheme="minorHAnsi" w:cstheme="minorBidi"/>
            <w:noProof/>
            <w:sz w:val="22"/>
            <w:szCs w:val="22"/>
          </w:rPr>
          <w:tab/>
        </w:r>
        <w:r w:rsidR="001C6946" w:rsidRPr="00971E6F">
          <w:rPr>
            <w:rStyle w:val="Hyperlink"/>
            <w:noProof/>
          </w:rPr>
          <w:t>Scope</w:t>
        </w:r>
        <w:r w:rsidR="001C6946">
          <w:rPr>
            <w:noProof/>
            <w:webHidden/>
          </w:rPr>
          <w:tab/>
        </w:r>
        <w:r w:rsidR="001C6946">
          <w:rPr>
            <w:noProof/>
            <w:webHidden/>
          </w:rPr>
          <w:fldChar w:fldCharType="begin"/>
        </w:r>
        <w:r w:rsidR="001C6946">
          <w:rPr>
            <w:noProof/>
            <w:webHidden/>
          </w:rPr>
          <w:instrText xml:space="preserve"> PAGEREF _Toc463469597 \h </w:instrText>
        </w:r>
        <w:r w:rsidR="001C6946">
          <w:rPr>
            <w:noProof/>
            <w:webHidden/>
          </w:rPr>
        </w:r>
        <w:r w:rsidR="001C6946">
          <w:rPr>
            <w:noProof/>
            <w:webHidden/>
          </w:rPr>
          <w:fldChar w:fldCharType="separate"/>
        </w:r>
        <w:r w:rsidR="001C6946">
          <w:rPr>
            <w:noProof/>
            <w:webHidden/>
          </w:rPr>
          <w:t>20</w:t>
        </w:r>
        <w:r w:rsidR="001C6946">
          <w:rPr>
            <w:noProof/>
            <w:webHidden/>
          </w:rPr>
          <w:fldChar w:fldCharType="end"/>
        </w:r>
      </w:hyperlink>
    </w:p>
    <w:p w14:paraId="1577DBD0" w14:textId="333CB13A" w:rsidR="001C6946" w:rsidRDefault="00DD6D9C">
      <w:pPr>
        <w:pStyle w:val="TOC2"/>
        <w:rPr>
          <w:rFonts w:asciiTheme="minorHAnsi" w:eastAsiaTheme="minorEastAsia" w:hAnsiTheme="minorHAnsi" w:cstheme="minorBidi"/>
          <w:noProof/>
          <w:sz w:val="22"/>
          <w:szCs w:val="22"/>
        </w:rPr>
      </w:pPr>
      <w:hyperlink w:anchor="_Toc463469598" w:history="1">
        <w:r w:rsidR="001C6946" w:rsidRPr="00971E6F">
          <w:rPr>
            <w:rStyle w:val="Hyperlink"/>
            <w:noProof/>
          </w:rPr>
          <w:t>1.1</w:t>
        </w:r>
        <w:r w:rsidR="001C6946">
          <w:rPr>
            <w:rFonts w:asciiTheme="minorHAnsi" w:eastAsiaTheme="minorEastAsia" w:hAnsiTheme="minorHAnsi" w:cstheme="minorBidi"/>
            <w:noProof/>
            <w:sz w:val="22"/>
            <w:szCs w:val="22"/>
          </w:rPr>
          <w:tab/>
        </w:r>
        <w:r w:rsidR="001C6946" w:rsidRPr="00971E6F">
          <w:rPr>
            <w:rStyle w:val="Hyperlink"/>
            <w:noProof/>
          </w:rPr>
          <w:t>Business Need</w:t>
        </w:r>
        <w:r w:rsidR="001C6946">
          <w:rPr>
            <w:noProof/>
            <w:webHidden/>
          </w:rPr>
          <w:tab/>
        </w:r>
        <w:r w:rsidR="001C6946">
          <w:rPr>
            <w:noProof/>
            <w:webHidden/>
          </w:rPr>
          <w:fldChar w:fldCharType="begin"/>
        </w:r>
        <w:r w:rsidR="001C6946">
          <w:rPr>
            <w:noProof/>
            <w:webHidden/>
          </w:rPr>
          <w:instrText xml:space="preserve"> PAGEREF _Toc463469598 \h </w:instrText>
        </w:r>
        <w:r w:rsidR="001C6946">
          <w:rPr>
            <w:noProof/>
            <w:webHidden/>
          </w:rPr>
        </w:r>
        <w:r w:rsidR="001C6946">
          <w:rPr>
            <w:noProof/>
            <w:webHidden/>
          </w:rPr>
          <w:fldChar w:fldCharType="separate"/>
        </w:r>
        <w:r w:rsidR="001C6946">
          <w:rPr>
            <w:noProof/>
            <w:webHidden/>
          </w:rPr>
          <w:t>20</w:t>
        </w:r>
        <w:r w:rsidR="001C6946">
          <w:rPr>
            <w:noProof/>
            <w:webHidden/>
          </w:rPr>
          <w:fldChar w:fldCharType="end"/>
        </w:r>
      </w:hyperlink>
    </w:p>
    <w:p w14:paraId="32386C8A" w14:textId="6C3CC912" w:rsidR="001C6946" w:rsidRDefault="00DD6D9C">
      <w:pPr>
        <w:pStyle w:val="TOC2"/>
        <w:rPr>
          <w:rFonts w:asciiTheme="minorHAnsi" w:eastAsiaTheme="minorEastAsia" w:hAnsiTheme="minorHAnsi" w:cstheme="minorBidi"/>
          <w:noProof/>
          <w:sz w:val="22"/>
          <w:szCs w:val="22"/>
        </w:rPr>
      </w:pPr>
      <w:hyperlink w:anchor="_Toc463469599" w:history="1">
        <w:r w:rsidR="001C6946" w:rsidRPr="00971E6F">
          <w:rPr>
            <w:rStyle w:val="Hyperlink"/>
            <w:noProof/>
          </w:rPr>
          <w:t>1.2</w:t>
        </w:r>
        <w:r w:rsidR="001C6946">
          <w:rPr>
            <w:rFonts w:asciiTheme="minorHAnsi" w:eastAsiaTheme="minorEastAsia" w:hAnsiTheme="minorHAnsi" w:cstheme="minorBidi"/>
            <w:noProof/>
            <w:sz w:val="22"/>
            <w:szCs w:val="22"/>
          </w:rPr>
          <w:tab/>
        </w:r>
        <w:r w:rsidR="001C6946" w:rsidRPr="00971E6F">
          <w:rPr>
            <w:rStyle w:val="Hyperlink"/>
            <w:noProof/>
          </w:rPr>
          <w:t>Approach</w:t>
        </w:r>
        <w:r w:rsidR="001C6946">
          <w:rPr>
            <w:noProof/>
            <w:webHidden/>
          </w:rPr>
          <w:tab/>
        </w:r>
        <w:r w:rsidR="001C6946">
          <w:rPr>
            <w:noProof/>
            <w:webHidden/>
          </w:rPr>
          <w:fldChar w:fldCharType="begin"/>
        </w:r>
        <w:r w:rsidR="001C6946">
          <w:rPr>
            <w:noProof/>
            <w:webHidden/>
          </w:rPr>
          <w:instrText xml:space="preserve"> PAGEREF _Toc463469599 \h </w:instrText>
        </w:r>
        <w:r w:rsidR="001C6946">
          <w:rPr>
            <w:noProof/>
            <w:webHidden/>
          </w:rPr>
        </w:r>
        <w:r w:rsidR="001C6946">
          <w:rPr>
            <w:noProof/>
            <w:webHidden/>
          </w:rPr>
          <w:fldChar w:fldCharType="separate"/>
        </w:r>
        <w:r w:rsidR="001C6946">
          <w:rPr>
            <w:noProof/>
            <w:webHidden/>
          </w:rPr>
          <w:t>23</w:t>
        </w:r>
        <w:r w:rsidR="001C6946">
          <w:rPr>
            <w:noProof/>
            <w:webHidden/>
          </w:rPr>
          <w:fldChar w:fldCharType="end"/>
        </w:r>
      </w:hyperlink>
    </w:p>
    <w:p w14:paraId="39A8C9E4" w14:textId="70172C52" w:rsidR="001C6946" w:rsidRDefault="00DD6D9C">
      <w:pPr>
        <w:pStyle w:val="TOC2"/>
        <w:rPr>
          <w:rFonts w:asciiTheme="minorHAnsi" w:eastAsiaTheme="minorEastAsia" w:hAnsiTheme="minorHAnsi" w:cstheme="minorBidi"/>
          <w:noProof/>
          <w:sz w:val="22"/>
          <w:szCs w:val="22"/>
        </w:rPr>
      </w:pPr>
      <w:hyperlink w:anchor="_Toc463469600" w:history="1">
        <w:r w:rsidR="001C6946" w:rsidRPr="00971E6F">
          <w:rPr>
            <w:rStyle w:val="Hyperlink"/>
            <w:noProof/>
          </w:rPr>
          <w:t>1.3</w:t>
        </w:r>
        <w:r w:rsidR="001C6946">
          <w:rPr>
            <w:rFonts w:asciiTheme="minorHAnsi" w:eastAsiaTheme="minorEastAsia" w:hAnsiTheme="minorHAnsi" w:cstheme="minorBidi"/>
            <w:noProof/>
            <w:sz w:val="22"/>
            <w:szCs w:val="22"/>
          </w:rPr>
          <w:tab/>
        </w:r>
        <w:r w:rsidR="001C6946" w:rsidRPr="00971E6F">
          <w:rPr>
            <w:rStyle w:val="Hyperlink"/>
            <w:noProof/>
          </w:rPr>
          <w:t>Unified Meta Model &amp; Notation</w:t>
        </w:r>
        <w:r w:rsidR="001C6946">
          <w:rPr>
            <w:noProof/>
            <w:webHidden/>
          </w:rPr>
          <w:tab/>
        </w:r>
        <w:r w:rsidR="001C6946">
          <w:rPr>
            <w:noProof/>
            <w:webHidden/>
          </w:rPr>
          <w:fldChar w:fldCharType="begin"/>
        </w:r>
        <w:r w:rsidR="001C6946">
          <w:rPr>
            <w:noProof/>
            <w:webHidden/>
          </w:rPr>
          <w:instrText xml:space="preserve"> PAGEREF _Toc463469600 \h </w:instrText>
        </w:r>
        <w:r w:rsidR="001C6946">
          <w:rPr>
            <w:noProof/>
            <w:webHidden/>
          </w:rPr>
        </w:r>
        <w:r w:rsidR="001C6946">
          <w:rPr>
            <w:noProof/>
            <w:webHidden/>
          </w:rPr>
          <w:fldChar w:fldCharType="separate"/>
        </w:r>
        <w:r w:rsidR="001C6946">
          <w:rPr>
            <w:noProof/>
            <w:webHidden/>
          </w:rPr>
          <w:t>24</w:t>
        </w:r>
        <w:r w:rsidR="001C6946">
          <w:rPr>
            <w:noProof/>
            <w:webHidden/>
          </w:rPr>
          <w:fldChar w:fldCharType="end"/>
        </w:r>
      </w:hyperlink>
    </w:p>
    <w:p w14:paraId="1B560EEA" w14:textId="5E056305" w:rsidR="001C6946" w:rsidRDefault="00DD6D9C">
      <w:pPr>
        <w:pStyle w:val="TOC1"/>
        <w:tabs>
          <w:tab w:val="left" w:pos="1512"/>
        </w:tabs>
        <w:rPr>
          <w:rFonts w:asciiTheme="minorHAnsi" w:eastAsiaTheme="minorEastAsia" w:hAnsiTheme="minorHAnsi" w:cstheme="minorBidi"/>
          <w:noProof/>
          <w:sz w:val="22"/>
          <w:szCs w:val="22"/>
        </w:rPr>
      </w:pPr>
      <w:hyperlink w:anchor="_Toc463469601" w:history="1">
        <w:r w:rsidR="001C6946" w:rsidRPr="00971E6F">
          <w:rPr>
            <w:rStyle w:val="Hyperlink"/>
            <w:noProof/>
          </w:rPr>
          <w:t>2</w:t>
        </w:r>
        <w:r w:rsidR="001C6946">
          <w:rPr>
            <w:rFonts w:asciiTheme="minorHAnsi" w:eastAsiaTheme="minorEastAsia" w:hAnsiTheme="minorHAnsi" w:cstheme="minorBidi"/>
            <w:noProof/>
            <w:sz w:val="22"/>
            <w:szCs w:val="22"/>
          </w:rPr>
          <w:tab/>
        </w:r>
        <w:r w:rsidR="001C6946" w:rsidRPr="00971E6F">
          <w:rPr>
            <w:rStyle w:val="Hyperlink"/>
            <w:noProof/>
          </w:rPr>
          <w:t>Conformance</w:t>
        </w:r>
        <w:r w:rsidR="001C6946">
          <w:rPr>
            <w:noProof/>
            <w:webHidden/>
          </w:rPr>
          <w:tab/>
        </w:r>
        <w:r w:rsidR="001C6946">
          <w:rPr>
            <w:noProof/>
            <w:webHidden/>
          </w:rPr>
          <w:fldChar w:fldCharType="begin"/>
        </w:r>
        <w:r w:rsidR="001C6946">
          <w:rPr>
            <w:noProof/>
            <w:webHidden/>
          </w:rPr>
          <w:instrText xml:space="preserve"> PAGEREF _Toc463469601 \h </w:instrText>
        </w:r>
        <w:r w:rsidR="001C6946">
          <w:rPr>
            <w:noProof/>
            <w:webHidden/>
          </w:rPr>
        </w:r>
        <w:r w:rsidR="001C6946">
          <w:rPr>
            <w:noProof/>
            <w:webHidden/>
          </w:rPr>
          <w:fldChar w:fldCharType="separate"/>
        </w:r>
        <w:r w:rsidR="001C6946">
          <w:rPr>
            <w:noProof/>
            <w:webHidden/>
          </w:rPr>
          <w:t>24</w:t>
        </w:r>
        <w:r w:rsidR="001C6946">
          <w:rPr>
            <w:noProof/>
            <w:webHidden/>
          </w:rPr>
          <w:fldChar w:fldCharType="end"/>
        </w:r>
      </w:hyperlink>
    </w:p>
    <w:p w14:paraId="4F86EDBD" w14:textId="694640AA" w:rsidR="001C6946" w:rsidRDefault="00DD6D9C">
      <w:pPr>
        <w:pStyle w:val="TOC1"/>
        <w:tabs>
          <w:tab w:val="left" w:pos="1512"/>
        </w:tabs>
        <w:rPr>
          <w:rFonts w:asciiTheme="minorHAnsi" w:eastAsiaTheme="minorEastAsia" w:hAnsiTheme="minorHAnsi" w:cstheme="minorBidi"/>
          <w:noProof/>
          <w:sz w:val="22"/>
          <w:szCs w:val="22"/>
        </w:rPr>
      </w:pPr>
      <w:hyperlink w:anchor="_Toc463469602" w:history="1">
        <w:r w:rsidR="001C6946" w:rsidRPr="00971E6F">
          <w:rPr>
            <w:rStyle w:val="Hyperlink"/>
            <w:noProof/>
          </w:rPr>
          <w:t>3</w:t>
        </w:r>
        <w:r w:rsidR="001C6946">
          <w:rPr>
            <w:rFonts w:asciiTheme="minorHAnsi" w:eastAsiaTheme="minorEastAsia" w:hAnsiTheme="minorHAnsi" w:cstheme="minorBidi"/>
            <w:noProof/>
            <w:sz w:val="22"/>
            <w:szCs w:val="22"/>
          </w:rPr>
          <w:tab/>
        </w:r>
        <w:r w:rsidR="001C6946" w:rsidRPr="00971E6F">
          <w:rPr>
            <w:rStyle w:val="Hyperlink"/>
            <w:noProof/>
          </w:rPr>
          <w:t>Normative References</w:t>
        </w:r>
        <w:r w:rsidR="001C6946">
          <w:rPr>
            <w:noProof/>
            <w:webHidden/>
          </w:rPr>
          <w:tab/>
        </w:r>
        <w:r w:rsidR="001C6946">
          <w:rPr>
            <w:noProof/>
            <w:webHidden/>
          </w:rPr>
          <w:fldChar w:fldCharType="begin"/>
        </w:r>
        <w:r w:rsidR="001C6946">
          <w:rPr>
            <w:noProof/>
            <w:webHidden/>
          </w:rPr>
          <w:instrText xml:space="preserve"> PAGEREF _Toc463469602 \h </w:instrText>
        </w:r>
        <w:r w:rsidR="001C6946">
          <w:rPr>
            <w:noProof/>
            <w:webHidden/>
          </w:rPr>
        </w:r>
        <w:r w:rsidR="001C6946">
          <w:rPr>
            <w:noProof/>
            <w:webHidden/>
          </w:rPr>
          <w:fldChar w:fldCharType="separate"/>
        </w:r>
        <w:r w:rsidR="001C6946">
          <w:rPr>
            <w:noProof/>
            <w:webHidden/>
          </w:rPr>
          <w:t>25</w:t>
        </w:r>
        <w:r w:rsidR="001C6946">
          <w:rPr>
            <w:noProof/>
            <w:webHidden/>
          </w:rPr>
          <w:fldChar w:fldCharType="end"/>
        </w:r>
      </w:hyperlink>
    </w:p>
    <w:p w14:paraId="065B577C" w14:textId="63BF2DFC" w:rsidR="001C6946" w:rsidRDefault="00DD6D9C">
      <w:pPr>
        <w:pStyle w:val="TOC1"/>
        <w:tabs>
          <w:tab w:val="left" w:pos="1512"/>
        </w:tabs>
        <w:rPr>
          <w:rFonts w:asciiTheme="minorHAnsi" w:eastAsiaTheme="minorEastAsia" w:hAnsiTheme="minorHAnsi" w:cstheme="minorBidi"/>
          <w:noProof/>
          <w:sz w:val="22"/>
          <w:szCs w:val="22"/>
        </w:rPr>
      </w:pPr>
      <w:hyperlink w:anchor="_Toc463469603" w:history="1">
        <w:r w:rsidR="001C6946" w:rsidRPr="00971E6F">
          <w:rPr>
            <w:rStyle w:val="Hyperlink"/>
            <w:noProof/>
          </w:rPr>
          <w:t>4</w:t>
        </w:r>
        <w:r w:rsidR="001C6946">
          <w:rPr>
            <w:rFonts w:asciiTheme="minorHAnsi" w:eastAsiaTheme="minorEastAsia" w:hAnsiTheme="minorHAnsi" w:cstheme="minorBidi"/>
            <w:noProof/>
            <w:sz w:val="22"/>
            <w:szCs w:val="22"/>
          </w:rPr>
          <w:tab/>
        </w:r>
        <w:r w:rsidR="001C6946" w:rsidRPr="00971E6F">
          <w:rPr>
            <w:rStyle w:val="Hyperlink"/>
            <w:noProof/>
          </w:rPr>
          <w:t>Terms and Definitions</w:t>
        </w:r>
        <w:r w:rsidR="001C6946">
          <w:rPr>
            <w:noProof/>
            <w:webHidden/>
          </w:rPr>
          <w:tab/>
        </w:r>
        <w:r w:rsidR="001C6946">
          <w:rPr>
            <w:noProof/>
            <w:webHidden/>
          </w:rPr>
          <w:fldChar w:fldCharType="begin"/>
        </w:r>
        <w:r w:rsidR="001C6946">
          <w:rPr>
            <w:noProof/>
            <w:webHidden/>
          </w:rPr>
          <w:instrText xml:space="preserve"> PAGEREF _Toc463469603 \h </w:instrText>
        </w:r>
        <w:r w:rsidR="001C6946">
          <w:rPr>
            <w:noProof/>
            <w:webHidden/>
          </w:rPr>
        </w:r>
        <w:r w:rsidR="001C6946">
          <w:rPr>
            <w:noProof/>
            <w:webHidden/>
          </w:rPr>
          <w:fldChar w:fldCharType="separate"/>
        </w:r>
        <w:r w:rsidR="001C6946">
          <w:rPr>
            <w:noProof/>
            <w:webHidden/>
          </w:rPr>
          <w:t>26</w:t>
        </w:r>
        <w:r w:rsidR="001C6946">
          <w:rPr>
            <w:noProof/>
            <w:webHidden/>
          </w:rPr>
          <w:fldChar w:fldCharType="end"/>
        </w:r>
      </w:hyperlink>
    </w:p>
    <w:p w14:paraId="7937F221" w14:textId="64BB972B" w:rsidR="001C6946" w:rsidRDefault="00695D3A">
      <w:pPr>
        <w:pStyle w:val="TOC1"/>
        <w:tabs>
          <w:tab w:val="left" w:pos="1512"/>
        </w:tabs>
        <w:rPr>
          <w:rFonts w:asciiTheme="minorHAnsi" w:eastAsiaTheme="minorEastAsia" w:hAnsiTheme="minorHAnsi" w:cstheme="minorBidi"/>
          <w:noProof/>
          <w:sz w:val="22"/>
          <w:szCs w:val="22"/>
        </w:rPr>
      </w:pPr>
      <w:r>
        <w:fldChar w:fldCharType="begin"/>
      </w:r>
      <w:r>
        <w:instrText xml:space="preserve"> HYPERLINK \l "_Toc463469604" </w:instrText>
      </w:r>
      <w:r>
        <w:fldChar w:fldCharType="separate"/>
      </w:r>
      <w:r w:rsidR="001C6946" w:rsidRPr="00971E6F">
        <w:rPr>
          <w:rStyle w:val="Hyperlink"/>
          <w:noProof/>
        </w:rPr>
        <w:t>5</w:t>
      </w:r>
      <w:r w:rsidR="001C6946">
        <w:rPr>
          <w:rFonts w:asciiTheme="minorHAnsi" w:eastAsiaTheme="minorEastAsia" w:hAnsiTheme="minorHAnsi" w:cstheme="minorBidi"/>
          <w:noProof/>
          <w:sz w:val="22"/>
          <w:szCs w:val="22"/>
        </w:rPr>
        <w:tab/>
      </w:r>
      <w:r w:rsidR="001C6946" w:rsidRPr="00971E6F">
        <w:rPr>
          <w:rStyle w:val="Hyperlink"/>
          <w:noProof/>
        </w:rPr>
        <w:t xml:space="preserve">Introduction to </w:t>
      </w:r>
      <w:del w:id="20" w:author="Cory Casanave" w:date="2016-10-27T11:00:00Z">
        <w:r w:rsidR="001C6946" w:rsidRPr="00971E6F" w:rsidDel="004F745A">
          <w:rPr>
            <w:rStyle w:val="Hyperlink"/>
            <w:noProof/>
          </w:rPr>
          <w:delText>SIMF</w:delText>
        </w:r>
      </w:del>
      <w:ins w:id="21" w:author="Cory Casanave" w:date="2016-10-27T11:00:00Z">
        <w:r w:rsidR="004F745A">
          <w:rPr>
            <w:rStyle w:val="Hyperlink"/>
            <w:noProof/>
          </w:rPr>
          <w:t>SMIF</w:t>
        </w:r>
      </w:ins>
      <w:r w:rsidR="001C6946" w:rsidRPr="00971E6F">
        <w:rPr>
          <w:rStyle w:val="Hyperlink"/>
          <w:noProof/>
        </w:rPr>
        <w:t xml:space="preserve"> Concepts</w:t>
      </w:r>
      <w:r w:rsidR="001C6946">
        <w:rPr>
          <w:noProof/>
          <w:webHidden/>
        </w:rPr>
        <w:tab/>
      </w:r>
      <w:r w:rsidR="001C6946">
        <w:rPr>
          <w:noProof/>
          <w:webHidden/>
        </w:rPr>
        <w:fldChar w:fldCharType="begin"/>
      </w:r>
      <w:r w:rsidR="001C6946">
        <w:rPr>
          <w:noProof/>
          <w:webHidden/>
        </w:rPr>
        <w:instrText xml:space="preserve"> PAGEREF _Toc463469604 \h </w:instrText>
      </w:r>
      <w:r w:rsidR="001C6946">
        <w:rPr>
          <w:noProof/>
          <w:webHidden/>
        </w:rPr>
      </w:r>
      <w:r w:rsidR="001C6946">
        <w:rPr>
          <w:noProof/>
          <w:webHidden/>
        </w:rPr>
        <w:fldChar w:fldCharType="separate"/>
      </w:r>
      <w:r w:rsidR="001C6946">
        <w:rPr>
          <w:noProof/>
          <w:webHidden/>
        </w:rPr>
        <w:t>26</w:t>
      </w:r>
      <w:r w:rsidR="001C6946">
        <w:rPr>
          <w:noProof/>
          <w:webHidden/>
        </w:rPr>
        <w:fldChar w:fldCharType="end"/>
      </w:r>
      <w:r>
        <w:rPr>
          <w:noProof/>
        </w:rPr>
        <w:fldChar w:fldCharType="end"/>
      </w:r>
    </w:p>
    <w:p w14:paraId="7250E421" w14:textId="0BA3275D"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"_Toc463469605" </w:instrText>
      </w:r>
      <w:r>
        <w:fldChar w:fldCharType="separate"/>
      </w:r>
      <w:r w:rsidR="001C6946" w:rsidRPr="00971E6F">
        <w:rPr>
          <w:rStyle w:val="Hyperlink"/>
          <w:i/>
          <w:noProof/>
        </w:rPr>
        <w:t>5.1</w:t>
      </w:r>
      <w:r w:rsidR="001C6946">
        <w:rPr>
          <w:rFonts w:asciiTheme="minorHAnsi" w:eastAsiaTheme="minorEastAsia" w:hAnsiTheme="minorHAnsi" w:cstheme="minorBidi"/>
          <w:noProof/>
          <w:sz w:val="22"/>
          <w:szCs w:val="22"/>
        </w:rPr>
        <w:tab/>
      </w:r>
      <w:del w:id="22" w:author="Cory Casanave" w:date="2016-10-27T11:00:00Z">
        <w:r w:rsidR="001C6946" w:rsidRPr="00971E6F" w:rsidDel="004F745A">
          <w:rPr>
            <w:rStyle w:val="Hyperlink"/>
            <w:i/>
            <w:noProof/>
          </w:rPr>
          <w:delText>SIMF</w:delText>
        </w:r>
      </w:del>
      <w:ins w:id="23" w:author="Cory Casanave" w:date="2016-10-27T11:00:00Z">
        <w:r w:rsidR="004F745A">
          <w:rPr>
            <w:rStyle w:val="Hyperlink"/>
            <w:i/>
            <w:noProof/>
          </w:rPr>
          <w:t>SMIF</w:t>
        </w:r>
      </w:ins>
      <w:r w:rsidR="001C6946" w:rsidRPr="00971E6F">
        <w:rPr>
          <w:rStyle w:val="Hyperlink"/>
          <w:i/>
          <w:noProof/>
        </w:rPr>
        <w:t xml:space="preserve"> Concept of concept (Non normative)</w:t>
      </w:r>
      <w:r w:rsidR="001C6946">
        <w:rPr>
          <w:noProof/>
          <w:webHidden/>
        </w:rPr>
        <w:tab/>
      </w:r>
      <w:r w:rsidR="001C6946">
        <w:rPr>
          <w:noProof/>
          <w:webHidden/>
        </w:rPr>
        <w:fldChar w:fldCharType="begin"/>
      </w:r>
      <w:r w:rsidR="001C6946">
        <w:rPr>
          <w:noProof/>
          <w:webHidden/>
        </w:rPr>
        <w:instrText xml:space="preserve"> PAGEREF _Toc463469605 \h </w:instrText>
      </w:r>
      <w:r w:rsidR="001C6946">
        <w:rPr>
          <w:noProof/>
          <w:webHidden/>
        </w:rPr>
      </w:r>
      <w:r w:rsidR="001C6946">
        <w:rPr>
          <w:noProof/>
          <w:webHidden/>
        </w:rPr>
        <w:fldChar w:fldCharType="separate"/>
      </w:r>
      <w:r w:rsidR="001C6946">
        <w:rPr>
          <w:noProof/>
          <w:webHidden/>
        </w:rPr>
        <w:t>26</w:t>
      </w:r>
      <w:r w:rsidR="001C6946">
        <w:rPr>
          <w:noProof/>
          <w:webHidden/>
        </w:rPr>
        <w:fldChar w:fldCharType="end"/>
      </w:r>
      <w:r>
        <w:rPr>
          <w:noProof/>
        </w:rPr>
        <w:fldChar w:fldCharType="end"/>
      </w:r>
    </w:p>
    <w:p w14:paraId="244CC7D7" w14:textId="6D0575A8" w:rsidR="001C6946" w:rsidRDefault="00DD6D9C">
      <w:pPr>
        <w:pStyle w:val="TOC2"/>
        <w:rPr>
          <w:rFonts w:asciiTheme="minorHAnsi" w:eastAsiaTheme="minorEastAsia" w:hAnsiTheme="minorHAnsi" w:cstheme="minorBidi"/>
          <w:noProof/>
          <w:sz w:val="22"/>
          <w:szCs w:val="22"/>
        </w:rPr>
      </w:pPr>
      <w:hyperlink w:anchor="_Toc463469606" w:history="1">
        <w:r w:rsidR="001C6946" w:rsidRPr="00971E6F">
          <w:rPr>
            <w:rStyle w:val="Hyperlink"/>
            <w:i/>
            <w:noProof/>
          </w:rPr>
          <w:t>5.2</w:t>
        </w:r>
        <w:r w:rsidR="001C6946">
          <w:rPr>
            <w:rFonts w:asciiTheme="minorHAnsi" w:eastAsiaTheme="minorEastAsia" w:hAnsiTheme="minorHAnsi" w:cstheme="minorBidi"/>
            <w:noProof/>
            <w:sz w:val="22"/>
            <w:szCs w:val="22"/>
          </w:rPr>
          <w:tab/>
        </w:r>
        <w:r w:rsidR="001C6946" w:rsidRPr="00971E6F">
          <w:rPr>
            <w:rStyle w:val="Hyperlink"/>
            <w:i/>
            <w:noProof/>
          </w:rPr>
          <w:t>Pragmatic world view</w:t>
        </w:r>
        <w:r w:rsidR="001C6946">
          <w:rPr>
            <w:noProof/>
            <w:webHidden/>
          </w:rPr>
          <w:tab/>
        </w:r>
        <w:r w:rsidR="001C6946">
          <w:rPr>
            <w:noProof/>
            <w:webHidden/>
          </w:rPr>
          <w:fldChar w:fldCharType="begin"/>
        </w:r>
        <w:r w:rsidR="001C6946">
          <w:rPr>
            <w:noProof/>
            <w:webHidden/>
          </w:rPr>
          <w:instrText xml:space="preserve"> PAGEREF _Toc463469606 \h </w:instrText>
        </w:r>
        <w:r w:rsidR="001C6946">
          <w:rPr>
            <w:noProof/>
            <w:webHidden/>
          </w:rPr>
        </w:r>
        <w:r w:rsidR="001C6946">
          <w:rPr>
            <w:noProof/>
            <w:webHidden/>
          </w:rPr>
          <w:fldChar w:fldCharType="separate"/>
        </w:r>
        <w:r w:rsidR="001C6946">
          <w:rPr>
            <w:noProof/>
            <w:webHidden/>
          </w:rPr>
          <w:t>27</w:t>
        </w:r>
        <w:r w:rsidR="001C6946">
          <w:rPr>
            <w:noProof/>
            <w:webHidden/>
          </w:rPr>
          <w:fldChar w:fldCharType="end"/>
        </w:r>
      </w:hyperlink>
    </w:p>
    <w:p w14:paraId="309B54B4" w14:textId="3DBD2E03" w:rsidR="001C6946" w:rsidRDefault="00DD6D9C">
      <w:pPr>
        <w:pStyle w:val="TOC2"/>
        <w:rPr>
          <w:rFonts w:asciiTheme="minorHAnsi" w:eastAsiaTheme="minorEastAsia" w:hAnsiTheme="minorHAnsi" w:cstheme="minorBidi"/>
          <w:noProof/>
          <w:sz w:val="22"/>
          <w:szCs w:val="22"/>
        </w:rPr>
      </w:pPr>
      <w:hyperlink w:anchor="_Toc463469607" w:history="1">
        <w:r w:rsidR="001C6946" w:rsidRPr="00971E6F">
          <w:rPr>
            <w:rStyle w:val="Hyperlink"/>
            <w:i/>
            <w:noProof/>
          </w:rPr>
          <w:t>5.3</w:t>
        </w:r>
        <w:r w:rsidR="001C6946">
          <w:rPr>
            <w:rFonts w:asciiTheme="minorHAnsi" w:eastAsiaTheme="minorEastAsia" w:hAnsiTheme="minorHAnsi" w:cstheme="minorBidi"/>
            <w:noProof/>
            <w:sz w:val="22"/>
            <w:szCs w:val="22"/>
          </w:rPr>
          <w:tab/>
        </w:r>
        <w:r w:rsidR="001C6946" w:rsidRPr="00971E6F">
          <w:rPr>
            <w:rStyle w:val="Hyperlink"/>
            <w:i/>
            <w:noProof/>
          </w:rPr>
          <w:t>Models</w:t>
        </w:r>
        <w:r w:rsidR="001C6946">
          <w:rPr>
            <w:noProof/>
            <w:webHidden/>
          </w:rPr>
          <w:tab/>
        </w:r>
        <w:r w:rsidR="001C6946">
          <w:rPr>
            <w:noProof/>
            <w:webHidden/>
          </w:rPr>
          <w:fldChar w:fldCharType="begin"/>
        </w:r>
        <w:r w:rsidR="001C6946">
          <w:rPr>
            <w:noProof/>
            <w:webHidden/>
          </w:rPr>
          <w:instrText xml:space="preserve"> PAGEREF _Toc463469607 \h </w:instrText>
        </w:r>
        <w:r w:rsidR="001C6946">
          <w:rPr>
            <w:noProof/>
            <w:webHidden/>
          </w:rPr>
        </w:r>
        <w:r w:rsidR="001C6946">
          <w:rPr>
            <w:noProof/>
            <w:webHidden/>
          </w:rPr>
          <w:fldChar w:fldCharType="separate"/>
        </w:r>
        <w:r w:rsidR="001C6946">
          <w:rPr>
            <w:noProof/>
            <w:webHidden/>
          </w:rPr>
          <w:t>28</w:t>
        </w:r>
        <w:r w:rsidR="001C6946">
          <w:rPr>
            <w:noProof/>
            <w:webHidden/>
          </w:rPr>
          <w:fldChar w:fldCharType="end"/>
        </w:r>
      </w:hyperlink>
    </w:p>
    <w:p w14:paraId="520D4FD0" w14:textId="5780505C" w:rsidR="001C6946" w:rsidRDefault="00DD6D9C">
      <w:pPr>
        <w:pStyle w:val="TOC2"/>
        <w:rPr>
          <w:rFonts w:asciiTheme="minorHAnsi" w:eastAsiaTheme="minorEastAsia" w:hAnsiTheme="minorHAnsi" w:cstheme="minorBidi"/>
          <w:noProof/>
          <w:sz w:val="22"/>
          <w:szCs w:val="22"/>
        </w:rPr>
      </w:pPr>
      <w:hyperlink w:anchor="_Toc463469608" w:history="1">
        <w:r w:rsidR="001C6946" w:rsidRPr="00971E6F">
          <w:rPr>
            <w:rStyle w:val="Hyperlink"/>
            <w:i/>
            <w:noProof/>
          </w:rPr>
          <w:t>5.4</w:t>
        </w:r>
        <w:r w:rsidR="001C6946">
          <w:rPr>
            <w:rFonts w:asciiTheme="minorHAnsi" w:eastAsiaTheme="minorEastAsia" w:hAnsiTheme="minorHAnsi" w:cstheme="minorBidi"/>
            <w:noProof/>
            <w:sz w:val="22"/>
            <w:szCs w:val="22"/>
          </w:rPr>
          <w:tab/>
        </w:r>
        <w:r w:rsidR="001C6946" w:rsidRPr="00971E6F">
          <w:rPr>
            <w:rStyle w:val="Hyperlink"/>
            <w:i/>
            <w:noProof/>
          </w:rPr>
          <w:t>Concepts</w:t>
        </w:r>
        <w:r w:rsidR="001C6946">
          <w:rPr>
            <w:noProof/>
            <w:webHidden/>
          </w:rPr>
          <w:tab/>
        </w:r>
        <w:r w:rsidR="001C6946">
          <w:rPr>
            <w:noProof/>
            <w:webHidden/>
          </w:rPr>
          <w:fldChar w:fldCharType="begin"/>
        </w:r>
        <w:r w:rsidR="001C6946">
          <w:rPr>
            <w:noProof/>
            <w:webHidden/>
          </w:rPr>
          <w:instrText xml:space="preserve"> PAGEREF _Toc463469608 \h </w:instrText>
        </w:r>
        <w:r w:rsidR="001C6946">
          <w:rPr>
            <w:noProof/>
            <w:webHidden/>
          </w:rPr>
        </w:r>
        <w:r w:rsidR="001C6946">
          <w:rPr>
            <w:noProof/>
            <w:webHidden/>
          </w:rPr>
          <w:fldChar w:fldCharType="separate"/>
        </w:r>
        <w:r w:rsidR="001C6946">
          <w:rPr>
            <w:noProof/>
            <w:webHidden/>
          </w:rPr>
          <w:t>29</w:t>
        </w:r>
        <w:r w:rsidR="001C6946">
          <w:rPr>
            <w:noProof/>
            <w:webHidden/>
          </w:rPr>
          <w:fldChar w:fldCharType="end"/>
        </w:r>
      </w:hyperlink>
    </w:p>
    <w:p w14:paraId="63BBB0E8" w14:textId="66181C5E" w:rsidR="001C6946" w:rsidRDefault="00DD6D9C">
      <w:pPr>
        <w:pStyle w:val="TOC3"/>
        <w:rPr>
          <w:rFonts w:asciiTheme="minorHAnsi" w:eastAsiaTheme="minorEastAsia" w:hAnsiTheme="minorHAnsi" w:cstheme="minorBidi"/>
          <w:noProof/>
          <w:sz w:val="22"/>
          <w:szCs w:val="22"/>
        </w:rPr>
      </w:pPr>
      <w:hyperlink w:anchor="_Toc463469609" w:history="1">
        <w:r w:rsidR="001C6946" w:rsidRPr="00971E6F">
          <w:rPr>
            <w:rStyle w:val="Hyperlink"/>
            <w:noProof/>
          </w:rPr>
          <w:t>5.4.1</w:t>
        </w:r>
        <w:r w:rsidR="001C6946">
          <w:rPr>
            <w:rFonts w:asciiTheme="minorHAnsi" w:eastAsiaTheme="minorEastAsia" w:hAnsiTheme="minorHAnsi" w:cstheme="minorBidi"/>
            <w:noProof/>
            <w:sz w:val="22"/>
            <w:szCs w:val="22"/>
          </w:rPr>
          <w:tab/>
        </w:r>
        <w:r w:rsidR="001C6946" w:rsidRPr="00971E6F">
          <w:rPr>
            <w:rStyle w:val="Hyperlink"/>
            <w:noProof/>
          </w:rPr>
          <w:t>Dictionary Concepts</w:t>
        </w:r>
        <w:r w:rsidR="001C6946">
          <w:rPr>
            <w:noProof/>
            <w:webHidden/>
          </w:rPr>
          <w:tab/>
        </w:r>
        <w:r w:rsidR="001C6946">
          <w:rPr>
            <w:noProof/>
            <w:webHidden/>
          </w:rPr>
          <w:fldChar w:fldCharType="begin"/>
        </w:r>
        <w:r w:rsidR="001C6946">
          <w:rPr>
            <w:noProof/>
            <w:webHidden/>
          </w:rPr>
          <w:instrText xml:space="preserve"> PAGEREF _Toc463469609 \h </w:instrText>
        </w:r>
        <w:r w:rsidR="001C6946">
          <w:rPr>
            <w:noProof/>
            <w:webHidden/>
          </w:rPr>
        </w:r>
        <w:r w:rsidR="001C6946">
          <w:rPr>
            <w:noProof/>
            <w:webHidden/>
          </w:rPr>
          <w:fldChar w:fldCharType="separate"/>
        </w:r>
        <w:r w:rsidR="001C6946">
          <w:rPr>
            <w:noProof/>
            <w:webHidden/>
          </w:rPr>
          <w:t>31</w:t>
        </w:r>
        <w:r w:rsidR="001C6946">
          <w:rPr>
            <w:noProof/>
            <w:webHidden/>
          </w:rPr>
          <w:fldChar w:fldCharType="end"/>
        </w:r>
      </w:hyperlink>
    </w:p>
    <w:p w14:paraId="327EA606" w14:textId="2C0B1523" w:rsidR="001C6946" w:rsidRDefault="00DD6D9C">
      <w:pPr>
        <w:pStyle w:val="TOC2"/>
        <w:rPr>
          <w:rFonts w:asciiTheme="minorHAnsi" w:eastAsiaTheme="minorEastAsia" w:hAnsiTheme="minorHAnsi" w:cstheme="minorBidi"/>
          <w:noProof/>
          <w:sz w:val="22"/>
          <w:szCs w:val="22"/>
        </w:rPr>
      </w:pPr>
      <w:hyperlink w:anchor="_Toc463469610" w:history="1">
        <w:r w:rsidR="001C6946" w:rsidRPr="00971E6F">
          <w:rPr>
            <w:rStyle w:val="Hyperlink"/>
            <w:i/>
            <w:noProof/>
          </w:rPr>
          <w:t>5.5</w:t>
        </w:r>
        <w:r w:rsidR="001C6946">
          <w:rPr>
            <w:rFonts w:asciiTheme="minorHAnsi" w:eastAsiaTheme="minorEastAsia" w:hAnsiTheme="minorHAnsi" w:cstheme="minorBidi"/>
            <w:noProof/>
            <w:sz w:val="22"/>
            <w:szCs w:val="22"/>
          </w:rPr>
          <w:tab/>
        </w:r>
        <w:r w:rsidR="001C6946" w:rsidRPr="00971E6F">
          <w:rPr>
            <w:rStyle w:val="Hyperlink"/>
            <w:i/>
            <w:noProof/>
          </w:rPr>
          <w:t>Facts</w:t>
        </w:r>
        <w:r w:rsidR="001C6946">
          <w:rPr>
            <w:noProof/>
            <w:webHidden/>
          </w:rPr>
          <w:tab/>
        </w:r>
        <w:r w:rsidR="001C6946">
          <w:rPr>
            <w:noProof/>
            <w:webHidden/>
          </w:rPr>
          <w:fldChar w:fldCharType="begin"/>
        </w:r>
        <w:r w:rsidR="001C6946">
          <w:rPr>
            <w:noProof/>
            <w:webHidden/>
          </w:rPr>
          <w:instrText xml:space="preserve"> PAGEREF _Toc463469610 \h </w:instrText>
        </w:r>
        <w:r w:rsidR="001C6946">
          <w:rPr>
            <w:noProof/>
            <w:webHidden/>
          </w:rPr>
        </w:r>
        <w:r w:rsidR="001C6946">
          <w:rPr>
            <w:noProof/>
            <w:webHidden/>
          </w:rPr>
          <w:fldChar w:fldCharType="separate"/>
        </w:r>
        <w:r w:rsidR="001C6946">
          <w:rPr>
            <w:noProof/>
            <w:webHidden/>
          </w:rPr>
          <w:t>31</w:t>
        </w:r>
        <w:r w:rsidR="001C6946">
          <w:rPr>
            <w:noProof/>
            <w:webHidden/>
          </w:rPr>
          <w:fldChar w:fldCharType="end"/>
        </w:r>
      </w:hyperlink>
    </w:p>
    <w:p w14:paraId="3FB403AE" w14:textId="3C135E8E" w:rsidR="001C6946" w:rsidRDefault="00DD6D9C">
      <w:pPr>
        <w:pStyle w:val="TOC2"/>
        <w:rPr>
          <w:rFonts w:asciiTheme="minorHAnsi" w:eastAsiaTheme="minorEastAsia" w:hAnsiTheme="minorHAnsi" w:cstheme="minorBidi"/>
          <w:noProof/>
          <w:sz w:val="22"/>
          <w:szCs w:val="22"/>
        </w:rPr>
      </w:pPr>
      <w:hyperlink w:anchor="_Toc463469611" w:history="1">
        <w:r w:rsidR="001C6946" w:rsidRPr="00971E6F">
          <w:rPr>
            <w:rStyle w:val="Hyperlink"/>
            <w:i/>
            <w:noProof/>
          </w:rPr>
          <w:t>5.6</w:t>
        </w:r>
        <w:r w:rsidR="001C6946">
          <w:rPr>
            <w:rFonts w:asciiTheme="minorHAnsi" w:eastAsiaTheme="minorEastAsia" w:hAnsiTheme="minorHAnsi" w:cstheme="minorBidi"/>
            <w:noProof/>
            <w:sz w:val="22"/>
            <w:szCs w:val="22"/>
          </w:rPr>
          <w:tab/>
        </w:r>
        <w:r w:rsidR="001C6946" w:rsidRPr="00971E6F">
          <w:rPr>
            <w:rStyle w:val="Hyperlink"/>
            <w:i/>
            <w:noProof/>
          </w:rPr>
          <w:t>Context</w:t>
        </w:r>
        <w:r w:rsidR="001C6946">
          <w:rPr>
            <w:noProof/>
            <w:webHidden/>
          </w:rPr>
          <w:tab/>
        </w:r>
        <w:r w:rsidR="001C6946">
          <w:rPr>
            <w:noProof/>
            <w:webHidden/>
          </w:rPr>
          <w:fldChar w:fldCharType="begin"/>
        </w:r>
        <w:r w:rsidR="001C6946">
          <w:rPr>
            <w:noProof/>
            <w:webHidden/>
          </w:rPr>
          <w:instrText xml:space="preserve"> PAGEREF _Toc463469611 \h </w:instrText>
        </w:r>
        <w:r w:rsidR="001C6946">
          <w:rPr>
            <w:noProof/>
            <w:webHidden/>
          </w:rPr>
        </w:r>
        <w:r w:rsidR="001C6946">
          <w:rPr>
            <w:noProof/>
            <w:webHidden/>
          </w:rPr>
          <w:fldChar w:fldCharType="separate"/>
        </w:r>
        <w:r w:rsidR="001C6946">
          <w:rPr>
            <w:noProof/>
            <w:webHidden/>
          </w:rPr>
          <w:t>31</w:t>
        </w:r>
        <w:r w:rsidR="001C6946">
          <w:rPr>
            <w:noProof/>
            <w:webHidden/>
          </w:rPr>
          <w:fldChar w:fldCharType="end"/>
        </w:r>
      </w:hyperlink>
    </w:p>
    <w:p w14:paraId="77FDF955" w14:textId="634CEBD9" w:rsidR="001C6946" w:rsidRDefault="00DD6D9C">
      <w:pPr>
        <w:pStyle w:val="TOC2"/>
        <w:rPr>
          <w:rFonts w:asciiTheme="minorHAnsi" w:eastAsiaTheme="minorEastAsia" w:hAnsiTheme="minorHAnsi" w:cstheme="minorBidi"/>
          <w:noProof/>
          <w:sz w:val="22"/>
          <w:szCs w:val="22"/>
        </w:rPr>
      </w:pPr>
      <w:hyperlink w:anchor="_Toc463469612" w:history="1">
        <w:r w:rsidR="001C6946" w:rsidRPr="00971E6F">
          <w:rPr>
            <w:rStyle w:val="Hyperlink"/>
            <w:i/>
            <w:noProof/>
          </w:rPr>
          <w:t>5.7</w:t>
        </w:r>
        <w:r w:rsidR="001C6946">
          <w:rPr>
            <w:rFonts w:asciiTheme="minorHAnsi" w:eastAsiaTheme="minorEastAsia" w:hAnsiTheme="minorHAnsi" w:cstheme="minorBidi"/>
            <w:noProof/>
            <w:sz w:val="22"/>
            <w:szCs w:val="22"/>
          </w:rPr>
          <w:tab/>
        </w:r>
        <w:r w:rsidR="001C6946" w:rsidRPr="00971E6F">
          <w:rPr>
            <w:rStyle w:val="Hyperlink"/>
            <w:i/>
            <w:noProof/>
          </w:rPr>
          <w:t>Entities</w:t>
        </w:r>
        <w:r w:rsidR="001C6946">
          <w:rPr>
            <w:noProof/>
            <w:webHidden/>
          </w:rPr>
          <w:tab/>
        </w:r>
        <w:r w:rsidR="001C6946">
          <w:rPr>
            <w:noProof/>
            <w:webHidden/>
          </w:rPr>
          <w:fldChar w:fldCharType="begin"/>
        </w:r>
        <w:r w:rsidR="001C6946">
          <w:rPr>
            <w:noProof/>
            <w:webHidden/>
          </w:rPr>
          <w:instrText xml:space="preserve"> PAGEREF _Toc463469612 \h </w:instrText>
        </w:r>
        <w:r w:rsidR="001C6946">
          <w:rPr>
            <w:noProof/>
            <w:webHidden/>
          </w:rPr>
        </w:r>
        <w:r w:rsidR="001C6946">
          <w:rPr>
            <w:noProof/>
            <w:webHidden/>
          </w:rPr>
          <w:fldChar w:fldCharType="separate"/>
        </w:r>
        <w:r w:rsidR="001C6946">
          <w:rPr>
            <w:noProof/>
            <w:webHidden/>
          </w:rPr>
          <w:t>32</w:t>
        </w:r>
        <w:r w:rsidR="001C6946">
          <w:rPr>
            <w:noProof/>
            <w:webHidden/>
          </w:rPr>
          <w:fldChar w:fldCharType="end"/>
        </w:r>
      </w:hyperlink>
    </w:p>
    <w:p w14:paraId="65532AE3" w14:textId="0860337E" w:rsidR="001C6946" w:rsidRDefault="00DD6D9C">
      <w:pPr>
        <w:pStyle w:val="TOC2"/>
        <w:rPr>
          <w:rFonts w:asciiTheme="minorHAnsi" w:eastAsiaTheme="minorEastAsia" w:hAnsiTheme="minorHAnsi" w:cstheme="minorBidi"/>
          <w:noProof/>
          <w:sz w:val="22"/>
          <w:szCs w:val="22"/>
        </w:rPr>
      </w:pPr>
      <w:hyperlink w:anchor="_Toc463469613" w:history="1">
        <w:r w:rsidR="001C6946" w:rsidRPr="00971E6F">
          <w:rPr>
            <w:rStyle w:val="Hyperlink"/>
            <w:i/>
            <w:noProof/>
          </w:rPr>
          <w:t>5.8</w:t>
        </w:r>
        <w:r w:rsidR="001C6946">
          <w:rPr>
            <w:rFonts w:asciiTheme="minorHAnsi" w:eastAsiaTheme="minorEastAsia" w:hAnsiTheme="minorHAnsi" w:cstheme="minorBidi"/>
            <w:noProof/>
            <w:sz w:val="22"/>
            <w:szCs w:val="22"/>
          </w:rPr>
          <w:tab/>
        </w:r>
        <w:r w:rsidR="001C6946" w:rsidRPr="00971E6F">
          <w:rPr>
            <w:rStyle w:val="Hyperlink"/>
            <w:i/>
            <w:noProof/>
          </w:rPr>
          <w:t>Values and Anything</w:t>
        </w:r>
        <w:r w:rsidR="001C6946">
          <w:rPr>
            <w:noProof/>
            <w:webHidden/>
          </w:rPr>
          <w:tab/>
        </w:r>
        <w:r w:rsidR="001C6946">
          <w:rPr>
            <w:noProof/>
            <w:webHidden/>
          </w:rPr>
          <w:fldChar w:fldCharType="begin"/>
        </w:r>
        <w:r w:rsidR="001C6946">
          <w:rPr>
            <w:noProof/>
            <w:webHidden/>
          </w:rPr>
          <w:instrText xml:space="preserve"> PAGEREF _Toc463469613 \h </w:instrText>
        </w:r>
        <w:r w:rsidR="001C6946">
          <w:rPr>
            <w:noProof/>
            <w:webHidden/>
          </w:rPr>
        </w:r>
        <w:r w:rsidR="001C6946">
          <w:rPr>
            <w:noProof/>
            <w:webHidden/>
          </w:rPr>
          <w:fldChar w:fldCharType="separate"/>
        </w:r>
        <w:r w:rsidR="001C6946">
          <w:rPr>
            <w:noProof/>
            <w:webHidden/>
          </w:rPr>
          <w:t>33</w:t>
        </w:r>
        <w:r w:rsidR="001C6946">
          <w:rPr>
            <w:noProof/>
            <w:webHidden/>
          </w:rPr>
          <w:fldChar w:fldCharType="end"/>
        </w:r>
      </w:hyperlink>
    </w:p>
    <w:p w14:paraId="42A12DCB" w14:textId="07E5B1EC" w:rsidR="001C6946" w:rsidRDefault="00DD6D9C">
      <w:pPr>
        <w:pStyle w:val="TOC2"/>
        <w:rPr>
          <w:rFonts w:asciiTheme="minorHAnsi" w:eastAsiaTheme="minorEastAsia" w:hAnsiTheme="minorHAnsi" w:cstheme="minorBidi"/>
          <w:noProof/>
          <w:sz w:val="22"/>
          <w:szCs w:val="22"/>
        </w:rPr>
      </w:pPr>
      <w:hyperlink w:anchor="_Toc463469614" w:history="1">
        <w:r w:rsidR="001C6946" w:rsidRPr="00971E6F">
          <w:rPr>
            <w:rStyle w:val="Hyperlink"/>
            <w:i/>
            <w:noProof/>
          </w:rPr>
          <w:t>5.9</w:t>
        </w:r>
        <w:r w:rsidR="001C6946">
          <w:rPr>
            <w:rFonts w:asciiTheme="minorHAnsi" w:eastAsiaTheme="minorEastAsia" w:hAnsiTheme="minorHAnsi" w:cstheme="minorBidi"/>
            <w:noProof/>
            <w:sz w:val="22"/>
            <w:szCs w:val="22"/>
          </w:rPr>
          <w:tab/>
        </w:r>
        <w:r w:rsidR="001C6946" w:rsidRPr="00971E6F">
          <w:rPr>
            <w:rStyle w:val="Hyperlink"/>
            <w:i/>
            <w:noProof/>
          </w:rPr>
          <w:t>Situations</w:t>
        </w:r>
        <w:r w:rsidR="001C6946">
          <w:rPr>
            <w:noProof/>
            <w:webHidden/>
          </w:rPr>
          <w:tab/>
        </w:r>
        <w:r w:rsidR="001C6946">
          <w:rPr>
            <w:noProof/>
            <w:webHidden/>
          </w:rPr>
          <w:fldChar w:fldCharType="begin"/>
        </w:r>
        <w:r w:rsidR="001C6946">
          <w:rPr>
            <w:noProof/>
            <w:webHidden/>
          </w:rPr>
          <w:instrText xml:space="preserve"> PAGEREF _Toc463469614 \h </w:instrText>
        </w:r>
        <w:r w:rsidR="001C6946">
          <w:rPr>
            <w:noProof/>
            <w:webHidden/>
          </w:rPr>
        </w:r>
        <w:r w:rsidR="001C6946">
          <w:rPr>
            <w:noProof/>
            <w:webHidden/>
          </w:rPr>
          <w:fldChar w:fldCharType="separate"/>
        </w:r>
        <w:r w:rsidR="001C6946">
          <w:rPr>
            <w:noProof/>
            <w:webHidden/>
          </w:rPr>
          <w:t>33</w:t>
        </w:r>
        <w:r w:rsidR="001C6946">
          <w:rPr>
            <w:noProof/>
            <w:webHidden/>
          </w:rPr>
          <w:fldChar w:fldCharType="end"/>
        </w:r>
      </w:hyperlink>
    </w:p>
    <w:p w14:paraId="3C668ABB" w14:textId="2D90C23C" w:rsidR="001C6946" w:rsidRDefault="00DD6D9C">
      <w:pPr>
        <w:pStyle w:val="TOC2"/>
        <w:rPr>
          <w:rFonts w:asciiTheme="minorHAnsi" w:eastAsiaTheme="minorEastAsia" w:hAnsiTheme="minorHAnsi" w:cstheme="minorBidi"/>
          <w:noProof/>
          <w:sz w:val="22"/>
          <w:szCs w:val="22"/>
        </w:rPr>
      </w:pPr>
      <w:hyperlink w:anchor="_Toc463469615" w:history="1">
        <w:r w:rsidR="001C6946" w:rsidRPr="00971E6F">
          <w:rPr>
            <w:rStyle w:val="Hyperlink"/>
            <w:noProof/>
          </w:rPr>
          <w:t>5.10</w:t>
        </w:r>
        <w:r w:rsidR="001C6946">
          <w:rPr>
            <w:rFonts w:asciiTheme="minorHAnsi" w:eastAsiaTheme="minorEastAsia" w:hAnsiTheme="minorHAnsi" w:cstheme="minorBidi"/>
            <w:noProof/>
            <w:sz w:val="22"/>
            <w:szCs w:val="22"/>
          </w:rPr>
          <w:tab/>
        </w:r>
        <w:r w:rsidR="001C6946" w:rsidRPr="00971E6F">
          <w:rPr>
            <w:rStyle w:val="Hyperlink"/>
            <w:noProof/>
          </w:rPr>
          <w:t>Relationships</w:t>
        </w:r>
        <w:r w:rsidR="001C6946">
          <w:rPr>
            <w:noProof/>
            <w:webHidden/>
          </w:rPr>
          <w:tab/>
        </w:r>
        <w:r w:rsidR="001C6946">
          <w:rPr>
            <w:noProof/>
            <w:webHidden/>
          </w:rPr>
          <w:fldChar w:fldCharType="begin"/>
        </w:r>
        <w:r w:rsidR="001C6946">
          <w:rPr>
            <w:noProof/>
            <w:webHidden/>
          </w:rPr>
          <w:instrText xml:space="preserve"> PAGEREF _Toc463469615 \h </w:instrText>
        </w:r>
        <w:r w:rsidR="001C6946">
          <w:rPr>
            <w:noProof/>
            <w:webHidden/>
          </w:rPr>
        </w:r>
        <w:r w:rsidR="001C6946">
          <w:rPr>
            <w:noProof/>
            <w:webHidden/>
          </w:rPr>
          <w:fldChar w:fldCharType="separate"/>
        </w:r>
        <w:r w:rsidR="001C6946">
          <w:rPr>
            <w:noProof/>
            <w:webHidden/>
          </w:rPr>
          <w:t>33</w:t>
        </w:r>
        <w:r w:rsidR="001C6946">
          <w:rPr>
            <w:noProof/>
            <w:webHidden/>
          </w:rPr>
          <w:fldChar w:fldCharType="end"/>
        </w:r>
      </w:hyperlink>
    </w:p>
    <w:p w14:paraId="44E4F46F" w14:textId="04AADF46" w:rsidR="001C6946" w:rsidRDefault="00DD6D9C">
      <w:pPr>
        <w:pStyle w:val="TOC2"/>
        <w:rPr>
          <w:rFonts w:asciiTheme="minorHAnsi" w:eastAsiaTheme="minorEastAsia" w:hAnsiTheme="minorHAnsi" w:cstheme="minorBidi"/>
          <w:noProof/>
          <w:sz w:val="22"/>
          <w:szCs w:val="22"/>
        </w:rPr>
      </w:pPr>
      <w:hyperlink w:anchor="_Toc463469616" w:history="1">
        <w:r w:rsidR="001C6946" w:rsidRPr="00971E6F">
          <w:rPr>
            <w:rStyle w:val="Hyperlink"/>
            <w:i/>
            <w:noProof/>
          </w:rPr>
          <w:t>5.11</w:t>
        </w:r>
        <w:r w:rsidR="001C6946">
          <w:rPr>
            <w:rFonts w:asciiTheme="minorHAnsi" w:eastAsiaTheme="minorEastAsia" w:hAnsiTheme="minorHAnsi" w:cstheme="minorBidi"/>
            <w:noProof/>
            <w:sz w:val="22"/>
            <w:szCs w:val="22"/>
          </w:rPr>
          <w:tab/>
        </w:r>
        <w:r w:rsidR="001C6946" w:rsidRPr="00971E6F">
          <w:rPr>
            <w:rStyle w:val="Hyperlink"/>
            <w:i/>
            <w:noProof/>
          </w:rPr>
          <w:t>Types</w:t>
        </w:r>
        <w:r w:rsidR="001C6946">
          <w:rPr>
            <w:noProof/>
            <w:webHidden/>
          </w:rPr>
          <w:tab/>
        </w:r>
        <w:r w:rsidR="001C6946">
          <w:rPr>
            <w:noProof/>
            <w:webHidden/>
          </w:rPr>
          <w:fldChar w:fldCharType="begin"/>
        </w:r>
        <w:r w:rsidR="001C6946">
          <w:rPr>
            <w:noProof/>
            <w:webHidden/>
          </w:rPr>
          <w:instrText xml:space="preserve"> PAGEREF _Toc463469616 \h </w:instrText>
        </w:r>
        <w:r w:rsidR="001C6946">
          <w:rPr>
            <w:noProof/>
            <w:webHidden/>
          </w:rPr>
        </w:r>
        <w:r w:rsidR="001C6946">
          <w:rPr>
            <w:noProof/>
            <w:webHidden/>
          </w:rPr>
          <w:fldChar w:fldCharType="separate"/>
        </w:r>
        <w:r w:rsidR="001C6946">
          <w:rPr>
            <w:noProof/>
            <w:webHidden/>
          </w:rPr>
          <w:t>34</w:t>
        </w:r>
        <w:r w:rsidR="001C6946">
          <w:rPr>
            <w:noProof/>
            <w:webHidden/>
          </w:rPr>
          <w:fldChar w:fldCharType="end"/>
        </w:r>
      </w:hyperlink>
    </w:p>
    <w:p w14:paraId="1E8231A0" w14:textId="53A7853B" w:rsidR="001C6946" w:rsidRDefault="00DD6D9C">
      <w:pPr>
        <w:pStyle w:val="TOC3"/>
        <w:rPr>
          <w:rFonts w:asciiTheme="minorHAnsi" w:eastAsiaTheme="minorEastAsia" w:hAnsiTheme="minorHAnsi" w:cstheme="minorBidi"/>
          <w:noProof/>
          <w:sz w:val="22"/>
          <w:szCs w:val="22"/>
        </w:rPr>
      </w:pPr>
      <w:hyperlink w:anchor="_Toc463469617" w:history="1">
        <w:r w:rsidR="001C6946" w:rsidRPr="00971E6F">
          <w:rPr>
            <w:rStyle w:val="Hyperlink"/>
            <w:noProof/>
          </w:rPr>
          <w:t>5.11.1</w:t>
        </w:r>
        <w:r w:rsidR="001C6946">
          <w:rPr>
            <w:rFonts w:asciiTheme="minorHAnsi" w:eastAsiaTheme="minorEastAsia" w:hAnsiTheme="minorHAnsi" w:cstheme="minorBidi"/>
            <w:noProof/>
            <w:sz w:val="22"/>
            <w:szCs w:val="22"/>
          </w:rPr>
          <w:tab/>
        </w:r>
        <w:r w:rsidR="001C6946" w:rsidRPr="00971E6F">
          <w:rPr>
            <w:rStyle w:val="Hyperlink"/>
            <w:noProof/>
          </w:rPr>
          <w:t>Types and Instances</w:t>
        </w:r>
        <w:r w:rsidR="001C6946">
          <w:rPr>
            <w:noProof/>
            <w:webHidden/>
          </w:rPr>
          <w:tab/>
        </w:r>
        <w:r w:rsidR="001C6946">
          <w:rPr>
            <w:noProof/>
            <w:webHidden/>
          </w:rPr>
          <w:fldChar w:fldCharType="begin"/>
        </w:r>
        <w:r w:rsidR="001C6946">
          <w:rPr>
            <w:noProof/>
            <w:webHidden/>
          </w:rPr>
          <w:instrText xml:space="preserve"> PAGEREF _Toc463469617 \h </w:instrText>
        </w:r>
        <w:r w:rsidR="001C6946">
          <w:rPr>
            <w:noProof/>
            <w:webHidden/>
          </w:rPr>
        </w:r>
        <w:r w:rsidR="001C6946">
          <w:rPr>
            <w:noProof/>
            <w:webHidden/>
          </w:rPr>
          <w:fldChar w:fldCharType="separate"/>
        </w:r>
        <w:r w:rsidR="001C6946">
          <w:rPr>
            <w:noProof/>
            <w:webHidden/>
          </w:rPr>
          <w:t>34</w:t>
        </w:r>
        <w:r w:rsidR="001C6946">
          <w:rPr>
            <w:noProof/>
            <w:webHidden/>
          </w:rPr>
          <w:fldChar w:fldCharType="end"/>
        </w:r>
      </w:hyperlink>
    </w:p>
    <w:p w14:paraId="03B67ECD" w14:textId="5F692C73" w:rsidR="001C6946" w:rsidRDefault="00DD6D9C">
      <w:pPr>
        <w:pStyle w:val="TOC3"/>
        <w:rPr>
          <w:rFonts w:asciiTheme="minorHAnsi" w:eastAsiaTheme="minorEastAsia" w:hAnsiTheme="minorHAnsi" w:cstheme="minorBidi"/>
          <w:noProof/>
          <w:sz w:val="22"/>
          <w:szCs w:val="22"/>
        </w:rPr>
      </w:pPr>
      <w:hyperlink w:anchor="_Toc463469618" w:history="1">
        <w:r w:rsidR="001C6946" w:rsidRPr="00971E6F">
          <w:rPr>
            <w:rStyle w:val="Hyperlink"/>
            <w:noProof/>
          </w:rPr>
          <w:t>5.11.2</w:t>
        </w:r>
        <w:r w:rsidR="001C6946">
          <w:rPr>
            <w:rFonts w:asciiTheme="minorHAnsi" w:eastAsiaTheme="minorEastAsia" w:hAnsiTheme="minorHAnsi" w:cstheme="minorBidi"/>
            <w:noProof/>
            <w:sz w:val="22"/>
            <w:szCs w:val="22"/>
          </w:rPr>
          <w:tab/>
        </w:r>
        <w:r w:rsidR="001C6946" w:rsidRPr="00971E6F">
          <w:rPr>
            <w:rStyle w:val="Hyperlink"/>
            <w:noProof/>
          </w:rPr>
          <w:t>Multiple inheritance and multiple classification</w:t>
        </w:r>
        <w:r w:rsidR="001C6946">
          <w:rPr>
            <w:noProof/>
            <w:webHidden/>
          </w:rPr>
          <w:tab/>
        </w:r>
        <w:r w:rsidR="001C6946">
          <w:rPr>
            <w:noProof/>
            <w:webHidden/>
          </w:rPr>
          <w:fldChar w:fldCharType="begin"/>
        </w:r>
        <w:r w:rsidR="001C6946">
          <w:rPr>
            <w:noProof/>
            <w:webHidden/>
          </w:rPr>
          <w:instrText xml:space="preserve"> PAGEREF _Toc463469618 \h </w:instrText>
        </w:r>
        <w:r w:rsidR="001C6946">
          <w:rPr>
            <w:noProof/>
            <w:webHidden/>
          </w:rPr>
        </w:r>
        <w:r w:rsidR="001C6946">
          <w:rPr>
            <w:noProof/>
            <w:webHidden/>
          </w:rPr>
          <w:fldChar w:fldCharType="separate"/>
        </w:r>
        <w:r w:rsidR="001C6946">
          <w:rPr>
            <w:noProof/>
            <w:webHidden/>
          </w:rPr>
          <w:t>34</w:t>
        </w:r>
        <w:r w:rsidR="001C6946">
          <w:rPr>
            <w:noProof/>
            <w:webHidden/>
          </w:rPr>
          <w:fldChar w:fldCharType="end"/>
        </w:r>
      </w:hyperlink>
    </w:p>
    <w:p w14:paraId="0B2B3061" w14:textId="7FBE6728" w:rsidR="001C6946" w:rsidRDefault="00DD6D9C">
      <w:pPr>
        <w:pStyle w:val="TOC3"/>
        <w:rPr>
          <w:rFonts w:asciiTheme="minorHAnsi" w:eastAsiaTheme="minorEastAsia" w:hAnsiTheme="minorHAnsi" w:cstheme="minorBidi"/>
          <w:noProof/>
          <w:sz w:val="22"/>
          <w:szCs w:val="22"/>
        </w:rPr>
      </w:pPr>
      <w:hyperlink w:anchor="_Toc463469619" w:history="1">
        <w:r w:rsidR="001C6946" w:rsidRPr="00971E6F">
          <w:rPr>
            <w:rStyle w:val="Hyperlink"/>
            <w:noProof/>
          </w:rPr>
          <w:t>5.11.3</w:t>
        </w:r>
        <w:r w:rsidR="001C6946">
          <w:rPr>
            <w:rFonts w:asciiTheme="minorHAnsi" w:eastAsiaTheme="minorEastAsia" w:hAnsiTheme="minorHAnsi" w:cstheme="minorBidi"/>
            <w:noProof/>
            <w:sz w:val="22"/>
            <w:szCs w:val="22"/>
          </w:rPr>
          <w:tab/>
        </w:r>
        <w:r w:rsidR="001C6946" w:rsidRPr="00971E6F">
          <w:rPr>
            <w:rStyle w:val="Hyperlink"/>
            <w:noProof/>
          </w:rPr>
          <w:t>Situation Types &amp; Properties</w:t>
        </w:r>
        <w:r w:rsidR="001C6946">
          <w:rPr>
            <w:noProof/>
            <w:webHidden/>
          </w:rPr>
          <w:tab/>
        </w:r>
        <w:r w:rsidR="001C6946">
          <w:rPr>
            <w:noProof/>
            <w:webHidden/>
          </w:rPr>
          <w:fldChar w:fldCharType="begin"/>
        </w:r>
        <w:r w:rsidR="001C6946">
          <w:rPr>
            <w:noProof/>
            <w:webHidden/>
          </w:rPr>
          <w:instrText xml:space="preserve"> PAGEREF _Toc463469619 \h </w:instrText>
        </w:r>
        <w:r w:rsidR="001C6946">
          <w:rPr>
            <w:noProof/>
            <w:webHidden/>
          </w:rPr>
        </w:r>
        <w:r w:rsidR="001C6946">
          <w:rPr>
            <w:noProof/>
            <w:webHidden/>
          </w:rPr>
          <w:fldChar w:fldCharType="separate"/>
        </w:r>
        <w:r w:rsidR="001C6946">
          <w:rPr>
            <w:noProof/>
            <w:webHidden/>
          </w:rPr>
          <w:t>34</w:t>
        </w:r>
        <w:r w:rsidR="001C6946">
          <w:rPr>
            <w:noProof/>
            <w:webHidden/>
          </w:rPr>
          <w:fldChar w:fldCharType="end"/>
        </w:r>
      </w:hyperlink>
    </w:p>
    <w:p w14:paraId="12EBABAB" w14:textId="3337707C" w:rsidR="001C6946" w:rsidRDefault="00DD6D9C">
      <w:pPr>
        <w:pStyle w:val="TOC3"/>
        <w:rPr>
          <w:rFonts w:asciiTheme="minorHAnsi" w:eastAsiaTheme="minorEastAsia" w:hAnsiTheme="minorHAnsi" w:cstheme="minorBidi"/>
          <w:noProof/>
          <w:sz w:val="22"/>
          <w:szCs w:val="22"/>
        </w:rPr>
      </w:pPr>
      <w:hyperlink w:anchor="_Toc463469620" w:history="1">
        <w:r w:rsidR="001C6946" w:rsidRPr="00971E6F">
          <w:rPr>
            <w:rStyle w:val="Hyperlink"/>
            <w:noProof/>
          </w:rPr>
          <w:t>5.11.4</w:t>
        </w:r>
        <w:r w:rsidR="001C6946">
          <w:rPr>
            <w:rFonts w:asciiTheme="minorHAnsi" w:eastAsiaTheme="minorEastAsia" w:hAnsiTheme="minorHAnsi" w:cstheme="minorBidi"/>
            <w:noProof/>
            <w:sz w:val="22"/>
            <w:szCs w:val="22"/>
          </w:rPr>
          <w:tab/>
        </w:r>
        <w:r w:rsidR="001C6946" w:rsidRPr="00971E6F">
          <w:rPr>
            <w:rStyle w:val="Hyperlink"/>
            <w:noProof/>
          </w:rPr>
          <w:t>Facets</w:t>
        </w:r>
        <w:r w:rsidR="001C6946">
          <w:rPr>
            <w:noProof/>
            <w:webHidden/>
          </w:rPr>
          <w:tab/>
        </w:r>
        <w:r w:rsidR="001C6946">
          <w:rPr>
            <w:noProof/>
            <w:webHidden/>
          </w:rPr>
          <w:fldChar w:fldCharType="begin"/>
        </w:r>
        <w:r w:rsidR="001C6946">
          <w:rPr>
            <w:noProof/>
            <w:webHidden/>
          </w:rPr>
          <w:instrText xml:space="preserve"> PAGEREF _Toc463469620 \h </w:instrText>
        </w:r>
        <w:r w:rsidR="001C6946">
          <w:rPr>
            <w:noProof/>
            <w:webHidden/>
          </w:rPr>
        </w:r>
        <w:r w:rsidR="001C6946">
          <w:rPr>
            <w:noProof/>
            <w:webHidden/>
          </w:rPr>
          <w:fldChar w:fldCharType="separate"/>
        </w:r>
        <w:r w:rsidR="001C6946">
          <w:rPr>
            <w:noProof/>
            <w:webHidden/>
          </w:rPr>
          <w:t>35</w:t>
        </w:r>
        <w:r w:rsidR="001C6946">
          <w:rPr>
            <w:noProof/>
            <w:webHidden/>
          </w:rPr>
          <w:fldChar w:fldCharType="end"/>
        </w:r>
      </w:hyperlink>
    </w:p>
    <w:p w14:paraId="76257BF6" w14:textId="452DE300" w:rsidR="001C6946" w:rsidRDefault="00DD6D9C">
      <w:pPr>
        <w:pStyle w:val="TOC3"/>
        <w:rPr>
          <w:rFonts w:asciiTheme="minorHAnsi" w:eastAsiaTheme="minorEastAsia" w:hAnsiTheme="minorHAnsi" w:cstheme="minorBidi"/>
          <w:noProof/>
          <w:sz w:val="22"/>
          <w:szCs w:val="22"/>
        </w:rPr>
      </w:pPr>
      <w:hyperlink w:anchor="_Toc463469621" w:history="1">
        <w:r w:rsidR="001C6946" w:rsidRPr="00971E6F">
          <w:rPr>
            <w:rStyle w:val="Hyperlink"/>
            <w:noProof/>
          </w:rPr>
          <w:t>5.11.5</w:t>
        </w:r>
        <w:r w:rsidR="001C6946">
          <w:rPr>
            <w:rFonts w:asciiTheme="minorHAnsi" w:eastAsiaTheme="minorEastAsia" w:hAnsiTheme="minorHAnsi" w:cstheme="minorBidi"/>
            <w:noProof/>
            <w:sz w:val="22"/>
            <w:szCs w:val="22"/>
          </w:rPr>
          <w:tab/>
        </w:r>
        <w:r w:rsidR="001C6946" w:rsidRPr="00971E6F">
          <w:rPr>
            <w:rStyle w:val="Hyperlink"/>
            <w:noProof/>
          </w:rPr>
          <w:t>Roles</w:t>
        </w:r>
        <w:r w:rsidR="001C6946">
          <w:rPr>
            <w:noProof/>
            <w:webHidden/>
          </w:rPr>
          <w:tab/>
        </w:r>
        <w:r w:rsidR="001C6946">
          <w:rPr>
            <w:noProof/>
            <w:webHidden/>
          </w:rPr>
          <w:fldChar w:fldCharType="begin"/>
        </w:r>
        <w:r w:rsidR="001C6946">
          <w:rPr>
            <w:noProof/>
            <w:webHidden/>
          </w:rPr>
          <w:instrText xml:space="preserve"> PAGEREF _Toc463469621 \h </w:instrText>
        </w:r>
        <w:r w:rsidR="001C6946">
          <w:rPr>
            <w:noProof/>
            <w:webHidden/>
          </w:rPr>
        </w:r>
        <w:r w:rsidR="001C6946">
          <w:rPr>
            <w:noProof/>
            <w:webHidden/>
          </w:rPr>
          <w:fldChar w:fldCharType="separate"/>
        </w:r>
        <w:r w:rsidR="001C6946">
          <w:rPr>
            <w:noProof/>
            <w:webHidden/>
          </w:rPr>
          <w:t>35</w:t>
        </w:r>
        <w:r w:rsidR="001C6946">
          <w:rPr>
            <w:noProof/>
            <w:webHidden/>
          </w:rPr>
          <w:fldChar w:fldCharType="end"/>
        </w:r>
      </w:hyperlink>
    </w:p>
    <w:p w14:paraId="17117917" w14:textId="5DBBD773" w:rsidR="001C6946" w:rsidRDefault="00DD6D9C">
      <w:pPr>
        <w:pStyle w:val="TOC3"/>
        <w:rPr>
          <w:rFonts w:asciiTheme="minorHAnsi" w:eastAsiaTheme="minorEastAsia" w:hAnsiTheme="minorHAnsi" w:cstheme="minorBidi"/>
          <w:noProof/>
          <w:sz w:val="22"/>
          <w:szCs w:val="22"/>
        </w:rPr>
      </w:pPr>
      <w:hyperlink w:anchor="_Toc463469622" w:history="1">
        <w:r w:rsidR="001C6946" w:rsidRPr="00971E6F">
          <w:rPr>
            <w:rStyle w:val="Hyperlink"/>
            <w:noProof/>
          </w:rPr>
          <w:t>5.11.6</w:t>
        </w:r>
        <w:r w:rsidR="001C6946">
          <w:rPr>
            <w:rFonts w:asciiTheme="minorHAnsi" w:eastAsiaTheme="minorEastAsia" w:hAnsiTheme="minorHAnsi" w:cstheme="minorBidi"/>
            <w:noProof/>
            <w:sz w:val="22"/>
            <w:szCs w:val="22"/>
          </w:rPr>
          <w:tab/>
        </w:r>
        <w:r w:rsidR="001C6946" w:rsidRPr="00971E6F">
          <w:rPr>
            <w:rStyle w:val="Hyperlink"/>
            <w:noProof/>
          </w:rPr>
          <w:t>Phases</w:t>
        </w:r>
        <w:r w:rsidR="001C6946">
          <w:rPr>
            <w:noProof/>
            <w:webHidden/>
          </w:rPr>
          <w:tab/>
        </w:r>
        <w:r w:rsidR="001C6946">
          <w:rPr>
            <w:noProof/>
            <w:webHidden/>
          </w:rPr>
          <w:fldChar w:fldCharType="begin"/>
        </w:r>
        <w:r w:rsidR="001C6946">
          <w:rPr>
            <w:noProof/>
            <w:webHidden/>
          </w:rPr>
          <w:instrText xml:space="preserve"> PAGEREF _Toc463469622 \h </w:instrText>
        </w:r>
        <w:r w:rsidR="001C6946">
          <w:rPr>
            <w:noProof/>
            <w:webHidden/>
          </w:rPr>
        </w:r>
        <w:r w:rsidR="001C6946">
          <w:rPr>
            <w:noProof/>
            <w:webHidden/>
          </w:rPr>
          <w:fldChar w:fldCharType="separate"/>
        </w:r>
        <w:r w:rsidR="001C6946">
          <w:rPr>
            <w:noProof/>
            <w:webHidden/>
          </w:rPr>
          <w:t>35</w:t>
        </w:r>
        <w:r w:rsidR="001C6946">
          <w:rPr>
            <w:noProof/>
            <w:webHidden/>
          </w:rPr>
          <w:fldChar w:fldCharType="end"/>
        </w:r>
      </w:hyperlink>
    </w:p>
    <w:p w14:paraId="145F306A" w14:textId="57FB6D8A" w:rsidR="001C6946" w:rsidRDefault="00DD6D9C">
      <w:pPr>
        <w:pStyle w:val="TOC2"/>
        <w:rPr>
          <w:rFonts w:asciiTheme="minorHAnsi" w:eastAsiaTheme="minorEastAsia" w:hAnsiTheme="minorHAnsi" w:cstheme="minorBidi"/>
          <w:noProof/>
          <w:sz w:val="22"/>
          <w:szCs w:val="22"/>
        </w:rPr>
      </w:pPr>
      <w:hyperlink w:anchor="_Toc463469623" w:history="1">
        <w:r w:rsidR="001C6946" w:rsidRPr="00971E6F">
          <w:rPr>
            <w:rStyle w:val="Hyperlink"/>
            <w:noProof/>
          </w:rPr>
          <w:t>5.12</w:t>
        </w:r>
        <w:r w:rsidR="001C6946">
          <w:rPr>
            <w:rFonts w:asciiTheme="minorHAnsi" w:eastAsiaTheme="minorEastAsia" w:hAnsiTheme="minorHAnsi" w:cstheme="minorBidi"/>
            <w:noProof/>
            <w:sz w:val="22"/>
            <w:szCs w:val="22"/>
          </w:rPr>
          <w:tab/>
        </w:r>
        <w:r w:rsidR="001C6946" w:rsidRPr="00971E6F">
          <w:rPr>
            <w:rStyle w:val="Hyperlink"/>
            <w:noProof/>
          </w:rPr>
          <w:t>Rules</w:t>
        </w:r>
        <w:r w:rsidR="001C6946">
          <w:rPr>
            <w:noProof/>
            <w:webHidden/>
          </w:rPr>
          <w:tab/>
        </w:r>
        <w:r w:rsidR="001C6946">
          <w:rPr>
            <w:noProof/>
            <w:webHidden/>
          </w:rPr>
          <w:fldChar w:fldCharType="begin"/>
        </w:r>
        <w:r w:rsidR="001C6946">
          <w:rPr>
            <w:noProof/>
            <w:webHidden/>
          </w:rPr>
          <w:instrText xml:space="preserve"> PAGEREF _Toc463469623 \h </w:instrText>
        </w:r>
        <w:r w:rsidR="001C6946">
          <w:rPr>
            <w:noProof/>
            <w:webHidden/>
          </w:rPr>
        </w:r>
        <w:r w:rsidR="001C6946">
          <w:rPr>
            <w:noProof/>
            <w:webHidden/>
          </w:rPr>
          <w:fldChar w:fldCharType="separate"/>
        </w:r>
        <w:r w:rsidR="001C6946">
          <w:rPr>
            <w:noProof/>
            <w:webHidden/>
          </w:rPr>
          <w:t>35</w:t>
        </w:r>
        <w:r w:rsidR="001C6946">
          <w:rPr>
            <w:noProof/>
            <w:webHidden/>
          </w:rPr>
          <w:fldChar w:fldCharType="end"/>
        </w:r>
      </w:hyperlink>
    </w:p>
    <w:p w14:paraId="22D109CF" w14:textId="296CDC69" w:rsidR="001C6946" w:rsidRDefault="00DD6D9C">
      <w:pPr>
        <w:pStyle w:val="TOC3"/>
        <w:rPr>
          <w:rFonts w:asciiTheme="minorHAnsi" w:eastAsiaTheme="minorEastAsia" w:hAnsiTheme="minorHAnsi" w:cstheme="minorBidi"/>
          <w:noProof/>
          <w:sz w:val="22"/>
          <w:szCs w:val="22"/>
        </w:rPr>
      </w:pPr>
      <w:hyperlink w:anchor="_Toc463469624" w:history="1">
        <w:r w:rsidR="001C6946" w:rsidRPr="00971E6F">
          <w:rPr>
            <w:rStyle w:val="Hyperlink"/>
            <w:noProof/>
          </w:rPr>
          <w:t>5.12.1</w:t>
        </w:r>
        <w:r w:rsidR="001C6946">
          <w:rPr>
            <w:rFonts w:asciiTheme="minorHAnsi" w:eastAsiaTheme="minorEastAsia" w:hAnsiTheme="minorHAnsi" w:cstheme="minorBidi"/>
            <w:noProof/>
            <w:sz w:val="22"/>
            <w:szCs w:val="22"/>
          </w:rPr>
          <w:tab/>
        </w:r>
        <w:r w:rsidR="001C6946" w:rsidRPr="00971E6F">
          <w:rPr>
            <w:rStyle w:val="Hyperlink"/>
            <w:noProof/>
          </w:rPr>
          <w:t>Constraints</w:t>
        </w:r>
        <w:r w:rsidR="001C6946">
          <w:rPr>
            <w:noProof/>
            <w:webHidden/>
          </w:rPr>
          <w:tab/>
        </w:r>
        <w:r w:rsidR="001C6946">
          <w:rPr>
            <w:noProof/>
            <w:webHidden/>
          </w:rPr>
          <w:fldChar w:fldCharType="begin"/>
        </w:r>
        <w:r w:rsidR="001C6946">
          <w:rPr>
            <w:noProof/>
            <w:webHidden/>
          </w:rPr>
          <w:instrText xml:space="preserve"> PAGEREF _Toc463469624 \h </w:instrText>
        </w:r>
        <w:r w:rsidR="001C6946">
          <w:rPr>
            <w:noProof/>
            <w:webHidden/>
          </w:rPr>
        </w:r>
        <w:r w:rsidR="001C6946">
          <w:rPr>
            <w:noProof/>
            <w:webHidden/>
          </w:rPr>
          <w:fldChar w:fldCharType="separate"/>
        </w:r>
        <w:r w:rsidR="001C6946">
          <w:rPr>
            <w:noProof/>
            <w:webHidden/>
          </w:rPr>
          <w:t>36</w:t>
        </w:r>
        <w:r w:rsidR="001C6946">
          <w:rPr>
            <w:noProof/>
            <w:webHidden/>
          </w:rPr>
          <w:fldChar w:fldCharType="end"/>
        </w:r>
      </w:hyperlink>
    </w:p>
    <w:p w14:paraId="4871FF9F" w14:textId="6D86D071" w:rsidR="001C6946" w:rsidRDefault="00DD6D9C">
      <w:pPr>
        <w:pStyle w:val="TOC3"/>
        <w:rPr>
          <w:rFonts w:asciiTheme="minorHAnsi" w:eastAsiaTheme="minorEastAsia" w:hAnsiTheme="minorHAnsi" w:cstheme="minorBidi"/>
          <w:noProof/>
          <w:sz w:val="22"/>
          <w:szCs w:val="22"/>
        </w:rPr>
      </w:pPr>
      <w:hyperlink w:anchor="_Toc463469625" w:history="1">
        <w:r w:rsidR="001C6946" w:rsidRPr="00971E6F">
          <w:rPr>
            <w:rStyle w:val="Hyperlink"/>
            <w:noProof/>
          </w:rPr>
          <w:t>5.12.2</w:t>
        </w:r>
        <w:r w:rsidR="001C6946">
          <w:rPr>
            <w:rFonts w:asciiTheme="minorHAnsi" w:eastAsiaTheme="minorEastAsia" w:hAnsiTheme="minorHAnsi" w:cstheme="minorBidi"/>
            <w:noProof/>
            <w:sz w:val="22"/>
            <w:szCs w:val="22"/>
          </w:rPr>
          <w:tab/>
        </w:r>
        <w:r w:rsidR="001C6946" w:rsidRPr="00971E6F">
          <w:rPr>
            <w:rStyle w:val="Hyperlink"/>
            <w:noProof/>
          </w:rPr>
          <w:t>Mapping rules</w:t>
        </w:r>
        <w:r w:rsidR="001C6946">
          <w:rPr>
            <w:noProof/>
            <w:webHidden/>
          </w:rPr>
          <w:tab/>
        </w:r>
        <w:r w:rsidR="001C6946">
          <w:rPr>
            <w:noProof/>
            <w:webHidden/>
          </w:rPr>
          <w:fldChar w:fldCharType="begin"/>
        </w:r>
        <w:r w:rsidR="001C6946">
          <w:rPr>
            <w:noProof/>
            <w:webHidden/>
          </w:rPr>
          <w:instrText xml:space="preserve"> PAGEREF _Toc463469625 \h </w:instrText>
        </w:r>
        <w:r w:rsidR="001C6946">
          <w:rPr>
            <w:noProof/>
            <w:webHidden/>
          </w:rPr>
        </w:r>
        <w:r w:rsidR="001C6946">
          <w:rPr>
            <w:noProof/>
            <w:webHidden/>
          </w:rPr>
          <w:fldChar w:fldCharType="separate"/>
        </w:r>
        <w:r w:rsidR="001C6946">
          <w:rPr>
            <w:noProof/>
            <w:webHidden/>
          </w:rPr>
          <w:t>36</w:t>
        </w:r>
        <w:r w:rsidR="001C6946">
          <w:rPr>
            <w:noProof/>
            <w:webHidden/>
          </w:rPr>
          <w:fldChar w:fldCharType="end"/>
        </w:r>
      </w:hyperlink>
    </w:p>
    <w:p w14:paraId="58686428" w14:textId="10FA6426" w:rsidR="001C6946" w:rsidRDefault="00DD6D9C">
      <w:pPr>
        <w:pStyle w:val="TOC2"/>
        <w:rPr>
          <w:rFonts w:asciiTheme="minorHAnsi" w:eastAsiaTheme="minorEastAsia" w:hAnsiTheme="minorHAnsi" w:cstheme="minorBidi"/>
          <w:noProof/>
          <w:sz w:val="22"/>
          <w:szCs w:val="22"/>
        </w:rPr>
      </w:pPr>
      <w:hyperlink w:anchor="_Toc463469626" w:history="1">
        <w:r w:rsidR="001C6946" w:rsidRPr="00971E6F">
          <w:rPr>
            <w:rStyle w:val="Hyperlink"/>
            <w:noProof/>
          </w:rPr>
          <w:t>5.13</w:t>
        </w:r>
        <w:r w:rsidR="001C6946">
          <w:rPr>
            <w:rFonts w:asciiTheme="minorHAnsi" w:eastAsiaTheme="minorEastAsia" w:hAnsiTheme="minorHAnsi" w:cstheme="minorBidi"/>
            <w:noProof/>
            <w:sz w:val="22"/>
            <w:szCs w:val="22"/>
          </w:rPr>
          <w:tab/>
        </w:r>
        <w:r w:rsidR="001C6946" w:rsidRPr="00971E6F">
          <w:rPr>
            <w:rStyle w:val="Hyperlink"/>
            <w:noProof/>
          </w:rPr>
          <w:t>Expressions</w:t>
        </w:r>
        <w:r w:rsidR="001C6946">
          <w:rPr>
            <w:noProof/>
            <w:webHidden/>
          </w:rPr>
          <w:tab/>
        </w:r>
        <w:r w:rsidR="001C6946">
          <w:rPr>
            <w:noProof/>
            <w:webHidden/>
          </w:rPr>
          <w:fldChar w:fldCharType="begin"/>
        </w:r>
        <w:r w:rsidR="001C6946">
          <w:rPr>
            <w:noProof/>
            <w:webHidden/>
          </w:rPr>
          <w:instrText xml:space="preserve"> PAGEREF _Toc463469626 \h </w:instrText>
        </w:r>
        <w:r w:rsidR="001C6946">
          <w:rPr>
            <w:noProof/>
            <w:webHidden/>
          </w:rPr>
        </w:r>
        <w:r w:rsidR="001C6946">
          <w:rPr>
            <w:noProof/>
            <w:webHidden/>
          </w:rPr>
          <w:fldChar w:fldCharType="separate"/>
        </w:r>
        <w:r w:rsidR="001C6946">
          <w:rPr>
            <w:noProof/>
            <w:webHidden/>
          </w:rPr>
          <w:t>36</w:t>
        </w:r>
        <w:r w:rsidR="001C6946">
          <w:rPr>
            <w:noProof/>
            <w:webHidden/>
          </w:rPr>
          <w:fldChar w:fldCharType="end"/>
        </w:r>
      </w:hyperlink>
    </w:p>
    <w:p w14:paraId="37D733DD" w14:textId="1838018F" w:rsidR="001C6946" w:rsidRDefault="00DD6D9C">
      <w:pPr>
        <w:pStyle w:val="TOC2"/>
        <w:rPr>
          <w:rFonts w:asciiTheme="minorHAnsi" w:eastAsiaTheme="minorEastAsia" w:hAnsiTheme="minorHAnsi" w:cstheme="minorBidi"/>
          <w:noProof/>
          <w:sz w:val="22"/>
          <w:szCs w:val="22"/>
        </w:rPr>
      </w:pPr>
      <w:hyperlink w:anchor="_Toc463469627" w:history="1">
        <w:r w:rsidR="001C6946" w:rsidRPr="00971E6F">
          <w:rPr>
            <w:rStyle w:val="Hyperlink"/>
            <w:noProof/>
          </w:rPr>
          <w:t>5.14</w:t>
        </w:r>
        <w:r w:rsidR="001C6946">
          <w:rPr>
            <w:rFonts w:asciiTheme="minorHAnsi" w:eastAsiaTheme="minorEastAsia" w:hAnsiTheme="minorHAnsi" w:cstheme="minorBidi"/>
            <w:noProof/>
            <w:sz w:val="22"/>
            <w:szCs w:val="22"/>
          </w:rPr>
          <w:tab/>
        </w:r>
        <w:r w:rsidR="001C6946" w:rsidRPr="00971E6F">
          <w:rPr>
            <w:rStyle w:val="Hyperlink"/>
            <w:noProof/>
          </w:rPr>
          <w:t>Characteristics, Quantity Kinds &amp; Unit Types</w:t>
        </w:r>
        <w:r w:rsidR="001C6946">
          <w:rPr>
            <w:noProof/>
            <w:webHidden/>
          </w:rPr>
          <w:tab/>
        </w:r>
        <w:r w:rsidR="001C6946">
          <w:rPr>
            <w:noProof/>
            <w:webHidden/>
          </w:rPr>
          <w:fldChar w:fldCharType="begin"/>
        </w:r>
        <w:r w:rsidR="001C6946">
          <w:rPr>
            <w:noProof/>
            <w:webHidden/>
          </w:rPr>
          <w:instrText xml:space="preserve"> PAGEREF _Toc463469627 \h </w:instrText>
        </w:r>
        <w:r w:rsidR="001C6946">
          <w:rPr>
            <w:noProof/>
            <w:webHidden/>
          </w:rPr>
        </w:r>
        <w:r w:rsidR="001C6946">
          <w:rPr>
            <w:noProof/>
            <w:webHidden/>
          </w:rPr>
          <w:fldChar w:fldCharType="separate"/>
        </w:r>
        <w:r w:rsidR="001C6946">
          <w:rPr>
            <w:noProof/>
            <w:webHidden/>
          </w:rPr>
          <w:t>36</w:t>
        </w:r>
        <w:r w:rsidR="001C6946">
          <w:rPr>
            <w:noProof/>
            <w:webHidden/>
          </w:rPr>
          <w:fldChar w:fldCharType="end"/>
        </w:r>
      </w:hyperlink>
    </w:p>
    <w:p w14:paraId="55ED7D40" w14:textId="3ED60336" w:rsidR="001C6946" w:rsidRDefault="00DD6D9C">
      <w:pPr>
        <w:pStyle w:val="TOC2"/>
        <w:rPr>
          <w:rFonts w:asciiTheme="minorHAnsi" w:eastAsiaTheme="minorEastAsia" w:hAnsiTheme="minorHAnsi" w:cstheme="minorBidi"/>
          <w:noProof/>
          <w:sz w:val="22"/>
          <w:szCs w:val="22"/>
        </w:rPr>
      </w:pPr>
      <w:hyperlink w:anchor="_Toc463469628" w:history="1">
        <w:r w:rsidR="001C6946" w:rsidRPr="00971E6F">
          <w:rPr>
            <w:rStyle w:val="Hyperlink"/>
            <w:noProof/>
          </w:rPr>
          <w:t>5.15</w:t>
        </w:r>
        <w:r w:rsidR="001C6946">
          <w:rPr>
            <w:rFonts w:asciiTheme="minorHAnsi" w:eastAsiaTheme="minorEastAsia" w:hAnsiTheme="minorHAnsi" w:cstheme="minorBidi"/>
            <w:noProof/>
            <w:sz w:val="22"/>
            <w:szCs w:val="22"/>
          </w:rPr>
          <w:tab/>
        </w:r>
        <w:r w:rsidR="001C6946" w:rsidRPr="00971E6F">
          <w:rPr>
            <w:rStyle w:val="Hyperlink"/>
            <w:noProof/>
          </w:rPr>
          <w:t>Terms and Naming</w:t>
        </w:r>
        <w:r w:rsidR="001C6946">
          <w:rPr>
            <w:noProof/>
            <w:webHidden/>
          </w:rPr>
          <w:tab/>
        </w:r>
        <w:r w:rsidR="001C6946">
          <w:rPr>
            <w:noProof/>
            <w:webHidden/>
          </w:rPr>
          <w:fldChar w:fldCharType="begin"/>
        </w:r>
        <w:r w:rsidR="001C6946">
          <w:rPr>
            <w:noProof/>
            <w:webHidden/>
          </w:rPr>
          <w:instrText xml:space="preserve"> PAGEREF _Toc463469628 \h </w:instrText>
        </w:r>
        <w:r w:rsidR="001C6946">
          <w:rPr>
            <w:noProof/>
            <w:webHidden/>
          </w:rPr>
        </w:r>
        <w:r w:rsidR="001C6946">
          <w:rPr>
            <w:noProof/>
            <w:webHidden/>
          </w:rPr>
          <w:fldChar w:fldCharType="separate"/>
        </w:r>
        <w:r w:rsidR="001C6946">
          <w:rPr>
            <w:noProof/>
            <w:webHidden/>
          </w:rPr>
          <w:t>37</w:t>
        </w:r>
        <w:r w:rsidR="001C6946">
          <w:rPr>
            <w:noProof/>
            <w:webHidden/>
          </w:rPr>
          <w:fldChar w:fldCharType="end"/>
        </w:r>
      </w:hyperlink>
    </w:p>
    <w:p w14:paraId="12EAE388" w14:textId="0D29CCFE"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"_Toc463469629" </w:instrText>
      </w:r>
      <w:r>
        <w:fldChar w:fldCharType="separate"/>
      </w:r>
      <w:r w:rsidR="001C6946" w:rsidRPr="00971E6F">
        <w:rPr>
          <w:rStyle w:val="Hyperlink"/>
          <w:noProof/>
        </w:rPr>
        <w:t>5.16</w:t>
      </w:r>
      <w:r w:rsidR="001C6946">
        <w:rPr>
          <w:rFonts w:asciiTheme="minorHAnsi" w:eastAsiaTheme="minorEastAsia" w:hAnsiTheme="minorHAnsi" w:cstheme="minorBidi"/>
          <w:noProof/>
          <w:sz w:val="22"/>
          <w:szCs w:val="22"/>
        </w:rPr>
        <w:tab/>
      </w:r>
      <w:del w:id="24" w:author="Cory Casanave" w:date="2016-10-27T11:00:00Z">
        <w:r w:rsidR="001C6946" w:rsidRPr="00971E6F" w:rsidDel="004F745A">
          <w:rPr>
            <w:rStyle w:val="Hyperlink"/>
            <w:noProof/>
          </w:rPr>
          <w:delText>SIMF</w:delText>
        </w:r>
      </w:del>
      <w:ins w:id="25" w:author="Cory Casanave" w:date="2016-10-27T11:00:00Z">
        <w:r w:rsidR="004F745A">
          <w:rPr>
            <w:rStyle w:val="Hyperlink"/>
            <w:noProof/>
          </w:rPr>
          <w:t>SMIF</w:t>
        </w:r>
      </w:ins>
      <w:r w:rsidR="001C6946" w:rsidRPr="00971E6F">
        <w:rPr>
          <w:rStyle w:val="Hyperlink"/>
          <w:noProof/>
        </w:rPr>
        <w:t xml:space="preserve"> Lexical Scope &amp; Physical Representations</w:t>
      </w:r>
      <w:r w:rsidR="001C6946">
        <w:rPr>
          <w:noProof/>
          <w:webHidden/>
        </w:rPr>
        <w:tab/>
      </w:r>
      <w:r w:rsidR="001C6946">
        <w:rPr>
          <w:noProof/>
          <w:webHidden/>
        </w:rPr>
        <w:fldChar w:fldCharType="begin"/>
      </w:r>
      <w:r w:rsidR="001C6946">
        <w:rPr>
          <w:noProof/>
          <w:webHidden/>
        </w:rPr>
        <w:instrText xml:space="preserve"> PAGEREF _Toc463469629 \h </w:instrText>
      </w:r>
      <w:r w:rsidR="001C6946">
        <w:rPr>
          <w:noProof/>
          <w:webHidden/>
        </w:rPr>
      </w:r>
      <w:r w:rsidR="001C6946">
        <w:rPr>
          <w:noProof/>
          <w:webHidden/>
        </w:rPr>
        <w:fldChar w:fldCharType="separate"/>
      </w:r>
      <w:r w:rsidR="001C6946">
        <w:rPr>
          <w:noProof/>
          <w:webHidden/>
        </w:rPr>
        <w:t>37</w:t>
      </w:r>
      <w:r w:rsidR="001C6946">
        <w:rPr>
          <w:noProof/>
          <w:webHidden/>
        </w:rPr>
        <w:fldChar w:fldCharType="end"/>
      </w:r>
      <w:r>
        <w:rPr>
          <w:noProof/>
        </w:rPr>
        <w:fldChar w:fldCharType="end"/>
      </w:r>
    </w:p>
    <w:p w14:paraId="5827A5BB" w14:textId="11ED20E5" w:rsidR="001C6946" w:rsidRDefault="00DD6D9C">
      <w:pPr>
        <w:pStyle w:val="TOC2"/>
        <w:rPr>
          <w:rFonts w:asciiTheme="minorHAnsi" w:eastAsiaTheme="minorEastAsia" w:hAnsiTheme="minorHAnsi" w:cstheme="minorBidi"/>
          <w:noProof/>
          <w:sz w:val="22"/>
          <w:szCs w:val="22"/>
        </w:rPr>
      </w:pPr>
      <w:hyperlink w:anchor="_Toc463469630" w:history="1">
        <w:r w:rsidR="001C6946" w:rsidRPr="00971E6F">
          <w:rPr>
            <w:rStyle w:val="Hyperlink"/>
            <w:noProof/>
          </w:rPr>
          <w:t>5.17</w:t>
        </w:r>
        <w:r w:rsidR="001C6946">
          <w:rPr>
            <w:rFonts w:asciiTheme="minorHAnsi" w:eastAsiaTheme="minorEastAsia" w:hAnsiTheme="minorHAnsi" w:cstheme="minorBidi"/>
            <w:noProof/>
            <w:sz w:val="22"/>
            <w:szCs w:val="22"/>
          </w:rPr>
          <w:tab/>
        </w:r>
        <w:r w:rsidR="001C6946" w:rsidRPr="00971E6F">
          <w:rPr>
            <w:rStyle w:val="Hyperlink"/>
            <w:noProof/>
          </w:rPr>
          <w:t>Patterns</w:t>
        </w:r>
        <w:r w:rsidR="001C6946">
          <w:rPr>
            <w:noProof/>
            <w:webHidden/>
          </w:rPr>
          <w:tab/>
        </w:r>
        <w:r w:rsidR="001C6946">
          <w:rPr>
            <w:noProof/>
            <w:webHidden/>
          </w:rPr>
          <w:fldChar w:fldCharType="begin"/>
        </w:r>
        <w:r w:rsidR="001C6946">
          <w:rPr>
            <w:noProof/>
            <w:webHidden/>
          </w:rPr>
          <w:instrText xml:space="preserve"> PAGEREF _Toc463469630 \h </w:instrText>
        </w:r>
        <w:r w:rsidR="001C6946">
          <w:rPr>
            <w:noProof/>
            <w:webHidden/>
          </w:rPr>
        </w:r>
        <w:r w:rsidR="001C6946">
          <w:rPr>
            <w:noProof/>
            <w:webHidden/>
          </w:rPr>
          <w:fldChar w:fldCharType="separate"/>
        </w:r>
        <w:r w:rsidR="001C6946">
          <w:rPr>
            <w:noProof/>
            <w:webHidden/>
          </w:rPr>
          <w:t>37</w:t>
        </w:r>
        <w:r w:rsidR="001C6946">
          <w:rPr>
            <w:noProof/>
            <w:webHidden/>
          </w:rPr>
          <w:fldChar w:fldCharType="end"/>
        </w:r>
      </w:hyperlink>
    </w:p>
    <w:p w14:paraId="040DE229" w14:textId="4F973AD0" w:rsidR="001C6946" w:rsidRDefault="00DD6D9C">
      <w:pPr>
        <w:pStyle w:val="TOC2"/>
        <w:rPr>
          <w:rFonts w:asciiTheme="minorHAnsi" w:eastAsiaTheme="minorEastAsia" w:hAnsiTheme="minorHAnsi" w:cstheme="minorBidi"/>
          <w:noProof/>
          <w:sz w:val="22"/>
          <w:szCs w:val="22"/>
        </w:rPr>
      </w:pPr>
      <w:hyperlink w:anchor="_Toc463469631" w:history="1">
        <w:r w:rsidR="001C6946" w:rsidRPr="00971E6F">
          <w:rPr>
            <w:rStyle w:val="Hyperlink"/>
            <w:noProof/>
          </w:rPr>
          <w:t>5.18</w:t>
        </w:r>
        <w:r w:rsidR="001C6946">
          <w:rPr>
            <w:rFonts w:asciiTheme="minorHAnsi" w:eastAsiaTheme="minorEastAsia" w:hAnsiTheme="minorHAnsi" w:cstheme="minorBidi"/>
            <w:noProof/>
            <w:sz w:val="22"/>
            <w:szCs w:val="22"/>
          </w:rPr>
          <w:tab/>
        </w:r>
        <w:r w:rsidR="001C6946" w:rsidRPr="00971E6F">
          <w:rPr>
            <w:rStyle w:val="Hyperlink"/>
            <w:noProof/>
          </w:rPr>
          <w:t>Situation and pattern instances</w:t>
        </w:r>
        <w:r w:rsidR="001C6946">
          <w:rPr>
            <w:noProof/>
            <w:webHidden/>
          </w:rPr>
          <w:tab/>
        </w:r>
        <w:r w:rsidR="001C6946">
          <w:rPr>
            <w:noProof/>
            <w:webHidden/>
          </w:rPr>
          <w:fldChar w:fldCharType="begin"/>
        </w:r>
        <w:r w:rsidR="001C6946">
          <w:rPr>
            <w:noProof/>
            <w:webHidden/>
          </w:rPr>
          <w:instrText xml:space="preserve"> PAGEREF _Toc463469631 \h </w:instrText>
        </w:r>
        <w:r w:rsidR="001C6946">
          <w:rPr>
            <w:noProof/>
            <w:webHidden/>
          </w:rPr>
        </w:r>
        <w:r w:rsidR="001C6946">
          <w:rPr>
            <w:noProof/>
            <w:webHidden/>
          </w:rPr>
          <w:fldChar w:fldCharType="separate"/>
        </w:r>
        <w:r w:rsidR="001C6946">
          <w:rPr>
            <w:noProof/>
            <w:webHidden/>
          </w:rPr>
          <w:t>37</w:t>
        </w:r>
        <w:r w:rsidR="001C6946">
          <w:rPr>
            <w:noProof/>
            <w:webHidden/>
          </w:rPr>
          <w:fldChar w:fldCharType="end"/>
        </w:r>
      </w:hyperlink>
    </w:p>
    <w:p w14:paraId="23A9EF9A" w14:textId="59BF5CB0" w:rsidR="001C6946" w:rsidRDefault="00DD6D9C">
      <w:pPr>
        <w:pStyle w:val="TOC2"/>
        <w:rPr>
          <w:rFonts w:asciiTheme="minorHAnsi" w:eastAsiaTheme="minorEastAsia" w:hAnsiTheme="minorHAnsi" w:cstheme="minorBidi"/>
          <w:noProof/>
          <w:sz w:val="22"/>
          <w:szCs w:val="22"/>
        </w:rPr>
      </w:pPr>
      <w:hyperlink w:anchor="_Toc463469632" w:history="1">
        <w:r w:rsidR="001C6946" w:rsidRPr="00971E6F">
          <w:rPr>
            <w:rStyle w:val="Hyperlink"/>
            <w:noProof/>
          </w:rPr>
          <w:t>5.19</w:t>
        </w:r>
        <w:r w:rsidR="001C6946">
          <w:rPr>
            <w:rFonts w:asciiTheme="minorHAnsi" w:eastAsiaTheme="minorEastAsia" w:hAnsiTheme="minorHAnsi" w:cstheme="minorBidi"/>
            <w:noProof/>
            <w:sz w:val="22"/>
            <w:szCs w:val="22"/>
          </w:rPr>
          <w:tab/>
        </w:r>
        <w:r w:rsidR="001C6946" w:rsidRPr="00971E6F">
          <w:rPr>
            <w:rStyle w:val="Hyperlink"/>
            <w:noProof/>
          </w:rPr>
          <w:t>Record Structures and Structured Types</w:t>
        </w:r>
        <w:r w:rsidR="001C6946">
          <w:rPr>
            <w:noProof/>
            <w:webHidden/>
          </w:rPr>
          <w:tab/>
        </w:r>
        <w:r w:rsidR="001C6946">
          <w:rPr>
            <w:noProof/>
            <w:webHidden/>
          </w:rPr>
          <w:fldChar w:fldCharType="begin"/>
        </w:r>
        <w:r w:rsidR="001C6946">
          <w:rPr>
            <w:noProof/>
            <w:webHidden/>
          </w:rPr>
          <w:instrText xml:space="preserve"> PAGEREF _Toc463469632 \h </w:instrText>
        </w:r>
        <w:r w:rsidR="001C6946">
          <w:rPr>
            <w:noProof/>
            <w:webHidden/>
          </w:rPr>
        </w:r>
        <w:r w:rsidR="001C6946">
          <w:rPr>
            <w:noProof/>
            <w:webHidden/>
          </w:rPr>
          <w:fldChar w:fldCharType="separate"/>
        </w:r>
        <w:r w:rsidR="001C6946">
          <w:rPr>
            <w:noProof/>
            <w:webHidden/>
          </w:rPr>
          <w:t>38</w:t>
        </w:r>
        <w:r w:rsidR="001C6946">
          <w:rPr>
            <w:noProof/>
            <w:webHidden/>
          </w:rPr>
          <w:fldChar w:fldCharType="end"/>
        </w:r>
      </w:hyperlink>
    </w:p>
    <w:p w14:paraId="49599CF8" w14:textId="414C830F" w:rsidR="001C6946" w:rsidRDefault="00DD6D9C">
      <w:pPr>
        <w:pStyle w:val="TOC2"/>
        <w:rPr>
          <w:rFonts w:asciiTheme="minorHAnsi" w:eastAsiaTheme="minorEastAsia" w:hAnsiTheme="minorHAnsi" w:cstheme="minorBidi"/>
          <w:noProof/>
          <w:sz w:val="22"/>
          <w:szCs w:val="22"/>
        </w:rPr>
      </w:pPr>
      <w:hyperlink w:anchor="_Toc463469633" w:history="1">
        <w:r w:rsidR="001C6946" w:rsidRPr="00971E6F">
          <w:rPr>
            <w:rStyle w:val="Hyperlink"/>
            <w:noProof/>
          </w:rPr>
          <w:t>5.20</w:t>
        </w:r>
        <w:r w:rsidR="001C6946">
          <w:rPr>
            <w:rFonts w:asciiTheme="minorHAnsi" w:eastAsiaTheme="minorEastAsia" w:hAnsiTheme="minorHAnsi" w:cstheme="minorBidi"/>
            <w:noProof/>
            <w:sz w:val="22"/>
            <w:szCs w:val="22"/>
          </w:rPr>
          <w:tab/>
        </w:r>
        <w:r w:rsidR="001C6946" w:rsidRPr="00971E6F">
          <w:rPr>
            <w:rStyle w:val="Hyperlink"/>
            <w:noProof/>
          </w:rPr>
          <w:t>Views and Viewpoints</w:t>
        </w:r>
        <w:r w:rsidR="001C6946">
          <w:rPr>
            <w:noProof/>
            <w:webHidden/>
          </w:rPr>
          <w:tab/>
        </w:r>
        <w:r w:rsidR="001C6946">
          <w:rPr>
            <w:noProof/>
            <w:webHidden/>
          </w:rPr>
          <w:fldChar w:fldCharType="begin"/>
        </w:r>
        <w:r w:rsidR="001C6946">
          <w:rPr>
            <w:noProof/>
            <w:webHidden/>
          </w:rPr>
          <w:instrText xml:space="preserve"> PAGEREF _Toc463469633 \h </w:instrText>
        </w:r>
        <w:r w:rsidR="001C6946">
          <w:rPr>
            <w:noProof/>
            <w:webHidden/>
          </w:rPr>
        </w:r>
        <w:r w:rsidR="001C6946">
          <w:rPr>
            <w:noProof/>
            <w:webHidden/>
          </w:rPr>
          <w:fldChar w:fldCharType="separate"/>
        </w:r>
        <w:r w:rsidR="001C6946">
          <w:rPr>
            <w:noProof/>
            <w:webHidden/>
          </w:rPr>
          <w:t>38</w:t>
        </w:r>
        <w:r w:rsidR="001C6946">
          <w:rPr>
            <w:noProof/>
            <w:webHidden/>
          </w:rPr>
          <w:fldChar w:fldCharType="end"/>
        </w:r>
      </w:hyperlink>
    </w:p>
    <w:p w14:paraId="0DE7AE83" w14:textId="17A9D437" w:rsidR="001C6946" w:rsidRDefault="00695D3A">
      <w:pPr>
        <w:pStyle w:val="TOC1"/>
        <w:tabs>
          <w:tab w:val="left" w:pos="1512"/>
        </w:tabs>
        <w:rPr>
          <w:rFonts w:asciiTheme="minorHAnsi" w:eastAsiaTheme="minorEastAsia" w:hAnsiTheme="minorHAnsi" w:cstheme="minorBidi"/>
          <w:noProof/>
          <w:sz w:val="22"/>
          <w:szCs w:val="22"/>
        </w:rPr>
      </w:pPr>
      <w:r>
        <w:fldChar w:fldCharType="begin"/>
      </w:r>
      <w:r>
        <w:instrText xml:space="preserve"> HYPERLINK \l "_Toc463469634" </w:instrText>
      </w:r>
      <w:r>
        <w:fldChar w:fldCharType="separate"/>
      </w:r>
      <w:r w:rsidR="001C6946" w:rsidRPr="00971E6F">
        <w:rPr>
          <w:rStyle w:val="Hyperlink"/>
          <w:noProof/>
        </w:rPr>
        <w:t>6</w:t>
      </w:r>
      <w:r w:rsidR="001C6946">
        <w:rPr>
          <w:rFonts w:asciiTheme="minorHAnsi" w:eastAsiaTheme="minorEastAsia" w:hAnsiTheme="minorHAnsi" w:cstheme="minorBidi"/>
          <w:noProof/>
          <w:sz w:val="22"/>
          <w:szCs w:val="22"/>
        </w:rPr>
        <w:tab/>
      </w:r>
      <w:del w:id="26" w:author="Cory Casanave" w:date="2016-10-27T11:00:00Z">
        <w:r w:rsidR="001C6946" w:rsidRPr="00971E6F" w:rsidDel="004F745A">
          <w:rPr>
            <w:rStyle w:val="Hyperlink"/>
            <w:noProof/>
          </w:rPr>
          <w:delText>SIMF</w:delText>
        </w:r>
      </w:del>
      <w:ins w:id="27" w:author="Cory Casanave" w:date="2016-10-27T11:00:00Z">
        <w:r w:rsidR="004F745A">
          <w:rPr>
            <w:rStyle w:val="Hyperlink"/>
            <w:noProof/>
          </w:rPr>
          <w:t>SMIF</w:t>
        </w:r>
      </w:ins>
      <w:r w:rsidR="001C6946" w:rsidRPr="00971E6F">
        <w:rPr>
          <w:rStyle w:val="Hyperlink"/>
          <w:noProof/>
        </w:rPr>
        <w:t xml:space="preserve"> Conceptual Model &amp; Abstract Syntax [Normative]</w:t>
      </w:r>
      <w:r w:rsidR="001C6946">
        <w:rPr>
          <w:noProof/>
          <w:webHidden/>
        </w:rPr>
        <w:tab/>
      </w:r>
      <w:r w:rsidR="001C6946">
        <w:rPr>
          <w:noProof/>
          <w:webHidden/>
        </w:rPr>
        <w:fldChar w:fldCharType="begin"/>
      </w:r>
      <w:r w:rsidR="001C6946">
        <w:rPr>
          <w:noProof/>
          <w:webHidden/>
        </w:rPr>
        <w:instrText xml:space="preserve"> PAGEREF _Toc463469634 \h </w:instrText>
      </w:r>
      <w:r w:rsidR="001C6946">
        <w:rPr>
          <w:noProof/>
          <w:webHidden/>
        </w:rPr>
      </w:r>
      <w:r w:rsidR="001C6946">
        <w:rPr>
          <w:noProof/>
          <w:webHidden/>
        </w:rPr>
        <w:fldChar w:fldCharType="separate"/>
      </w:r>
      <w:r w:rsidR="001C6946">
        <w:rPr>
          <w:noProof/>
          <w:webHidden/>
        </w:rPr>
        <w:t>39</w:t>
      </w:r>
      <w:r w:rsidR="001C6946">
        <w:rPr>
          <w:noProof/>
          <w:webHidden/>
        </w:rPr>
        <w:fldChar w:fldCharType="end"/>
      </w:r>
      <w:r>
        <w:rPr>
          <w:noProof/>
        </w:rPr>
        <w:fldChar w:fldCharType="end"/>
      </w:r>
    </w:p>
    <w:p w14:paraId="0C1E97F5" w14:textId="693EEE56"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"_Toc463469635" </w:instrText>
      </w:r>
      <w:r>
        <w:fldChar w:fldCharType="separate"/>
      </w:r>
      <w:r w:rsidR="001C6946" w:rsidRPr="00971E6F">
        <w:rPr>
          <w:rStyle w:val="Hyperlink"/>
          <w:noProof/>
        </w:rPr>
        <w:t>6.2</w:t>
      </w:r>
      <w:r w:rsidR="001C6946">
        <w:rPr>
          <w:rFonts w:asciiTheme="minorHAnsi" w:eastAsiaTheme="minorEastAsia" w:hAnsiTheme="minorHAnsi" w:cstheme="minorBidi"/>
          <w:noProof/>
          <w:sz w:val="22"/>
          <w:szCs w:val="22"/>
        </w:rPr>
        <w:tab/>
      </w:r>
      <w:del w:id="28" w:author="Cory Casanave" w:date="2016-10-27T11:00:00Z">
        <w:r w:rsidR="001C6946" w:rsidRPr="00971E6F" w:rsidDel="004F745A">
          <w:rPr>
            <w:rStyle w:val="Hyperlink"/>
            <w:noProof/>
          </w:rPr>
          <w:delText>SIMF</w:delText>
        </w:r>
      </w:del>
      <w:ins w:id="29" w:author="Cory Casanave" w:date="2016-10-27T11:00:00Z">
        <w:r w:rsidR="004F745A">
          <w:rPr>
            <w:rStyle w:val="Hyperlink"/>
            <w:noProof/>
          </w:rPr>
          <w:t>SMIF</w:t>
        </w:r>
      </w:ins>
      <w:r w:rsidR="001C6946" w:rsidRPr="00971E6F">
        <w:rPr>
          <w:rStyle w:val="Hyperlink"/>
          <w:noProof/>
        </w:rPr>
        <w:t xml:space="preserve"> Conceptual Model</w:t>
      </w:r>
      <w:r w:rsidR="001C6946">
        <w:rPr>
          <w:noProof/>
          <w:webHidden/>
        </w:rPr>
        <w:tab/>
      </w:r>
      <w:r w:rsidR="001C6946">
        <w:rPr>
          <w:noProof/>
          <w:webHidden/>
        </w:rPr>
        <w:fldChar w:fldCharType="begin"/>
      </w:r>
      <w:r w:rsidR="001C6946">
        <w:rPr>
          <w:noProof/>
          <w:webHidden/>
        </w:rPr>
        <w:instrText xml:space="preserve"> PAGEREF _Toc463469635 \h </w:instrText>
      </w:r>
      <w:r w:rsidR="001C6946">
        <w:rPr>
          <w:noProof/>
          <w:webHidden/>
        </w:rPr>
      </w:r>
      <w:r w:rsidR="001C6946">
        <w:rPr>
          <w:noProof/>
          <w:webHidden/>
        </w:rPr>
        <w:fldChar w:fldCharType="separate"/>
      </w:r>
      <w:r w:rsidR="001C6946">
        <w:rPr>
          <w:noProof/>
          <w:webHidden/>
        </w:rPr>
        <w:t>40</w:t>
      </w:r>
      <w:r w:rsidR="001C6946">
        <w:rPr>
          <w:noProof/>
          <w:webHidden/>
        </w:rPr>
        <w:fldChar w:fldCharType="end"/>
      </w:r>
      <w:r>
        <w:rPr>
          <w:noProof/>
        </w:rPr>
        <w:fldChar w:fldCharType="end"/>
      </w:r>
    </w:p>
    <w:p w14:paraId="0CB8469B" w14:textId="2E4A4777"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"_Toc463469636" </w:instrText>
      </w:r>
      <w:r>
        <w:fldChar w:fldCharType="separate"/>
      </w:r>
      <w:r w:rsidR="001C6946" w:rsidRPr="00971E6F">
        <w:rPr>
          <w:rStyle w:val="Hyperlink"/>
          <w:noProof/>
        </w:rPr>
        <w:t>6.2.1</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30" w:author="Cory Casanave" w:date="2016-10-27T11:00:00Z">
        <w:r w:rsidR="001C6946" w:rsidRPr="00971E6F" w:rsidDel="004F745A">
          <w:rPr>
            <w:rStyle w:val="Hyperlink"/>
            <w:noProof/>
          </w:rPr>
          <w:delText>SIMF</w:delText>
        </w:r>
      </w:del>
      <w:ins w:id="31" w:author="Cory Casanave" w:date="2016-10-27T11:00:00Z">
        <w:r w:rsidR="004F745A">
          <w:rPr>
            <w:rStyle w:val="Hyperlink"/>
            <w:noProof/>
          </w:rPr>
          <w:t>SMIF</w:t>
        </w:r>
      </w:ins>
      <w:r w:rsidR="001C6946" w:rsidRPr="00971E6F">
        <w:rPr>
          <w:rStyle w:val="Hyperlink"/>
          <w:noProof/>
        </w:rPr>
        <w:t xml:space="preserve"> Packages</w:t>
      </w:r>
      <w:r w:rsidR="001C6946">
        <w:rPr>
          <w:noProof/>
          <w:webHidden/>
        </w:rPr>
        <w:tab/>
      </w:r>
      <w:r w:rsidR="001C6946">
        <w:rPr>
          <w:noProof/>
          <w:webHidden/>
        </w:rPr>
        <w:fldChar w:fldCharType="begin"/>
      </w:r>
      <w:r w:rsidR="001C6946">
        <w:rPr>
          <w:noProof/>
          <w:webHidden/>
        </w:rPr>
        <w:instrText xml:space="preserve"> PAGEREF _Toc463469636 \h </w:instrText>
      </w:r>
      <w:r w:rsidR="001C6946">
        <w:rPr>
          <w:noProof/>
          <w:webHidden/>
        </w:rPr>
      </w:r>
      <w:r w:rsidR="001C6946">
        <w:rPr>
          <w:noProof/>
          <w:webHidden/>
        </w:rPr>
        <w:fldChar w:fldCharType="separate"/>
      </w:r>
      <w:r w:rsidR="001C6946">
        <w:rPr>
          <w:noProof/>
          <w:webHidden/>
        </w:rPr>
        <w:t>40</w:t>
      </w:r>
      <w:r w:rsidR="001C6946">
        <w:rPr>
          <w:noProof/>
          <w:webHidden/>
        </w:rPr>
        <w:fldChar w:fldCharType="end"/>
      </w:r>
      <w:r>
        <w:rPr>
          <w:noProof/>
        </w:rPr>
        <w:fldChar w:fldCharType="end"/>
      </w:r>
    </w:p>
    <w:p w14:paraId="14796F6B" w14:textId="72A45B1F"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"_Toc463469637" </w:instrText>
      </w:r>
      <w:r>
        <w:fldChar w:fldCharType="separate"/>
      </w:r>
      <w:r w:rsidR="001C6946" w:rsidRPr="00971E6F">
        <w:rPr>
          <w:rStyle w:val="Hyperlink"/>
          <w:noProof/>
        </w:rPr>
        <w:t>6.3</w:t>
      </w:r>
      <w:r w:rsidR="001C6946">
        <w:rPr>
          <w:rFonts w:asciiTheme="minorHAnsi" w:eastAsiaTheme="minorEastAsia" w:hAnsiTheme="minorHAnsi" w:cstheme="minorBidi"/>
          <w:noProof/>
          <w:sz w:val="22"/>
          <w:szCs w:val="22"/>
        </w:rPr>
        <w:tab/>
      </w:r>
      <w:del w:id="32" w:author="Cory Casanave" w:date="2016-10-27T11:00:00Z">
        <w:r w:rsidR="001C6946" w:rsidRPr="00971E6F" w:rsidDel="004F745A">
          <w:rPr>
            <w:rStyle w:val="Hyperlink"/>
            <w:noProof/>
          </w:rPr>
          <w:delText>SIMF</w:delText>
        </w:r>
      </w:del>
      <w:ins w:id="33" w:author="Cory Casanave" w:date="2016-10-27T11:00:00Z">
        <w:r w:rsidR="004F745A">
          <w:rPr>
            <w:rStyle w:val="Hyperlink"/>
            <w:noProof/>
          </w:rPr>
          <w:t>SMIF</w:t>
        </w:r>
      </w:ins>
      <w:r w:rsidR="001C6946" w:rsidRPr="00971E6F">
        <w:rPr>
          <w:rStyle w:val="Hyperlink"/>
          <w:noProof/>
        </w:rPr>
        <w:t xml:space="preserve"> Conceptual Model::Expressions</w:t>
      </w:r>
      <w:r w:rsidR="001C6946">
        <w:rPr>
          <w:noProof/>
          <w:webHidden/>
        </w:rPr>
        <w:tab/>
      </w:r>
      <w:r w:rsidR="001C6946">
        <w:rPr>
          <w:noProof/>
          <w:webHidden/>
        </w:rPr>
        <w:fldChar w:fldCharType="begin"/>
      </w:r>
      <w:r w:rsidR="001C6946">
        <w:rPr>
          <w:noProof/>
          <w:webHidden/>
        </w:rPr>
        <w:instrText xml:space="preserve"> PAGEREF _Toc463469637 \h </w:instrText>
      </w:r>
      <w:r w:rsidR="001C6946">
        <w:rPr>
          <w:noProof/>
          <w:webHidden/>
        </w:rPr>
      </w:r>
      <w:r w:rsidR="001C6946">
        <w:rPr>
          <w:noProof/>
          <w:webHidden/>
        </w:rPr>
        <w:fldChar w:fldCharType="separate"/>
      </w:r>
      <w:r w:rsidR="001C6946">
        <w:rPr>
          <w:noProof/>
          <w:webHidden/>
        </w:rPr>
        <w:t>42</w:t>
      </w:r>
      <w:r w:rsidR="001C6946">
        <w:rPr>
          <w:noProof/>
          <w:webHidden/>
        </w:rPr>
        <w:fldChar w:fldCharType="end"/>
      </w:r>
      <w:r>
        <w:rPr>
          <w:noProof/>
        </w:rPr>
        <w:fldChar w:fldCharType="end"/>
      </w:r>
    </w:p>
    <w:p w14:paraId="11B41DD0" w14:textId="2916FBBD" w:rsidR="001C6946" w:rsidRDefault="00DD6D9C">
      <w:pPr>
        <w:pStyle w:val="TOC3"/>
        <w:rPr>
          <w:rFonts w:asciiTheme="minorHAnsi" w:eastAsiaTheme="minorEastAsia" w:hAnsiTheme="minorHAnsi" w:cstheme="minorBidi"/>
          <w:noProof/>
          <w:sz w:val="22"/>
          <w:szCs w:val="22"/>
        </w:rPr>
      </w:pPr>
      <w:hyperlink w:anchor="_Toc463469638" w:history="1">
        <w:r w:rsidR="001C6946" w:rsidRPr="00971E6F">
          <w:rPr>
            <w:rStyle w:val="Hyperlink"/>
            <w:noProof/>
          </w:rPr>
          <w:t>6.3.1</w:t>
        </w:r>
        <w:r w:rsidR="001C6946">
          <w:rPr>
            <w:rFonts w:asciiTheme="minorHAnsi" w:eastAsiaTheme="minorEastAsia" w:hAnsiTheme="minorHAnsi" w:cstheme="minorBidi"/>
            <w:noProof/>
            <w:sz w:val="22"/>
            <w:szCs w:val="22"/>
          </w:rPr>
          <w:tab/>
        </w:r>
        <w:r w:rsidR="001C6946" w:rsidRPr="00971E6F">
          <w:rPr>
            <w:rStyle w:val="Hyperlink"/>
            <w:noProof/>
          </w:rPr>
          <w:t>Diagram: Expressions</w:t>
        </w:r>
        <w:r w:rsidR="001C6946">
          <w:rPr>
            <w:noProof/>
            <w:webHidden/>
          </w:rPr>
          <w:tab/>
        </w:r>
        <w:r w:rsidR="001C6946">
          <w:rPr>
            <w:noProof/>
            <w:webHidden/>
          </w:rPr>
          <w:fldChar w:fldCharType="begin"/>
        </w:r>
        <w:r w:rsidR="001C6946">
          <w:rPr>
            <w:noProof/>
            <w:webHidden/>
          </w:rPr>
          <w:instrText xml:space="preserve"> PAGEREF _Toc463469638 \h </w:instrText>
        </w:r>
        <w:r w:rsidR="001C6946">
          <w:rPr>
            <w:noProof/>
            <w:webHidden/>
          </w:rPr>
        </w:r>
        <w:r w:rsidR="001C6946">
          <w:rPr>
            <w:noProof/>
            <w:webHidden/>
          </w:rPr>
          <w:fldChar w:fldCharType="separate"/>
        </w:r>
        <w:r w:rsidR="001C6946">
          <w:rPr>
            <w:noProof/>
            <w:webHidden/>
          </w:rPr>
          <w:t>42</w:t>
        </w:r>
        <w:r w:rsidR="001C6946">
          <w:rPr>
            <w:noProof/>
            <w:webHidden/>
          </w:rPr>
          <w:fldChar w:fldCharType="end"/>
        </w:r>
      </w:hyperlink>
    </w:p>
    <w:p w14:paraId="45E8620B" w14:textId="5F2F2455" w:rsidR="001C6946" w:rsidRDefault="00DD6D9C">
      <w:pPr>
        <w:pStyle w:val="TOC3"/>
        <w:rPr>
          <w:rFonts w:asciiTheme="minorHAnsi" w:eastAsiaTheme="minorEastAsia" w:hAnsiTheme="minorHAnsi" w:cstheme="minorBidi"/>
          <w:noProof/>
          <w:sz w:val="22"/>
          <w:szCs w:val="22"/>
        </w:rPr>
      </w:pPr>
      <w:hyperlink w:anchor="_Toc463469639" w:history="1">
        <w:r w:rsidR="001C6946" w:rsidRPr="00971E6F">
          <w:rPr>
            <w:rStyle w:val="Hyperlink"/>
            <w:noProof/>
          </w:rPr>
          <w:t>6.3.2</w:t>
        </w:r>
        <w:r w:rsidR="001C6946">
          <w:rPr>
            <w:rFonts w:asciiTheme="minorHAnsi" w:eastAsiaTheme="minorEastAsia" w:hAnsiTheme="minorHAnsi" w:cstheme="minorBidi"/>
            <w:noProof/>
            <w:sz w:val="22"/>
            <w:szCs w:val="22"/>
          </w:rPr>
          <w:tab/>
        </w:r>
        <w:r w:rsidR="001C6946" w:rsidRPr="00971E6F">
          <w:rPr>
            <w:rStyle w:val="Hyperlink"/>
            <w:noProof/>
          </w:rPr>
          <w:t>Class Constant Reference</w:t>
        </w:r>
        <w:r w:rsidR="001C6946">
          <w:rPr>
            <w:noProof/>
            <w:webHidden/>
          </w:rPr>
          <w:tab/>
        </w:r>
        <w:r w:rsidR="001C6946">
          <w:rPr>
            <w:noProof/>
            <w:webHidden/>
          </w:rPr>
          <w:fldChar w:fldCharType="begin"/>
        </w:r>
        <w:r w:rsidR="001C6946">
          <w:rPr>
            <w:noProof/>
            <w:webHidden/>
          </w:rPr>
          <w:instrText xml:space="preserve"> PAGEREF _Toc463469639 \h </w:instrText>
        </w:r>
        <w:r w:rsidR="001C6946">
          <w:rPr>
            <w:noProof/>
            <w:webHidden/>
          </w:rPr>
        </w:r>
        <w:r w:rsidR="001C6946">
          <w:rPr>
            <w:noProof/>
            <w:webHidden/>
          </w:rPr>
          <w:fldChar w:fldCharType="separate"/>
        </w:r>
        <w:r w:rsidR="001C6946">
          <w:rPr>
            <w:noProof/>
            <w:webHidden/>
          </w:rPr>
          <w:t>42</w:t>
        </w:r>
        <w:r w:rsidR="001C6946">
          <w:rPr>
            <w:noProof/>
            <w:webHidden/>
          </w:rPr>
          <w:fldChar w:fldCharType="end"/>
        </w:r>
      </w:hyperlink>
    </w:p>
    <w:p w14:paraId="7F0623A6" w14:textId="4C641067" w:rsidR="001C6946" w:rsidRDefault="00DD6D9C">
      <w:pPr>
        <w:pStyle w:val="TOC3"/>
        <w:rPr>
          <w:rFonts w:asciiTheme="minorHAnsi" w:eastAsiaTheme="minorEastAsia" w:hAnsiTheme="minorHAnsi" w:cstheme="minorBidi"/>
          <w:noProof/>
          <w:sz w:val="22"/>
          <w:szCs w:val="22"/>
        </w:rPr>
      </w:pPr>
      <w:hyperlink w:anchor="_Toc463469640" w:history="1">
        <w:r w:rsidR="001C6946" w:rsidRPr="00971E6F">
          <w:rPr>
            <w:rStyle w:val="Hyperlink"/>
            <w:noProof/>
          </w:rPr>
          <w:t>6.3.3</w:t>
        </w:r>
        <w:r w:rsidR="001C6946">
          <w:rPr>
            <w:rFonts w:asciiTheme="minorHAnsi" w:eastAsiaTheme="minorEastAsia" w:hAnsiTheme="minorHAnsi" w:cstheme="minorBidi"/>
            <w:noProof/>
            <w:sz w:val="22"/>
            <w:szCs w:val="22"/>
          </w:rPr>
          <w:tab/>
        </w:r>
        <w:r w:rsidR="001C6946" w:rsidRPr="00971E6F">
          <w:rPr>
            <w:rStyle w:val="Hyperlink"/>
            <w:noProof/>
          </w:rPr>
          <w:t>Association Constant Value</w:t>
        </w:r>
        <w:r w:rsidR="001C6946">
          <w:rPr>
            <w:noProof/>
            <w:webHidden/>
          </w:rPr>
          <w:tab/>
        </w:r>
        <w:r w:rsidR="001C6946">
          <w:rPr>
            <w:noProof/>
            <w:webHidden/>
          </w:rPr>
          <w:fldChar w:fldCharType="begin"/>
        </w:r>
        <w:r w:rsidR="001C6946">
          <w:rPr>
            <w:noProof/>
            <w:webHidden/>
          </w:rPr>
          <w:instrText xml:space="preserve"> PAGEREF _Toc463469640 \h </w:instrText>
        </w:r>
        <w:r w:rsidR="001C6946">
          <w:rPr>
            <w:noProof/>
            <w:webHidden/>
          </w:rPr>
        </w:r>
        <w:r w:rsidR="001C6946">
          <w:rPr>
            <w:noProof/>
            <w:webHidden/>
          </w:rPr>
          <w:fldChar w:fldCharType="separate"/>
        </w:r>
        <w:r w:rsidR="001C6946">
          <w:rPr>
            <w:noProof/>
            <w:webHidden/>
          </w:rPr>
          <w:t>42</w:t>
        </w:r>
        <w:r w:rsidR="001C6946">
          <w:rPr>
            <w:noProof/>
            <w:webHidden/>
          </w:rPr>
          <w:fldChar w:fldCharType="end"/>
        </w:r>
      </w:hyperlink>
    </w:p>
    <w:p w14:paraId="29928779" w14:textId="79462F52" w:rsidR="001C6946" w:rsidRDefault="00DD6D9C">
      <w:pPr>
        <w:pStyle w:val="TOC3"/>
        <w:rPr>
          <w:rFonts w:asciiTheme="minorHAnsi" w:eastAsiaTheme="minorEastAsia" w:hAnsiTheme="minorHAnsi" w:cstheme="minorBidi"/>
          <w:noProof/>
          <w:sz w:val="22"/>
          <w:szCs w:val="22"/>
        </w:rPr>
      </w:pPr>
      <w:hyperlink w:anchor="_Toc463469641" w:history="1">
        <w:r w:rsidR="001C6946" w:rsidRPr="00971E6F">
          <w:rPr>
            <w:rStyle w:val="Hyperlink"/>
            <w:noProof/>
          </w:rPr>
          <w:t>6.3.4</w:t>
        </w:r>
        <w:r w:rsidR="001C6946">
          <w:rPr>
            <w:rFonts w:asciiTheme="minorHAnsi" w:eastAsiaTheme="minorEastAsia" w:hAnsiTheme="minorHAnsi" w:cstheme="minorBidi"/>
            <w:noProof/>
            <w:sz w:val="22"/>
            <w:szCs w:val="22"/>
          </w:rPr>
          <w:tab/>
        </w:r>
        <w:r w:rsidR="001C6946" w:rsidRPr="00971E6F">
          <w:rPr>
            <w:rStyle w:val="Hyperlink"/>
            <w:noProof/>
          </w:rPr>
          <w:t>Class Equality</w:t>
        </w:r>
        <w:r w:rsidR="001C6946">
          <w:rPr>
            <w:noProof/>
            <w:webHidden/>
          </w:rPr>
          <w:tab/>
        </w:r>
        <w:r w:rsidR="001C6946">
          <w:rPr>
            <w:noProof/>
            <w:webHidden/>
          </w:rPr>
          <w:fldChar w:fldCharType="begin"/>
        </w:r>
        <w:r w:rsidR="001C6946">
          <w:rPr>
            <w:noProof/>
            <w:webHidden/>
          </w:rPr>
          <w:instrText xml:space="preserve"> PAGEREF _Toc463469641 \h </w:instrText>
        </w:r>
        <w:r w:rsidR="001C6946">
          <w:rPr>
            <w:noProof/>
            <w:webHidden/>
          </w:rPr>
        </w:r>
        <w:r w:rsidR="001C6946">
          <w:rPr>
            <w:noProof/>
            <w:webHidden/>
          </w:rPr>
          <w:fldChar w:fldCharType="separate"/>
        </w:r>
        <w:r w:rsidR="001C6946">
          <w:rPr>
            <w:noProof/>
            <w:webHidden/>
          </w:rPr>
          <w:t>43</w:t>
        </w:r>
        <w:r w:rsidR="001C6946">
          <w:rPr>
            <w:noProof/>
            <w:webHidden/>
          </w:rPr>
          <w:fldChar w:fldCharType="end"/>
        </w:r>
      </w:hyperlink>
    </w:p>
    <w:p w14:paraId="756403A5" w14:textId="4EFB3668" w:rsidR="001C6946" w:rsidRDefault="00DD6D9C">
      <w:pPr>
        <w:pStyle w:val="TOC3"/>
        <w:rPr>
          <w:rFonts w:asciiTheme="minorHAnsi" w:eastAsiaTheme="minorEastAsia" w:hAnsiTheme="minorHAnsi" w:cstheme="minorBidi"/>
          <w:noProof/>
          <w:sz w:val="22"/>
          <w:szCs w:val="22"/>
        </w:rPr>
      </w:pPr>
      <w:hyperlink w:anchor="_Toc463469642" w:history="1">
        <w:r w:rsidR="001C6946" w:rsidRPr="00971E6F">
          <w:rPr>
            <w:rStyle w:val="Hyperlink"/>
            <w:noProof/>
          </w:rPr>
          <w:t>6.3.5</w:t>
        </w:r>
        <w:r w:rsidR="001C6946">
          <w:rPr>
            <w:rFonts w:asciiTheme="minorHAnsi" w:eastAsiaTheme="minorEastAsia" w:hAnsiTheme="minorHAnsi" w:cstheme="minorBidi"/>
            <w:noProof/>
            <w:sz w:val="22"/>
            <w:szCs w:val="22"/>
          </w:rPr>
          <w:tab/>
        </w:r>
        <w:r w:rsidR="001C6946" w:rsidRPr="00971E6F">
          <w:rPr>
            <w:rStyle w:val="Hyperlink"/>
            <w:noProof/>
          </w:rPr>
          <w:t>Association Equality Constraint</w:t>
        </w:r>
        <w:r w:rsidR="001C6946">
          <w:rPr>
            <w:noProof/>
            <w:webHidden/>
          </w:rPr>
          <w:tab/>
        </w:r>
        <w:r w:rsidR="001C6946">
          <w:rPr>
            <w:noProof/>
            <w:webHidden/>
          </w:rPr>
          <w:fldChar w:fldCharType="begin"/>
        </w:r>
        <w:r w:rsidR="001C6946">
          <w:rPr>
            <w:noProof/>
            <w:webHidden/>
          </w:rPr>
          <w:instrText xml:space="preserve"> PAGEREF _Toc463469642 \h </w:instrText>
        </w:r>
        <w:r w:rsidR="001C6946">
          <w:rPr>
            <w:noProof/>
            <w:webHidden/>
          </w:rPr>
        </w:r>
        <w:r w:rsidR="001C6946">
          <w:rPr>
            <w:noProof/>
            <w:webHidden/>
          </w:rPr>
          <w:fldChar w:fldCharType="separate"/>
        </w:r>
        <w:r w:rsidR="001C6946">
          <w:rPr>
            <w:noProof/>
            <w:webHidden/>
          </w:rPr>
          <w:t>43</w:t>
        </w:r>
        <w:r w:rsidR="001C6946">
          <w:rPr>
            <w:noProof/>
            <w:webHidden/>
          </w:rPr>
          <w:fldChar w:fldCharType="end"/>
        </w:r>
      </w:hyperlink>
    </w:p>
    <w:p w14:paraId="18ECD737" w14:textId="6C1A3EF7" w:rsidR="001C6946" w:rsidRDefault="00DD6D9C">
      <w:pPr>
        <w:pStyle w:val="TOC3"/>
        <w:rPr>
          <w:rFonts w:asciiTheme="minorHAnsi" w:eastAsiaTheme="minorEastAsia" w:hAnsiTheme="minorHAnsi" w:cstheme="minorBidi"/>
          <w:noProof/>
          <w:sz w:val="22"/>
          <w:szCs w:val="22"/>
        </w:rPr>
      </w:pPr>
      <w:hyperlink w:anchor="_Toc463469643" w:history="1">
        <w:r w:rsidR="001C6946" w:rsidRPr="00971E6F">
          <w:rPr>
            <w:rStyle w:val="Hyperlink"/>
            <w:noProof/>
          </w:rPr>
          <w:t>6.3.6</w:t>
        </w:r>
        <w:r w:rsidR="001C6946">
          <w:rPr>
            <w:rFonts w:asciiTheme="minorHAnsi" w:eastAsiaTheme="minorEastAsia" w:hAnsiTheme="minorHAnsi" w:cstheme="minorBidi"/>
            <w:noProof/>
            <w:sz w:val="22"/>
            <w:szCs w:val="22"/>
          </w:rPr>
          <w:tab/>
        </w:r>
        <w:r w:rsidR="001C6946" w:rsidRPr="00971E6F">
          <w:rPr>
            <w:rStyle w:val="Hyperlink"/>
            <w:noProof/>
          </w:rPr>
          <w:t>Class Evaluation</w:t>
        </w:r>
        <w:r w:rsidR="001C6946">
          <w:rPr>
            <w:noProof/>
            <w:webHidden/>
          </w:rPr>
          <w:tab/>
        </w:r>
        <w:r w:rsidR="001C6946">
          <w:rPr>
            <w:noProof/>
            <w:webHidden/>
          </w:rPr>
          <w:fldChar w:fldCharType="begin"/>
        </w:r>
        <w:r w:rsidR="001C6946">
          <w:rPr>
            <w:noProof/>
            <w:webHidden/>
          </w:rPr>
          <w:instrText xml:space="preserve"> PAGEREF _Toc463469643 \h </w:instrText>
        </w:r>
        <w:r w:rsidR="001C6946">
          <w:rPr>
            <w:noProof/>
            <w:webHidden/>
          </w:rPr>
        </w:r>
        <w:r w:rsidR="001C6946">
          <w:rPr>
            <w:noProof/>
            <w:webHidden/>
          </w:rPr>
          <w:fldChar w:fldCharType="separate"/>
        </w:r>
        <w:r w:rsidR="001C6946">
          <w:rPr>
            <w:noProof/>
            <w:webHidden/>
          </w:rPr>
          <w:t>43</w:t>
        </w:r>
        <w:r w:rsidR="001C6946">
          <w:rPr>
            <w:noProof/>
            <w:webHidden/>
          </w:rPr>
          <w:fldChar w:fldCharType="end"/>
        </w:r>
      </w:hyperlink>
    </w:p>
    <w:p w14:paraId="51091FA3" w14:textId="66DE8BE9" w:rsidR="001C6946" w:rsidRDefault="00DD6D9C">
      <w:pPr>
        <w:pStyle w:val="TOC3"/>
        <w:rPr>
          <w:rFonts w:asciiTheme="minorHAnsi" w:eastAsiaTheme="minorEastAsia" w:hAnsiTheme="minorHAnsi" w:cstheme="minorBidi"/>
          <w:noProof/>
          <w:sz w:val="22"/>
          <w:szCs w:val="22"/>
        </w:rPr>
      </w:pPr>
      <w:hyperlink w:anchor="_Toc463469644" w:history="1">
        <w:r w:rsidR="001C6946" w:rsidRPr="00971E6F">
          <w:rPr>
            <w:rStyle w:val="Hyperlink"/>
            <w:noProof/>
          </w:rPr>
          <w:t>6.3.7</w:t>
        </w:r>
        <w:r w:rsidR="001C6946">
          <w:rPr>
            <w:rFonts w:asciiTheme="minorHAnsi" w:eastAsiaTheme="minorEastAsia" w:hAnsiTheme="minorHAnsi" w:cstheme="minorBidi"/>
            <w:noProof/>
            <w:sz w:val="22"/>
            <w:szCs w:val="22"/>
          </w:rPr>
          <w:tab/>
        </w:r>
        <w:r w:rsidR="001C6946" w:rsidRPr="00971E6F">
          <w:rPr>
            <w:rStyle w:val="Hyperlink"/>
            <w:noProof/>
          </w:rPr>
          <w:t>Association Expression Context</w:t>
        </w:r>
        <w:r w:rsidR="001C6946">
          <w:rPr>
            <w:noProof/>
            <w:webHidden/>
          </w:rPr>
          <w:tab/>
        </w:r>
        <w:r w:rsidR="001C6946">
          <w:rPr>
            <w:noProof/>
            <w:webHidden/>
          </w:rPr>
          <w:fldChar w:fldCharType="begin"/>
        </w:r>
        <w:r w:rsidR="001C6946">
          <w:rPr>
            <w:noProof/>
            <w:webHidden/>
          </w:rPr>
          <w:instrText xml:space="preserve"> PAGEREF _Toc463469644 \h </w:instrText>
        </w:r>
        <w:r w:rsidR="001C6946">
          <w:rPr>
            <w:noProof/>
            <w:webHidden/>
          </w:rPr>
        </w:r>
        <w:r w:rsidR="001C6946">
          <w:rPr>
            <w:noProof/>
            <w:webHidden/>
          </w:rPr>
          <w:fldChar w:fldCharType="separate"/>
        </w:r>
        <w:r w:rsidR="001C6946">
          <w:rPr>
            <w:noProof/>
            <w:webHidden/>
          </w:rPr>
          <w:t>43</w:t>
        </w:r>
        <w:r w:rsidR="001C6946">
          <w:rPr>
            <w:noProof/>
            <w:webHidden/>
          </w:rPr>
          <w:fldChar w:fldCharType="end"/>
        </w:r>
      </w:hyperlink>
    </w:p>
    <w:p w14:paraId="660F9511" w14:textId="18F1E0E2" w:rsidR="001C6946" w:rsidRDefault="00DD6D9C">
      <w:pPr>
        <w:pStyle w:val="TOC3"/>
        <w:rPr>
          <w:rFonts w:asciiTheme="minorHAnsi" w:eastAsiaTheme="minorEastAsia" w:hAnsiTheme="minorHAnsi" w:cstheme="minorBidi"/>
          <w:noProof/>
          <w:sz w:val="22"/>
          <w:szCs w:val="22"/>
        </w:rPr>
      </w:pPr>
      <w:hyperlink w:anchor="_Toc463469645" w:history="1">
        <w:r w:rsidR="001C6946" w:rsidRPr="00971E6F">
          <w:rPr>
            <w:rStyle w:val="Hyperlink"/>
            <w:noProof/>
          </w:rPr>
          <w:t>6.3.8</w:t>
        </w:r>
        <w:r w:rsidR="001C6946">
          <w:rPr>
            <w:rFonts w:asciiTheme="minorHAnsi" w:eastAsiaTheme="minorEastAsia" w:hAnsiTheme="minorHAnsi" w:cstheme="minorBidi"/>
            <w:noProof/>
            <w:sz w:val="22"/>
            <w:szCs w:val="22"/>
          </w:rPr>
          <w:tab/>
        </w:r>
        <w:r w:rsidR="001C6946" w:rsidRPr="00971E6F">
          <w:rPr>
            <w:rStyle w:val="Hyperlink"/>
            <w:noProof/>
          </w:rPr>
          <w:t>Class Expression Context</w:t>
        </w:r>
        <w:r w:rsidR="001C6946">
          <w:rPr>
            <w:noProof/>
            <w:webHidden/>
          </w:rPr>
          <w:tab/>
        </w:r>
        <w:r w:rsidR="001C6946">
          <w:rPr>
            <w:noProof/>
            <w:webHidden/>
          </w:rPr>
          <w:fldChar w:fldCharType="begin"/>
        </w:r>
        <w:r w:rsidR="001C6946">
          <w:rPr>
            <w:noProof/>
            <w:webHidden/>
          </w:rPr>
          <w:instrText xml:space="preserve"> PAGEREF _Toc463469645 \h </w:instrText>
        </w:r>
        <w:r w:rsidR="001C6946">
          <w:rPr>
            <w:noProof/>
            <w:webHidden/>
          </w:rPr>
        </w:r>
        <w:r w:rsidR="001C6946">
          <w:rPr>
            <w:noProof/>
            <w:webHidden/>
          </w:rPr>
          <w:fldChar w:fldCharType="separate"/>
        </w:r>
        <w:r w:rsidR="001C6946">
          <w:rPr>
            <w:noProof/>
            <w:webHidden/>
          </w:rPr>
          <w:t>43</w:t>
        </w:r>
        <w:r w:rsidR="001C6946">
          <w:rPr>
            <w:noProof/>
            <w:webHidden/>
          </w:rPr>
          <w:fldChar w:fldCharType="end"/>
        </w:r>
      </w:hyperlink>
    </w:p>
    <w:p w14:paraId="7ED699BE" w14:textId="70FB5A37" w:rsidR="001C6946" w:rsidRDefault="00DD6D9C">
      <w:pPr>
        <w:pStyle w:val="TOC3"/>
        <w:rPr>
          <w:rFonts w:asciiTheme="minorHAnsi" w:eastAsiaTheme="minorEastAsia" w:hAnsiTheme="minorHAnsi" w:cstheme="minorBidi"/>
          <w:noProof/>
          <w:sz w:val="22"/>
          <w:szCs w:val="22"/>
        </w:rPr>
      </w:pPr>
      <w:hyperlink w:anchor="_Toc463469646" w:history="1">
        <w:r w:rsidR="001C6946" w:rsidRPr="00971E6F">
          <w:rPr>
            <w:rStyle w:val="Hyperlink"/>
            <w:noProof/>
          </w:rPr>
          <w:t>6.3.9</w:t>
        </w:r>
        <w:r w:rsidR="001C6946">
          <w:rPr>
            <w:rFonts w:asciiTheme="minorHAnsi" w:eastAsiaTheme="minorEastAsia" w:hAnsiTheme="minorHAnsi" w:cstheme="minorBidi"/>
            <w:noProof/>
            <w:sz w:val="22"/>
            <w:szCs w:val="22"/>
          </w:rPr>
          <w:tab/>
        </w:r>
        <w:r w:rsidR="001C6946" w:rsidRPr="00971E6F">
          <w:rPr>
            <w:rStyle w:val="Hyperlink"/>
            <w:noProof/>
          </w:rPr>
          <w:t>Association Expression Evaluation</w:t>
        </w:r>
        <w:r w:rsidR="001C6946">
          <w:rPr>
            <w:noProof/>
            <w:webHidden/>
          </w:rPr>
          <w:tab/>
        </w:r>
        <w:r w:rsidR="001C6946">
          <w:rPr>
            <w:noProof/>
            <w:webHidden/>
          </w:rPr>
          <w:fldChar w:fldCharType="begin"/>
        </w:r>
        <w:r w:rsidR="001C6946">
          <w:rPr>
            <w:noProof/>
            <w:webHidden/>
          </w:rPr>
          <w:instrText xml:space="preserve"> PAGEREF _Toc463469646 \h </w:instrText>
        </w:r>
        <w:r w:rsidR="001C6946">
          <w:rPr>
            <w:noProof/>
            <w:webHidden/>
          </w:rPr>
        </w:r>
        <w:r w:rsidR="001C6946">
          <w:rPr>
            <w:noProof/>
            <w:webHidden/>
          </w:rPr>
          <w:fldChar w:fldCharType="separate"/>
        </w:r>
        <w:r w:rsidR="001C6946">
          <w:rPr>
            <w:noProof/>
            <w:webHidden/>
          </w:rPr>
          <w:t>44</w:t>
        </w:r>
        <w:r w:rsidR="001C6946">
          <w:rPr>
            <w:noProof/>
            <w:webHidden/>
          </w:rPr>
          <w:fldChar w:fldCharType="end"/>
        </w:r>
      </w:hyperlink>
    </w:p>
    <w:p w14:paraId="09D515CC" w14:textId="5E77FA26" w:rsidR="001C6946" w:rsidRDefault="00DD6D9C">
      <w:pPr>
        <w:pStyle w:val="TOC3"/>
        <w:rPr>
          <w:rFonts w:asciiTheme="minorHAnsi" w:eastAsiaTheme="minorEastAsia" w:hAnsiTheme="minorHAnsi" w:cstheme="minorBidi"/>
          <w:noProof/>
          <w:sz w:val="22"/>
          <w:szCs w:val="22"/>
        </w:rPr>
      </w:pPr>
      <w:hyperlink w:anchor="_Toc463469647" w:history="1">
        <w:r w:rsidR="001C6946" w:rsidRPr="00971E6F">
          <w:rPr>
            <w:rStyle w:val="Hyperlink"/>
            <w:noProof/>
          </w:rPr>
          <w:t>6.3.10</w:t>
        </w:r>
        <w:r w:rsidR="001C6946">
          <w:rPr>
            <w:rFonts w:asciiTheme="minorHAnsi" w:eastAsiaTheme="minorEastAsia" w:hAnsiTheme="minorHAnsi" w:cstheme="minorBidi"/>
            <w:noProof/>
            <w:sz w:val="22"/>
            <w:szCs w:val="22"/>
          </w:rPr>
          <w:tab/>
        </w:r>
        <w:r w:rsidR="001C6946" w:rsidRPr="00971E6F">
          <w:rPr>
            <w:rStyle w:val="Hyperlink"/>
            <w:noProof/>
          </w:rPr>
          <w:t>Class Expression Node</w:t>
        </w:r>
        <w:r w:rsidR="001C6946">
          <w:rPr>
            <w:noProof/>
            <w:webHidden/>
          </w:rPr>
          <w:tab/>
        </w:r>
        <w:r w:rsidR="001C6946">
          <w:rPr>
            <w:noProof/>
            <w:webHidden/>
          </w:rPr>
          <w:fldChar w:fldCharType="begin"/>
        </w:r>
        <w:r w:rsidR="001C6946">
          <w:rPr>
            <w:noProof/>
            <w:webHidden/>
          </w:rPr>
          <w:instrText xml:space="preserve"> PAGEREF _Toc463469647 \h </w:instrText>
        </w:r>
        <w:r w:rsidR="001C6946">
          <w:rPr>
            <w:noProof/>
            <w:webHidden/>
          </w:rPr>
        </w:r>
        <w:r w:rsidR="001C6946">
          <w:rPr>
            <w:noProof/>
            <w:webHidden/>
          </w:rPr>
          <w:fldChar w:fldCharType="separate"/>
        </w:r>
        <w:r w:rsidR="001C6946">
          <w:rPr>
            <w:noProof/>
            <w:webHidden/>
          </w:rPr>
          <w:t>44</w:t>
        </w:r>
        <w:r w:rsidR="001C6946">
          <w:rPr>
            <w:noProof/>
            <w:webHidden/>
          </w:rPr>
          <w:fldChar w:fldCharType="end"/>
        </w:r>
      </w:hyperlink>
    </w:p>
    <w:p w14:paraId="4EB1EBAE" w14:textId="1B4E9422" w:rsidR="001C6946" w:rsidRDefault="00DD6D9C">
      <w:pPr>
        <w:pStyle w:val="TOC3"/>
        <w:rPr>
          <w:rFonts w:asciiTheme="minorHAnsi" w:eastAsiaTheme="minorEastAsia" w:hAnsiTheme="minorHAnsi" w:cstheme="minorBidi"/>
          <w:noProof/>
          <w:sz w:val="22"/>
          <w:szCs w:val="22"/>
        </w:rPr>
      </w:pPr>
      <w:hyperlink w:anchor="_Toc463469648" w:history="1">
        <w:r w:rsidR="001C6946" w:rsidRPr="00971E6F">
          <w:rPr>
            <w:rStyle w:val="Hyperlink"/>
            <w:noProof/>
          </w:rPr>
          <w:t>6.3.11</w:t>
        </w:r>
        <w:r w:rsidR="001C6946">
          <w:rPr>
            <w:rFonts w:asciiTheme="minorHAnsi" w:eastAsiaTheme="minorEastAsia" w:hAnsiTheme="minorHAnsi" w:cstheme="minorBidi"/>
            <w:noProof/>
            <w:sz w:val="22"/>
            <w:szCs w:val="22"/>
          </w:rPr>
          <w:tab/>
        </w:r>
        <w:r w:rsidR="001C6946" w:rsidRPr="00971E6F">
          <w:rPr>
            <w:rStyle w:val="Hyperlink"/>
            <w:noProof/>
          </w:rPr>
          <w:t>Class Function Call</w:t>
        </w:r>
        <w:r w:rsidR="001C6946">
          <w:rPr>
            <w:noProof/>
            <w:webHidden/>
          </w:rPr>
          <w:tab/>
        </w:r>
        <w:r w:rsidR="001C6946">
          <w:rPr>
            <w:noProof/>
            <w:webHidden/>
          </w:rPr>
          <w:fldChar w:fldCharType="begin"/>
        </w:r>
        <w:r w:rsidR="001C6946">
          <w:rPr>
            <w:noProof/>
            <w:webHidden/>
          </w:rPr>
          <w:instrText xml:space="preserve"> PAGEREF _Toc463469648 \h </w:instrText>
        </w:r>
        <w:r w:rsidR="001C6946">
          <w:rPr>
            <w:noProof/>
            <w:webHidden/>
          </w:rPr>
        </w:r>
        <w:r w:rsidR="001C6946">
          <w:rPr>
            <w:noProof/>
            <w:webHidden/>
          </w:rPr>
          <w:fldChar w:fldCharType="separate"/>
        </w:r>
        <w:r w:rsidR="001C6946">
          <w:rPr>
            <w:noProof/>
            <w:webHidden/>
          </w:rPr>
          <w:t>44</w:t>
        </w:r>
        <w:r w:rsidR="001C6946">
          <w:rPr>
            <w:noProof/>
            <w:webHidden/>
          </w:rPr>
          <w:fldChar w:fldCharType="end"/>
        </w:r>
      </w:hyperlink>
    </w:p>
    <w:p w14:paraId="1AAB515F" w14:textId="046C5154" w:rsidR="001C6946" w:rsidRDefault="00DD6D9C">
      <w:pPr>
        <w:pStyle w:val="TOC3"/>
        <w:rPr>
          <w:rFonts w:asciiTheme="minorHAnsi" w:eastAsiaTheme="minorEastAsia" w:hAnsiTheme="minorHAnsi" w:cstheme="minorBidi"/>
          <w:noProof/>
          <w:sz w:val="22"/>
          <w:szCs w:val="22"/>
        </w:rPr>
      </w:pPr>
      <w:hyperlink w:anchor="_Toc463469649" w:history="1">
        <w:r w:rsidR="001C6946" w:rsidRPr="00971E6F">
          <w:rPr>
            <w:rStyle w:val="Hyperlink"/>
            <w:noProof/>
          </w:rPr>
          <w:t>6.3.12</w:t>
        </w:r>
        <w:r w:rsidR="001C6946">
          <w:rPr>
            <w:rFonts w:asciiTheme="minorHAnsi" w:eastAsiaTheme="minorEastAsia" w:hAnsiTheme="minorHAnsi" w:cstheme="minorBidi"/>
            <w:noProof/>
            <w:sz w:val="22"/>
            <w:szCs w:val="22"/>
          </w:rPr>
          <w:tab/>
        </w:r>
        <w:r w:rsidR="001C6946" w:rsidRPr="00971E6F">
          <w:rPr>
            <w:rStyle w:val="Hyperlink"/>
            <w:noProof/>
          </w:rPr>
          <w:t>Association Function Called</w:t>
        </w:r>
        <w:r w:rsidR="001C6946">
          <w:rPr>
            <w:noProof/>
            <w:webHidden/>
          </w:rPr>
          <w:tab/>
        </w:r>
        <w:r w:rsidR="001C6946">
          <w:rPr>
            <w:noProof/>
            <w:webHidden/>
          </w:rPr>
          <w:fldChar w:fldCharType="begin"/>
        </w:r>
        <w:r w:rsidR="001C6946">
          <w:rPr>
            <w:noProof/>
            <w:webHidden/>
          </w:rPr>
          <w:instrText xml:space="preserve"> PAGEREF _Toc463469649 \h </w:instrText>
        </w:r>
        <w:r w:rsidR="001C6946">
          <w:rPr>
            <w:noProof/>
            <w:webHidden/>
          </w:rPr>
        </w:r>
        <w:r w:rsidR="001C6946">
          <w:rPr>
            <w:noProof/>
            <w:webHidden/>
          </w:rPr>
          <w:fldChar w:fldCharType="separate"/>
        </w:r>
        <w:r w:rsidR="001C6946">
          <w:rPr>
            <w:noProof/>
            <w:webHidden/>
          </w:rPr>
          <w:t>44</w:t>
        </w:r>
        <w:r w:rsidR="001C6946">
          <w:rPr>
            <w:noProof/>
            <w:webHidden/>
          </w:rPr>
          <w:fldChar w:fldCharType="end"/>
        </w:r>
      </w:hyperlink>
    </w:p>
    <w:p w14:paraId="395D7737" w14:textId="30F122A5" w:rsidR="001C6946" w:rsidRDefault="00DD6D9C">
      <w:pPr>
        <w:pStyle w:val="TOC3"/>
        <w:rPr>
          <w:rFonts w:asciiTheme="minorHAnsi" w:eastAsiaTheme="minorEastAsia" w:hAnsiTheme="minorHAnsi" w:cstheme="minorBidi"/>
          <w:noProof/>
          <w:sz w:val="22"/>
          <w:szCs w:val="22"/>
        </w:rPr>
      </w:pPr>
      <w:hyperlink w:anchor="_Toc463469650" w:history="1">
        <w:r w:rsidR="001C6946" w:rsidRPr="00971E6F">
          <w:rPr>
            <w:rStyle w:val="Hyperlink"/>
            <w:noProof/>
          </w:rPr>
          <w:t>6.3.13</w:t>
        </w:r>
        <w:r w:rsidR="001C6946">
          <w:rPr>
            <w:rFonts w:asciiTheme="minorHAnsi" w:eastAsiaTheme="minorEastAsia" w:hAnsiTheme="minorHAnsi" w:cstheme="minorBidi"/>
            <w:noProof/>
            <w:sz w:val="22"/>
            <w:szCs w:val="22"/>
          </w:rPr>
          <w:tab/>
        </w:r>
        <w:r w:rsidR="001C6946" w:rsidRPr="00971E6F">
          <w:rPr>
            <w:rStyle w:val="Hyperlink"/>
            <w:noProof/>
          </w:rPr>
          <w:t>Association Function Implementation</w:t>
        </w:r>
        <w:r w:rsidR="001C6946">
          <w:rPr>
            <w:noProof/>
            <w:webHidden/>
          </w:rPr>
          <w:tab/>
        </w:r>
        <w:r w:rsidR="001C6946">
          <w:rPr>
            <w:noProof/>
            <w:webHidden/>
          </w:rPr>
          <w:fldChar w:fldCharType="begin"/>
        </w:r>
        <w:r w:rsidR="001C6946">
          <w:rPr>
            <w:noProof/>
            <w:webHidden/>
          </w:rPr>
          <w:instrText xml:space="preserve"> PAGEREF _Toc463469650 \h </w:instrText>
        </w:r>
        <w:r w:rsidR="001C6946">
          <w:rPr>
            <w:noProof/>
            <w:webHidden/>
          </w:rPr>
        </w:r>
        <w:r w:rsidR="001C6946">
          <w:rPr>
            <w:noProof/>
            <w:webHidden/>
          </w:rPr>
          <w:fldChar w:fldCharType="separate"/>
        </w:r>
        <w:r w:rsidR="001C6946">
          <w:rPr>
            <w:noProof/>
            <w:webHidden/>
          </w:rPr>
          <w:t>45</w:t>
        </w:r>
        <w:r w:rsidR="001C6946">
          <w:rPr>
            <w:noProof/>
            <w:webHidden/>
          </w:rPr>
          <w:fldChar w:fldCharType="end"/>
        </w:r>
      </w:hyperlink>
    </w:p>
    <w:p w14:paraId="51B33A51" w14:textId="6EB3D10F" w:rsidR="001C6946" w:rsidRDefault="00DD6D9C">
      <w:pPr>
        <w:pStyle w:val="TOC3"/>
        <w:rPr>
          <w:rFonts w:asciiTheme="minorHAnsi" w:eastAsiaTheme="minorEastAsia" w:hAnsiTheme="minorHAnsi" w:cstheme="minorBidi"/>
          <w:noProof/>
          <w:sz w:val="22"/>
          <w:szCs w:val="22"/>
        </w:rPr>
      </w:pPr>
      <w:hyperlink w:anchor="_Toc463469651" w:history="1">
        <w:r w:rsidR="001C6946" w:rsidRPr="00971E6F">
          <w:rPr>
            <w:rStyle w:val="Hyperlink"/>
            <w:noProof/>
          </w:rPr>
          <w:t>6.3.14</w:t>
        </w:r>
        <w:r w:rsidR="001C6946">
          <w:rPr>
            <w:rFonts w:asciiTheme="minorHAnsi" w:eastAsiaTheme="minorEastAsia" w:hAnsiTheme="minorHAnsi" w:cstheme="minorBidi"/>
            <w:noProof/>
            <w:sz w:val="22"/>
            <w:szCs w:val="22"/>
          </w:rPr>
          <w:tab/>
        </w:r>
        <w:r w:rsidR="001C6946" w:rsidRPr="00971E6F">
          <w:rPr>
            <w:rStyle w:val="Hyperlink"/>
            <w:noProof/>
          </w:rPr>
          <w:t>Class Function Type</w:t>
        </w:r>
        <w:r w:rsidR="001C6946">
          <w:rPr>
            <w:noProof/>
            <w:webHidden/>
          </w:rPr>
          <w:tab/>
        </w:r>
        <w:r w:rsidR="001C6946">
          <w:rPr>
            <w:noProof/>
            <w:webHidden/>
          </w:rPr>
          <w:fldChar w:fldCharType="begin"/>
        </w:r>
        <w:r w:rsidR="001C6946">
          <w:rPr>
            <w:noProof/>
            <w:webHidden/>
          </w:rPr>
          <w:instrText xml:space="preserve"> PAGEREF _Toc463469651 \h </w:instrText>
        </w:r>
        <w:r w:rsidR="001C6946">
          <w:rPr>
            <w:noProof/>
            <w:webHidden/>
          </w:rPr>
        </w:r>
        <w:r w:rsidR="001C6946">
          <w:rPr>
            <w:noProof/>
            <w:webHidden/>
          </w:rPr>
          <w:fldChar w:fldCharType="separate"/>
        </w:r>
        <w:r w:rsidR="001C6946">
          <w:rPr>
            <w:noProof/>
            <w:webHidden/>
          </w:rPr>
          <w:t>45</w:t>
        </w:r>
        <w:r w:rsidR="001C6946">
          <w:rPr>
            <w:noProof/>
            <w:webHidden/>
          </w:rPr>
          <w:fldChar w:fldCharType="end"/>
        </w:r>
      </w:hyperlink>
    </w:p>
    <w:p w14:paraId="63D11E40" w14:textId="561DD117" w:rsidR="001C6946" w:rsidRDefault="00DD6D9C">
      <w:pPr>
        <w:pStyle w:val="TOC3"/>
        <w:rPr>
          <w:rFonts w:asciiTheme="minorHAnsi" w:eastAsiaTheme="minorEastAsia" w:hAnsiTheme="minorHAnsi" w:cstheme="minorBidi"/>
          <w:noProof/>
          <w:sz w:val="22"/>
          <w:szCs w:val="22"/>
        </w:rPr>
      </w:pPr>
      <w:hyperlink w:anchor="_Toc463469652" w:history="1">
        <w:r w:rsidR="001C6946" w:rsidRPr="00971E6F">
          <w:rPr>
            <w:rStyle w:val="Hyperlink"/>
            <w:noProof/>
          </w:rPr>
          <w:t>6.3.15</w:t>
        </w:r>
        <w:r w:rsidR="001C6946">
          <w:rPr>
            <w:rFonts w:asciiTheme="minorHAnsi" w:eastAsiaTheme="minorEastAsia" w:hAnsiTheme="minorHAnsi" w:cstheme="minorBidi"/>
            <w:noProof/>
            <w:sz w:val="22"/>
            <w:szCs w:val="22"/>
          </w:rPr>
          <w:tab/>
        </w:r>
        <w:r w:rsidR="001C6946" w:rsidRPr="00971E6F">
          <w:rPr>
            <w:rStyle w:val="Hyperlink"/>
            <w:noProof/>
          </w:rPr>
          <w:t>Class Object Operation Type</w:t>
        </w:r>
        <w:r w:rsidR="001C6946">
          <w:rPr>
            <w:noProof/>
            <w:webHidden/>
          </w:rPr>
          <w:tab/>
        </w:r>
        <w:r w:rsidR="001C6946">
          <w:rPr>
            <w:noProof/>
            <w:webHidden/>
          </w:rPr>
          <w:fldChar w:fldCharType="begin"/>
        </w:r>
        <w:r w:rsidR="001C6946">
          <w:rPr>
            <w:noProof/>
            <w:webHidden/>
          </w:rPr>
          <w:instrText xml:space="preserve"> PAGEREF _Toc463469652 \h </w:instrText>
        </w:r>
        <w:r w:rsidR="001C6946">
          <w:rPr>
            <w:noProof/>
            <w:webHidden/>
          </w:rPr>
        </w:r>
        <w:r w:rsidR="001C6946">
          <w:rPr>
            <w:noProof/>
            <w:webHidden/>
          </w:rPr>
          <w:fldChar w:fldCharType="separate"/>
        </w:r>
        <w:r w:rsidR="001C6946">
          <w:rPr>
            <w:noProof/>
            <w:webHidden/>
          </w:rPr>
          <w:t>45</w:t>
        </w:r>
        <w:r w:rsidR="001C6946">
          <w:rPr>
            <w:noProof/>
            <w:webHidden/>
          </w:rPr>
          <w:fldChar w:fldCharType="end"/>
        </w:r>
      </w:hyperlink>
    </w:p>
    <w:p w14:paraId="68825B82" w14:textId="5BCA817E" w:rsidR="001C6946" w:rsidRDefault="00DD6D9C">
      <w:pPr>
        <w:pStyle w:val="TOC3"/>
        <w:rPr>
          <w:rFonts w:asciiTheme="minorHAnsi" w:eastAsiaTheme="minorEastAsia" w:hAnsiTheme="minorHAnsi" w:cstheme="minorBidi"/>
          <w:noProof/>
          <w:sz w:val="22"/>
          <w:szCs w:val="22"/>
        </w:rPr>
      </w:pPr>
      <w:hyperlink w:anchor="_Toc463469653" w:history="1">
        <w:r w:rsidR="001C6946" w:rsidRPr="00971E6F">
          <w:rPr>
            <w:rStyle w:val="Hyperlink"/>
            <w:noProof/>
          </w:rPr>
          <w:t>6.3.16</w:t>
        </w:r>
        <w:r w:rsidR="001C6946">
          <w:rPr>
            <w:rFonts w:asciiTheme="minorHAnsi" w:eastAsiaTheme="minorEastAsia" w:hAnsiTheme="minorHAnsi" w:cstheme="minorBidi"/>
            <w:noProof/>
            <w:sz w:val="22"/>
            <w:szCs w:val="22"/>
          </w:rPr>
          <w:tab/>
        </w:r>
        <w:r w:rsidR="001C6946" w:rsidRPr="00971E6F">
          <w:rPr>
            <w:rStyle w:val="Hyperlink"/>
            <w:noProof/>
          </w:rPr>
          <w:t>Association OO Target</w:t>
        </w:r>
        <w:r w:rsidR="001C6946">
          <w:rPr>
            <w:noProof/>
            <w:webHidden/>
          </w:rPr>
          <w:tab/>
        </w:r>
        <w:r w:rsidR="001C6946">
          <w:rPr>
            <w:noProof/>
            <w:webHidden/>
          </w:rPr>
          <w:fldChar w:fldCharType="begin"/>
        </w:r>
        <w:r w:rsidR="001C6946">
          <w:rPr>
            <w:noProof/>
            <w:webHidden/>
          </w:rPr>
          <w:instrText xml:space="preserve"> PAGEREF _Toc463469653 \h </w:instrText>
        </w:r>
        <w:r w:rsidR="001C6946">
          <w:rPr>
            <w:noProof/>
            <w:webHidden/>
          </w:rPr>
        </w:r>
        <w:r w:rsidR="001C6946">
          <w:rPr>
            <w:noProof/>
            <w:webHidden/>
          </w:rPr>
          <w:fldChar w:fldCharType="separate"/>
        </w:r>
        <w:r w:rsidR="001C6946">
          <w:rPr>
            <w:noProof/>
            <w:webHidden/>
          </w:rPr>
          <w:t>45</w:t>
        </w:r>
        <w:r w:rsidR="001C6946">
          <w:rPr>
            <w:noProof/>
            <w:webHidden/>
          </w:rPr>
          <w:fldChar w:fldCharType="end"/>
        </w:r>
      </w:hyperlink>
    </w:p>
    <w:p w14:paraId="6BFD7765" w14:textId="375D04CE" w:rsidR="001C6946" w:rsidRDefault="00DD6D9C">
      <w:pPr>
        <w:pStyle w:val="TOC3"/>
        <w:rPr>
          <w:rFonts w:asciiTheme="minorHAnsi" w:eastAsiaTheme="minorEastAsia" w:hAnsiTheme="minorHAnsi" w:cstheme="minorBidi"/>
          <w:noProof/>
          <w:sz w:val="22"/>
          <w:szCs w:val="22"/>
        </w:rPr>
      </w:pPr>
      <w:hyperlink w:anchor="_Toc463469654" w:history="1">
        <w:r w:rsidR="001C6946" w:rsidRPr="00971E6F">
          <w:rPr>
            <w:rStyle w:val="Hyperlink"/>
            <w:noProof/>
          </w:rPr>
          <w:t>6.3.17</w:t>
        </w:r>
        <w:r w:rsidR="001C6946">
          <w:rPr>
            <w:rFonts w:asciiTheme="minorHAnsi" w:eastAsiaTheme="minorEastAsia" w:hAnsiTheme="minorHAnsi" w:cstheme="minorBidi"/>
            <w:noProof/>
            <w:sz w:val="22"/>
            <w:szCs w:val="22"/>
          </w:rPr>
          <w:tab/>
        </w:r>
        <w:r w:rsidR="001C6946" w:rsidRPr="00971E6F">
          <w:rPr>
            <w:rStyle w:val="Hyperlink"/>
            <w:noProof/>
          </w:rPr>
          <w:t>Association Result type</w:t>
        </w:r>
        <w:r w:rsidR="001C6946">
          <w:rPr>
            <w:noProof/>
            <w:webHidden/>
          </w:rPr>
          <w:tab/>
        </w:r>
        <w:r w:rsidR="001C6946">
          <w:rPr>
            <w:noProof/>
            <w:webHidden/>
          </w:rPr>
          <w:fldChar w:fldCharType="begin"/>
        </w:r>
        <w:r w:rsidR="001C6946">
          <w:rPr>
            <w:noProof/>
            <w:webHidden/>
          </w:rPr>
          <w:instrText xml:space="preserve"> PAGEREF _Toc463469654 \h </w:instrText>
        </w:r>
        <w:r w:rsidR="001C6946">
          <w:rPr>
            <w:noProof/>
            <w:webHidden/>
          </w:rPr>
        </w:r>
        <w:r w:rsidR="001C6946">
          <w:rPr>
            <w:noProof/>
            <w:webHidden/>
          </w:rPr>
          <w:fldChar w:fldCharType="separate"/>
        </w:r>
        <w:r w:rsidR="001C6946">
          <w:rPr>
            <w:noProof/>
            <w:webHidden/>
          </w:rPr>
          <w:t>45</w:t>
        </w:r>
        <w:r w:rsidR="001C6946">
          <w:rPr>
            <w:noProof/>
            <w:webHidden/>
          </w:rPr>
          <w:fldChar w:fldCharType="end"/>
        </w:r>
      </w:hyperlink>
    </w:p>
    <w:p w14:paraId="75DA507B" w14:textId="1C98112F" w:rsidR="001C6946" w:rsidRDefault="00DD6D9C">
      <w:pPr>
        <w:pStyle w:val="TOC3"/>
        <w:rPr>
          <w:rFonts w:asciiTheme="minorHAnsi" w:eastAsiaTheme="minorEastAsia" w:hAnsiTheme="minorHAnsi" w:cstheme="minorBidi"/>
          <w:noProof/>
          <w:sz w:val="22"/>
          <w:szCs w:val="22"/>
        </w:rPr>
      </w:pPr>
      <w:hyperlink w:anchor="_Toc463469655" w:history="1">
        <w:r w:rsidR="001C6946" w:rsidRPr="00971E6F">
          <w:rPr>
            <w:rStyle w:val="Hyperlink"/>
            <w:noProof/>
          </w:rPr>
          <w:t>6.3.18</w:t>
        </w:r>
        <w:r w:rsidR="001C6946">
          <w:rPr>
            <w:rFonts w:asciiTheme="minorHAnsi" w:eastAsiaTheme="minorEastAsia" w:hAnsiTheme="minorHAnsi" w:cstheme="minorBidi"/>
            <w:noProof/>
            <w:sz w:val="22"/>
            <w:szCs w:val="22"/>
          </w:rPr>
          <w:tab/>
        </w:r>
        <w:r w:rsidR="001C6946" w:rsidRPr="00971E6F">
          <w:rPr>
            <w:rStyle w:val="Hyperlink"/>
            <w:noProof/>
          </w:rPr>
          <w:t>Class Traversal</w:t>
        </w:r>
        <w:r w:rsidR="001C6946">
          <w:rPr>
            <w:noProof/>
            <w:webHidden/>
          </w:rPr>
          <w:tab/>
        </w:r>
        <w:r w:rsidR="001C6946">
          <w:rPr>
            <w:noProof/>
            <w:webHidden/>
          </w:rPr>
          <w:fldChar w:fldCharType="begin"/>
        </w:r>
        <w:r w:rsidR="001C6946">
          <w:rPr>
            <w:noProof/>
            <w:webHidden/>
          </w:rPr>
          <w:instrText xml:space="preserve"> PAGEREF _Toc463469655 \h </w:instrText>
        </w:r>
        <w:r w:rsidR="001C6946">
          <w:rPr>
            <w:noProof/>
            <w:webHidden/>
          </w:rPr>
        </w:r>
        <w:r w:rsidR="001C6946">
          <w:rPr>
            <w:noProof/>
            <w:webHidden/>
          </w:rPr>
          <w:fldChar w:fldCharType="separate"/>
        </w:r>
        <w:r w:rsidR="001C6946">
          <w:rPr>
            <w:noProof/>
            <w:webHidden/>
          </w:rPr>
          <w:t>46</w:t>
        </w:r>
        <w:r w:rsidR="001C6946">
          <w:rPr>
            <w:noProof/>
            <w:webHidden/>
          </w:rPr>
          <w:fldChar w:fldCharType="end"/>
        </w:r>
      </w:hyperlink>
    </w:p>
    <w:p w14:paraId="534E6303" w14:textId="5FC8D245" w:rsidR="001C6946" w:rsidRDefault="00DD6D9C">
      <w:pPr>
        <w:pStyle w:val="TOC3"/>
        <w:rPr>
          <w:rFonts w:asciiTheme="minorHAnsi" w:eastAsiaTheme="minorEastAsia" w:hAnsiTheme="minorHAnsi" w:cstheme="minorBidi"/>
          <w:noProof/>
          <w:sz w:val="22"/>
          <w:szCs w:val="22"/>
        </w:rPr>
      </w:pPr>
      <w:hyperlink w:anchor="_Toc463469656" w:history="1">
        <w:r w:rsidR="001C6946" w:rsidRPr="00971E6F">
          <w:rPr>
            <w:rStyle w:val="Hyperlink"/>
            <w:noProof/>
          </w:rPr>
          <w:t>6.3.19</w:t>
        </w:r>
        <w:r w:rsidR="001C6946">
          <w:rPr>
            <w:rFonts w:asciiTheme="minorHAnsi" w:eastAsiaTheme="minorEastAsia" w:hAnsiTheme="minorHAnsi" w:cstheme="minorBidi"/>
            <w:noProof/>
            <w:sz w:val="22"/>
            <w:szCs w:val="22"/>
          </w:rPr>
          <w:tab/>
        </w:r>
        <w:r w:rsidR="001C6946" w:rsidRPr="00971E6F">
          <w:rPr>
            <w:rStyle w:val="Hyperlink"/>
            <w:noProof/>
          </w:rPr>
          <w:t>Association Traverse Through</w:t>
        </w:r>
        <w:r w:rsidR="001C6946">
          <w:rPr>
            <w:noProof/>
            <w:webHidden/>
          </w:rPr>
          <w:tab/>
        </w:r>
        <w:r w:rsidR="001C6946">
          <w:rPr>
            <w:noProof/>
            <w:webHidden/>
          </w:rPr>
          <w:fldChar w:fldCharType="begin"/>
        </w:r>
        <w:r w:rsidR="001C6946">
          <w:rPr>
            <w:noProof/>
            <w:webHidden/>
          </w:rPr>
          <w:instrText xml:space="preserve"> PAGEREF _Toc463469656 \h </w:instrText>
        </w:r>
        <w:r w:rsidR="001C6946">
          <w:rPr>
            <w:noProof/>
            <w:webHidden/>
          </w:rPr>
        </w:r>
        <w:r w:rsidR="001C6946">
          <w:rPr>
            <w:noProof/>
            <w:webHidden/>
          </w:rPr>
          <w:fldChar w:fldCharType="separate"/>
        </w:r>
        <w:r w:rsidR="001C6946">
          <w:rPr>
            <w:noProof/>
            <w:webHidden/>
          </w:rPr>
          <w:t>46</w:t>
        </w:r>
        <w:r w:rsidR="001C6946">
          <w:rPr>
            <w:noProof/>
            <w:webHidden/>
          </w:rPr>
          <w:fldChar w:fldCharType="end"/>
        </w:r>
      </w:hyperlink>
    </w:p>
    <w:p w14:paraId="01394C53" w14:textId="2648ABA0"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"_Toc463469657" </w:instrText>
      </w:r>
      <w:r>
        <w:fldChar w:fldCharType="separate"/>
      </w:r>
      <w:r w:rsidR="001C6946" w:rsidRPr="00971E6F">
        <w:rPr>
          <w:rStyle w:val="Hyperlink"/>
          <w:noProof/>
        </w:rPr>
        <w:t>6.4</w:t>
      </w:r>
      <w:r w:rsidR="001C6946">
        <w:rPr>
          <w:rFonts w:asciiTheme="minorHAnsi" w:eastAsiaTheme="minorEastAsia" w:hAnsiTheme="minorHAnsi" w:cstheme="minorBidi"/>
          <w:noProof/>
          <w:sz w:val="22"/>
          <w:szCs w:val="22"/>
        </w:rPr>
        <w:tab/>
      </w:r>
      <w:del w:id="34" w:author="Cory Casanave" w:date="2016-10-27T11:00:00Z">
        <w:r w:rsidR="001C6946" w:rsidRPr="00971E6F" w:rsidDel="004F745A">
          <w:rPr>
            <w:rStyle w:val="Hyperlink"/>
            <w:noProof/>
          </w:rPr>
          <w:delText>SIMF</w:delText>
        </w:r>
      </w:del>
      <w:ins w:id="35" w:author="Cory Casanave" w:date="2016-10-27T11:00:00Z">
        <w:r w:rsidR="004F745A">
          <w:rPr>
            <w:rStyle w:val="Hyperlink"/>
            <w:noProof/>
          </w:rPr>
          <w:t>SMIF</w:t>
        </w:r>
      </w:ins>
      <w:r w:rsidR="001C6946" w:rsidRPr="00971E6F">
        <w:rPr>
          <w:rStyle w:val="Hyperlink"/>
          <w:noProof/>
        </w:rPr>
        <w:t xml:space="preserve"> Conceptual Model::Identifiers</w:t>
      </w:r>
      <w:r w:rsidR="001C6946">
        <w:rPr>
          <w:noProof/>
          <w:webHidden/>
        </w:rPr>
        <w:tab/>
      </w:r>
      <w:r w:rsidR="001C6946">
        <w:rPr>
          <w:noProof/>
          <w:webHidden/>
        </w:rPr>
        <w:fldChar w:fldCharType="begin"/>
      </w:r>
      <w:r w:rsidR="001C6946">
        <w:rPr>
          <w:noProof/>
          <w:webHidden/>
        </w:rPr>
        <w:instrText xml:space="preserve"> PAGEREF _Toc463469657 \h </w:instrText>
      </w:r>
      <w:r w:rsidR="001C6946">
        <w:rPr>
          <w:noProof/>
          <w:webHidden/>
        </w:rPr>
      </w:r>
      <w:r w:rsidR="001C6946">
        <w:rPr>
          <w:noProof/>
          <w:webHidden/>
        </w:rPr>
        <w:fldChar w:fldCharType="separate"/>
      </w:r>
      <w:r w:rsidR="001C6946">
        <w:rPr>
          <w:noProof/>
          <w:webHidden/>
        </w:rPr>
        <w:t>47</w:t>
      </w:r>
      <w:r w:rsidR="001C6946">
        <w:rPr>
          <w:noProof/>
          <w:webHidden/>
        </w:rPr>
        <w:fldChar w:fldCharType="end"/>
      </w:r>
      <w:r>
        <w:rPr>
          <w:noProof/>
        </w:rPr>
        <w:fldChar w:fldCharType="end"/>
      </w:r>
    </w:p>
    <w:p w14:paraId="0E31C4A7" w14:textId="6B6D33F1" w:rsidR="001C6946" w:rsidRDefault="00DD6D9C">
      <w:pPr>
        <w:pStyle w:val="TOC3"/>
        <w:rPr>
          <w:rFonts w:asciiTheme="minorHAnsi" w:eastAsiaTheme="minorEastAsia" w:hAnsiTheme="minorHAnsi" w:cstheme="minorBidi"/>
          <w:noProof/>
          <w:sz w:val="22"/>
          <w:szCs w:val="22"/>
        </w:rPr>
      </w:pPr>
      <w:hyperlink w:anchor="_Toc463469658" w:history="1">
        <w:r w:rsidR="001C6946" w:rsidRPr="00971E6F">
          <w:rPr>
            <w:rStyle w:val="Hyperlink"/>
            <w:noProof/>
          </w:rPr>
          <w:t>6.4.1</w:t>
        </w:r>
        <w:r w:rsidR="001C6946">
          <w:rPr>
            <w:rFonts w:asciiTheme="minorHAnsi" w:eastAsiaTheme="minorEastAsia" w:hAnsiTheme="minorHAnsi" w:cstheme="minorBidi"/>
            <w:noProof/>
            <w:sz w:val="22"/>
            <w:szCs w:val="22"/>
          </w:rPr>
          <w:tab/>
        </w:r>
        <w:r w:rsidR="001C6946" w:rsidRPr="00971E6F">
          <w:rPr>
            <w:rStyle w:val="Hyperlink"/>
            <w:noProof/>
          </w:rPr>
          <w:t>Diagram: Identifiers</w:t>
        </w:r>
        <w:r w:rsidR="001C6946">
          <w:rPr>
            <w:noProof/>
            <w:webHidden/>
          </w:rPr>
          <w:tab/>
        </w:r>
        <w:r w:rsidR="001C6946">
          <w:rPr>
            <w:noProof/>
            <w:webHidden/>
          </w:rPr>
          <w:fldChar w:fldCharType="begin"/>
        </w:r>
        <w:r w:rsidR="001C6946">
          <w:rPr>
            <w:noProof/>
            <w:webHidden/>
          </w:rPr>
          <w:instrText xml:space="preserve"> PAGEREF _Toc463469658 \h </w:instrText>
        </w:r>
        <w:r w:rsidR="001C6946">
          <w:rPr>
            <w:noProof/>
            <w:webHidden/>
          </w:rPr>
        </w:r>
        <w:r w:rsidR="001C6946">
          <w:rPr>
            <w:noProof/>
            <w:webHidden/>
          </w:rPr>
          <w:fldChar w:fldCharType="separate"/>
        </w:r>
        <w:r w:rsidR="001C6946">
          <w:rPr>
            <w:noProof/>
            <w:webHidden/>
          </w:rPr>
          <w:t>47</w:t>
        </w:r>
        <w:r w:rsidR="001C6946">
          <w:rPr>
            <w:noProof/>
            <w:webHidden/>
          </w:rPr>
          <w:fldChar w:fldCharType="end"/>
        </w:r>
      </w:hyperlink>
    </w:p>
    <w:p w14:paraId="2651EC80" w14:textId="1B5A0B0A" w:rsidR="001C6946" w:rsidRDefault="00DD6D9C">
      <w:pPr>
        <w:pStyle w:val="TOC3"/>
        <w:rPr>
          <w:rFonts w:asciiTheme="minorHAnsi" w:eastAsiaTheme="minorEastAsia" w:hAnsiTheme="minorHAnsi" w:cstheme="minorBidi"/>
          <w:noProof/>
          <w:sz w:val="22"/>
          <w:szCs w:val="22"/>
        </w:rPr>
      </w:pPr>
      <w:hyperlink w:anchor="_Toc463469659" w:history="1">
        <w:r w:rsidR="001C6946" w:rsidRPr="00971E6F">
          <w:rPr>
            <w:rStyle w:val="Hyperlink"/>
            <w:noProof/>
          </w:rPr>
          <w:t>6.4.2</w:t>
        </w:r>
        <w:r w:rsidR="001C6946">
          <w:rPr>
            <w:rFonts w:asciiTheme="minorHAnsi" w:eastAsiaTheme="minorEastAsia" w:hAnsiTheme="minorHAnsi" w:cstheme="minorBidi"/>
            <w:noProof/>
            <w:sz w:val="22"/>
            <w:szCs w:val="22"/>
          </w:rPr>
          <w:tab/>
        </w:r>
        <w:r w:rsidR="001C6946" w:rsidRPr="00971E6F">
          <w:rPr>
            <w:rStyle w:val="Hyperlink"/>
            <w:noProof/>
          </w:rPr>
          <w:t>Association Identification</w:t>
        </w:r>
        <w:r w:rsidR="001C6946">
          <w:rPr>
            <w:noProof/>
            <w:webHidden/>
          </w:rPr>
          <w:tab/>
        </w:r>
        <w:r w:rsidR="001C6946">
          <w:rPr>
            <w:noProof/>
            <w:webHidden/>
          </w:rPr>
          <w:fldChar w:fldCharType="begin"/>
        </w:r>
        <w:r w:rsidR="001C6946">
          <w:rPr>
            <w:noProof/>
            <w:webHidden/>
          </w:rPr>
          <w:instrText xml:space="preserve"> PAGEREF _Toc463469659 \h </w:instrText>
        </w:r>
        <w:r w:rsidR="001C6946">
          <w:rPr>
            <w:noProof/>
            <w:webHidden/>
          </w:rPr>
        </w:r>
        <w:r w:rsidR="001C6946">
          <w:rPr>
            <w:noProof/>
            <w:webHidden/>
          </w:rPr>
          <w:fldChar w:fldCharType="separate"/>
        </w:r>
        <w:r w:rsidR="001C6946">
          <w:rPr>
            <w:noProof/>
            <w:webHidden/>
          </w:rPr>
          <w:t>47</w:t>
        </w:r>
        <w:r w:rsidR="001C6946">
          <w:rPr>
            <w:noProof/>
            <w:webHidden/>
          </w:rPr>
          <w:fldChar w:fldCharType="end"/>
        </w:r>
      </w:hyperlink>
    </w:p>
    <w:p w14:paraId="2FEAA176" w14:textId="35F4F534" w:rsidR="001C6946" w:rsidRDefault="00DD6D9C">
      <w:pPr>
        <w:pStyle w:val="TOC3"/>
        <w:rPr>
          <w:rFonts w:asciiTheme="minorHAnsi" w:eastAsiaTheme="minorEastAsia" w:hAnsiTheme="minorHAnsi" w:cstheme="minorBidi"/>
          <w:noProof/>
          <w:sz w:val="22"/>
          <w:szCs w:val="22"/>
        </w:rPr>
      </w:pPr>
      <w:hyperlink w:anchor="_Toc463469660" w:history="1">
        <w:r w:rsidR="001C6946" w:rsidRPr="00971E6F">
          <w:rPr>
            <w:rStyle w:val="Hyperlink"/>
            <w:noProof/>
          </w:rPr>
          <w:t>6.4.3</w:t>
        </w:r>
        <w:r w:rsidR="001C6946">
          <w:rPr>
            <w:rFonts w:asciiTheme="minorHAnsi" w:eastAsiaTheme="minorEastAsia" w:hAnsiTheme="minorHAnsi" w:cstheme="minorBidi"/>
            <w:noProof/>
            <w:sz w:val="22"/>
            <w:szCs w:val="22"/>
          </w:rPr>
          <w:tab/>
        </w:r>
        <w:r w:rsidR="001C6946" w:rsidRPr="00971E6F">
          <w:rPr>
            <w:rStyle w:val="Hyperlink"/>
            <w:noProof/>
          </w:rPr>
          <w:t>Class Identifier</w:t>
        </w:r>
        <w:r w:rsidR="001C6946">
          <w:rPr>
            <w:noProof/>
            <w:webHidden/>
          </w:rPr>
          <w:tab/>
        </w:r>
        <w:r w:rsidR="001C6946">
          <w:rPr>
            <w:noProof/>
            <w:webHidden/>
          </w:rPr>
          <w:fldChar w:fldCharType="begin"/>
        </w:r>
        <w:r w:rsidR="001C6946">
          <w:rPr>
            <w:noProof/>
            <w:webHidden/>
          </w:rPr>
          <w:instrText xml:space="preserve"> PAGEREF _Toc463469660 \h </w:instrText>
        </w:r>
        <w:r w:rsidR="001C6946">
          <w:rPr>
            <w:noProof/>
            <w:webHidden/>
          </w:rPr>
        </w:r>
        <w:r w:rsidR="001C6946">
          <w:rPr>
            <w:noProof/>
            <w:webHidden/>
          </w:rPr>
          <w:fldChar w:fldCharType="separate"/>
        </w:r>
        <w:r w:rsidR="001C6946">
          <w:rPr>
            <w:noProof/>
            <w:webHidden/>
          </w:rPr>
          <w:t>48</w:t>
        </w:r>
        <w:r w:rsidR="001C6946">
          <w:rPr>
            <w:noProof/>
            <w:webHidden/>
          </w:rPr>
          <w:fldChar w:fldCharType="end"/>
        </w:r>
      </w:hyperlink>
    </w:p>
    <w:p w14:paraId="5740FB7A" w14:textId="15EF8C58" w:rsidR="001C6946" w:rsidRDefault="00DD6D9C">
      <w:pPr>
        <w:pStyle w:val="TOC3"/>
        <w:rPr>
          <w:rFonts w:asciiTheme="minorHAnsi" w:eastAsiaTheme="minorEastAsia" w:hAnsiTheme="minorHAnsi" w:cstheme="minorBidi"/>
          <w:noProof/>
          <w:sz w:val="22"/>
          <w:szCs w:val="22"/>
        </w:rPr>
      </w:pPr>
      <w:hyperlink w:anchor="_Toc463469661" w:history="1">
        <w:r w:rsidR="001C6946" w:rsidRPr="00971E6F">
          <w:rPr>
            <w:rStyle w:val="Hyperlink"/>
            <w:noProof/>
          </w:rPr>
          <w:t>6.4.4</w:t>
        </w:r>
        <w:r w:rsidR="001C6946">
          <w:rPr>
            <w:rFonts w:asciiTheme="minorHAnsi" w:eastAsiaTheme="minorEastAsia" w:hAnsiTheme="minorHAnsi" w:cstheme="minorBidi"/>
            <w:noProof/>
            <w:sz w:val="22"/>
            <w:szCs w:val="22"/>
          </w:rPr>
          <w:tab/>
        </w:r>
        <w:r w:rsidR="001C6946" w:rsidRPr="00971E6F">
          <w:rPr>
            <w:rStyle w:val="Hyperlink"/>
            <w:noProof/>
          </w:rPr>
          <w:t>Association Identifier in Namespace</w:t>
        </w:r>
        <w:r w:rsidR="001C6946">
          <w:rPr>
            <w:noProof/>
            <w:webHidden/>
          </w:rPr>
          <w:tab/>
        </w:r>
        <w:r w:rsidR="001C6946">
          <w:rPr>
            <w:noProof/>
            <w:webHidden/>
          </w:rPr>
          <w:fldChar w:fldCharType="begin"/>
        </w:r>
        <w:r w:rsidR="001C6946">
          <w:rPr>
            <w:noProof/>
            <w:webHidden/>
          </w:rPr>
          <w:instrText xml:space="preserve"> PAGEREF _Toc463469661 \h </w:instrText>
        </w:r>
        <w:r w:rsidR="001C6946">
          <w:rPr>
            <w:noProof/>
            <w:webHidden/>
          </w:rPr>
        </w:r>
        <w:r w:rsidR="001C6946">
          <w:rPr>
            <w:noProof/>
            <w:webHidden/>
          </w:rPr>
          <w:fldChar w:fldCharType="separate"/>
        </w:r>
        <w:r w:rsidR="001C6946">
          <w:rPr>
            <w:noProof/>
            <w:webHidden/>
          </w:rPr>
          <w:t>48</w:t>
        </w:r>
        <w:r w:rsidR="001C6946">
          <w:rPr>
            <w:noProof/>
            <w:webHidden/>
          </w:rPr>
          <w:fldChar w:fldCharType="end"/>
        </w:r>
      </w:hyperlink>
    </w:p>
    <w:p w14:paraId="72FC6413" w14:textId="7BD106DA" w:rsidR="001C6946" w:rsidRDefault="00DD6D9C">
      <w:pPr>
        <w:pStyle w:val="TOC3"/>
        <w:rPr>
          <w:rFonts w:asciiTheme="minorHAnsi" w:eastAsiaTheme="minorEastAsia" w:hAnsiTheme="minorHAnsi" w:cstheme="minorBidi"/>
          <w:noProof/>
          <w:sz w:val="22"/>
          <w:szCs w:val="22"/>
        </w:rPr>
      </w:pPr>
      <w:hyperlink w:anchor="_Toc463469662" w:history="1">
        <w:r w:rsidR="001C6946" w:rsidRPr="00971E6F">
          <w:rPr>
            <w:rStyle w:val="Hyperlink"/>
            <w:noProof/>
          </w:rPr>
          <w:t>6.4.5</w:t>
        </w:r>
        <w:r w:rsidR="001C6946">
          <w:rPr>
            <w:rFonts w:asciiTheme="minorHAnsi" w:eastAsiaTheme="minorEastAsia" w:hAnsiTheme="minorHAnsi" w:cstheme="minorBidi"/>
            <w:noProof/>
            <w:sz w:val="22"/>
            <w:szCs w:val="22"/>
          </w:rPr>
          <w:tab/>
        </w:r>
        <w:r w:rsidR="001C6946" w:rsidRPr="00971E6F">
          <w:rPr>
            <w:rStyle w:val="Hyperlink"/>
            <w:noProof/>
          </w:rPr>
          <w:t>Association Identifier Preference</w:t>
        </w:r>
        <w:r w:rsidR="001C6946">
          <w:rPr>
            <w:noProof/>
            <w:webHidden/>
          </w:rPr>
          <w:tab/>
        </w:r>
        <w:r w:rsidR="001C6946">
          <w:rPr>
            <w:noProof/>
            <w:webHidden/>
          </w:rPr>
          <w:fldChar w:fldCharType="begin"/>
        </w:r>
        <w:r w:rsidR="001C6946">
          <w:rPr>
            <w:noProof/>
            <w:webHidden/>
          </w:rPr>
          <w:instrText xml:space="preserve"> PAGEREF _Toc463469662 \h </w:instrText>
        </w:r>
        <w:r w:rsidR="001C6946">
          <w:rPr>
            <w:noProof/>
            <w:webHidden/>
          </w:rPr>
        </w:r>
        <w:r w:rsidR="001C6946">
          <w:rPr>
            <w:noProof/>
            <w:webHidden/>
          </w:rPr>
          <w:fldChar w:fldCharType="separate"/>
        </w:r>
        <w:r w:rsidR="001C6946">
          <w:rPr>
            <w:noProof/>
            <w:webHidden/>
          </w:rPr>
          <w:t>48</w:t>
        </w:r>
        <w:r w:rsidR="001C6946">
          <w:rPr>
            <w:noProof/>
            <w:webHidden/>
          </w:rPr>
          <w:fldChar w:fldCharType="end"/>
        </w:r>
      </w:hyperlink>
    </w:p>
    <w:p w14:paraId="579832DF" w14:textId="2397DAE8" w:rsidR="001C6946" w:rsidRDefault="00DD6D9C">
      <w:pPr>
        <w:pStyle w:val="TOC3"/>
        <w:rPr>
          <w:rFonts w:asciiTheme="minorHAnsi" w:eastAsiaTheme="minorEastAsia" w:hAnsiTheme="minorHAnsi" w:cstheme="minorBidi"/>
          <w:noProof/>
          <w:sz w:val="22"/>
          <w:szCs w:val="22"/>
        </w:rPr>
      </w:pPr>
      <w:hyperlink w:anchor="_Toc463469663" w:history="1">
        <w:r w:rsidR="001C6946" w:rsidRPr="00971E6F">
          <w:rPr>
            <w:rStyle w:val="Hyperlink"/>
            <w:noProof/>
          </w:rPr>
          <w:t>6.4.6</w:t>
        </w:r>
        <w:r w:rsidR="001C6946">
          <w:rPr>
            <w:rFonts w:asciiTheme="minorHAnsi" w:eastAsiaTheme="minorEastAsia" w:hAnsiTheme="minorHAnsi" w:cstheme="minorBidi"/>
            <w:noProof/>
            <w:sz w:val="22"/>
            <w:szCs w:val="22"/>
          </w:rPr>
          <w:tab/>
        </w:r>
        <w:r w:rsidR="001C6946" w:rsidRPr="00971E6F">
          <w:rPr>
            <w:rStyle w:val="Hyperlink"/>
            <w:noProof/>
          </w:rPr>
          <w:t>Class IRI Identifier</w:t>
        </w:r>
        <w:r w:rsidR="001C6946">
          <w:rPr>
            <w:noProof/>
            <w:webHidden/>
          </w:rPr>
          <w:tab/>
        </w:r>
        <w:r w:rsidR="001C6946">
          <w:rPr>
            <w:noProof/>
            <w:webHidden/>
          </w:rPr>
          <w:fldChar w:fldCharType="begin"/>
        </w:r>
        <w:r w:rsidR="001C6946">
          <w:rPr>
            <w:noProof/>
            <w:webHidden/>
          </w:rPr>
          <w:instrText xml:space="preserve"> PAGEREF _Toc463469663 \h </w:instrText>
        </w:r>
        <w:r w:rsidR="001C6946">
          <w:rPr>
            <w:noProof/>
            <w:webHidden/>
          </w:rPr>
        </w:r>
        <w:r w:rsidR="001C6946">
          <w:rPr>
            <w:noProof/>
            <w:webHidden/>
          </w:rPr>
          <w:fldChar w:fldCharType="separate"/>
        </w:r>
        <w:r w:rsidR="001C6946">
          <w:rPr>
            <w:noProof/>
            <w:webHidden/>
          </w:rPr>
          <w:t>48</w:t>
        </w:r>
        <w:r w:rsidR="001C6946">
          <w:rPr>
            <w:noProof/>
            <w:webHidden/>
          </w:rPr>
          <w:fldChar w:fldCharType="end"/>
        </w:r>
      </w:hyperlink>
    </w:p>
    <w:p w14:paraId="04E48C87" w14:textId="3395E85C" w:rsidR="001C6946" w:rsidRDefault="00DD6D9C">
      <w:pPr>
        <w:pStyle w:val="TOC3"/>
        <w:rPr>
          <w:rFonts w:asciiTheme="minorHAnsi" w:eastAsiaTheme="minorEastAsia" w:hAnsiTheme="minorHAnsi" w:cstheme="minorBidi"/>
          <w:noProof/>
          <w:sz w:val="22"/>
          <w:szCs w:val="22"/>
        </w:rPr>
      </w:pPr>
      <w:hyperlink w:anchor="_Toc463469664" w:history="1">
        <w:r w:rsidR="001C6946" w:rsidRPr="00971E6F">
          <w:rPr>
            <w:rStyle w:val="Hyperlink"/>
            <w:noProof/>
          </w:rPr>
          <w:t>6.4.7</w:t>
        </w:r>
        <w:r w:rsidR="001C6946">
          <w:rPr>
            <w:rFonts w:asciiTheme="minorHAnsi" w:eastAsiaTheme="minorEastAsia" w:hAnsiTheme="minorHAnsi" w:cstheme="minorBidi"/>
            <w:noProof/>
            <w:sz w:val="22"/>
            <w:szCs w:val="22"/>
          </w:rPr>
          <w:tab/>
        </w:r>
        <w:r w:rsidR="001C6946" w:rsidRPr="00971E6F">
          <w:rPr>
            <w:rStyle w:val="Hyperlink"/>
            <w:noProof/>
          </w:rPr>
          <w:t>Class Name</w:t>
        </w:r>
        <w:r w:rsidR="001C6946">
          <w:rPr>
            <w:noProof/>
            <w:webHidden/>
          </w:rPr>
          <w:tab/>
        </w:r>
        <w:r w:rsidR="001C6946">
          <w:rPr>
            <w:noProof/>
            <w:webHidden/>
          </w:rPr>
          <w:fldChar w:fldCharType="begin"/>
        </w:r>
        <w:r w:rsidR="001C6946">
          <w:rPr>
            <w:noProof/>
            <w:webHidden/>
          </w:rPr>
          <w:instrText xml:space="preserve"> PAGEREF _Toc463469664 \h </w:instrText>
        </w:r>
        <w:r w:rsidR="001C6946">
          <w:rPr>
            <w:noProof/>
            <w:webHidden/>
          </w:rPr>
        </w:r>
        <w:r w:rsidR="001C6946">
          <w:rPr>
            <w:noProof/>
            <w:webHidden/>
          </w:rPr>
          <w:fldChar w:fldCharType="separate"/>
        </w:r>
        <w:r w:rsidR="001C6946">
          <w:rPr>
            <w:noProof/>
            <w:webHidden/>
          </w:rPr>
          <w:t>48</w:t>
        </w:r>
        <w:r w:rsidR="001C6946">
          <w:rPr>
            <w:noProof/>
            <w:webHidden/>
          </w:rPr>
          <w:fldChar w:fldCharType="end"/>
        </w:r>
      </w:hyperlink>
    </w:p>
    <w:p w14:paraId="4EEFBFA7" w14:textId="487B4174" w:rsidR="001C6946" w:rsidRDefault="00DD6D9C">
      <w:pPr>
        <w:pStyle w:val="TOC3"/>
        <w:rPr>
          <w:rFonts w:asciiTheme="minorHAnsi" w:eastAsiaTheme="minorEastAsia" w:hAnsiTheme="minorHAnsi" w:cstheme="minorBidi"/>
          <w:noProof/>
          <w:sz w:val="22"/>
          <w:szCs w:val="22"/>
        </w:rPr>
      </w:pPr>
      <w:hyperlink w:anchor="_Toc463469665" w:history="1">
        <w:r w:rsidR="001C6946" w:rsidRPr="00971E6F">
          <w:rPr>
            <w:rStyle w:val="Hyperlink"/>
            <w:noProof/>
          </w:rPr>
          <w:t>6.4.8</w:t>
        </w:r>
        <w:r w:rsidR="001C6946">
          <w:rPr>
            <w:rFonts w:asciiTheme="minorHAnsi" w:eastAsiaTheme="minorEastAsia" w:hAnsiTheme="minorHAnsi" w:cstheme="minorBidi"/>
            <w:noProof/>
            <w:sz w:val="22"/>
            <w:szCs w:val="22"/>
          </w:rPr>
          <w:tab/>
        </w:r>
        <w:r w:rsidR="001C6946" w:rsidRPr="00971E6F">
          <w:rPr>
            <w:rStyle w:val="Hyperlink"/>
            <w:noProof/>
          </w:rPr>
          <w:t>Class Namespace</w:t>
        </w:r>
        <w:r w:rsidR="001C6946">
          <w:rPr>
            <w:noProof/>
            <w:webHidden/>
          </w:rPr>
          <w:tab/>
        </w:r>
        <w:r w:rsidR="001C6946">
          <w:rPr>
            <w:noProof/>
            <w:webHidden/>
          </w:rPr>
          <w:fldChar w:fldCharType="begin"/>
        </w:r>
        <w:r w:rsidR="001C6946">
          <w:rPr>
            <w:noProof/>
            <w:webHidden/>
          </w:rPr>
          <w:instrText xml:space="preserve"> PAGEREF _Toc463469665 \h </w:instrText>
        </w:r>
        <w:r w:rsidR="001C6946">
          <w:rPr>
            <w:noProof/>
            <w:webHidden/>
          </w:rPr>
        </w:r>
        <w:r w:rsidR="001C6946">
          <w:rPr>
            <w:noProof/>
            <w:webHidden/>
          </w:rPr>
          <w:fldChar w:fldCharType="separate"/>
        </w:r>
        <w:r w:rsidR="001C6946">
          <w:rPr>
            <w:noProof/>
            <w:webHidden/>
          </w:rPr>
          <w:t>49</w:t>
        </w:r>
        <w:r w:rsidR="001C6946">
          <w:rPr>
            <w:noProof/>
            <w:webHidden/>
          </w:rPr>
          <w:fldChar w:fldCharType="end"/>
        </w:r>
      </w:hyperlink>
    </w:p>
    <w:p w14:paraId="5E9854BD" w14:textId="1E75DD8F" w:rsidR="001C6946" w:rsidRDefault="00DD6D9C">
      <w:pPr>
        <w:pStyle w:val="TOC3"/>
        <w:rPr>
          <w:rFonts w:asciiTheme="minorHAnsi" w:eastAsiaTheme="minorEastAsia" w:hAnsiTheme="minorHAnsi" w:cstheme="minorBidi"/>
          <w:noProof/>
          <w:sz w:val="22"/>
          <w:szCs w:val="22"/>
        </w:rPr>
      </w:pPr>
      <w:hyperlink w:anchor="_Toc463469666" w:history="1">
        <w:r w:rsidR="001C6946" w:rsidRPr="00971E6F">
          <w:rPr>
            <w:rStyle w:val="Hyperlink"/>
            <w:noProof/>
          </w:rPr>
          <w:t>6.4.9</w:t>
        </w:r>
        <w:r w:rsidR="001C6946">
          <w:rPr>
            <w:rFonts w:asciiTheme="minorHAnsi" w:eastAsiaTheme="minorEastAsia" w:hAnsiTheme="minorHAnsi" w:cstheme="minorBidi"/>
            <w:noProof/>
            <w:sz w:val="22"/>
            <w:szCs w:val="22"/>
          </w:rPr>
          <w:tab/>
        </w:r>
        <w:r w:rsidR="001C6946" w:rsidRPr="00971E6F">
          <w:rPr>
            <w:rStyle w:val="Hyperlink"/>
            <w:noProof/>
          </w:rPr>
          <w:t>Association Naming Relationship</w:t>
        </w:r>
        <w:r w:rsidR="001C6946">
          <w:rPr>
            <w:noProof/>
            <w:webHidden/>
          </w:rPr>
          <w:tab/>
        </w:r>
        <w:r w:rsidR="001C6946">
          <w:rPr>
            <w:noProof/>
            <w:webHidden/>
          </w:rPr>
          <w:fldChar w:fldCharType="begin"/>
        </w:r>
        <w:r w:rsidR="001C6946">
          <w:rPr>
            <w:noProof/>
            <w:webHidden/>
          </w:rPr>
          <w:instrText xml:space="preserve"> PAGEREF _Toc463469666 \h </w:instrText>
        </w:r>
        <w:r w:rsidR="001C6946">
          <w:rPr>
            <w:noProof/>
            <w:webHidden/>
          </w:rPr>
        </w:r>
        <w:r w:rsidR="001C6946">
          <w:rPr>
            <w:noProof/>
            <w:webHidden/>
          </w:rPr>
          <w:fldChar w:fldCharType="separate"/>
        </w:r>
        <w:r w:rsidR="001C6946">
          <w:rPr>
            <w:noProof/>
            <w:webHidden/>
          </w:rPr>
          <w:t>49</w:t>
        </w:r>
        <w:r w:rsidR="001C6946">
          <w:rPr>
            <w:noProof/>
            <w:webHidden/>
          </w:rPr>
          <w:fldChar w:fldCharType="end"/>
        </w:r>
      </w:hyperlink>
    </w:p>
    <w:p w14:paraId="14F7C628" w14:textId="67C8291A" w:rsidR="001C6946" w:rsidRDefault="00DD6D9C">
      <w:pPr>
        <w:pStyle w:val="TOC3"/>
        <w:rPr>
          <w:rFonts w:asciiTheme="minorHAnsi" w:eastAsiaTheme="minorEastAsia" w:hAnsiTheme="minorHAnsi" w:cstheme="minorBidi"/>
          <w:noProof/>
          <w:sz w:val="22"/>
          <w:szCs w:val="22"/>
        </w:rPr>
      </w:pPr>
      <w:hyperlink w:anchor="_Toc463469667" w:history="1">
        <w:r w:rsidR="001C6946" w:rsidRPr="00971E6F">
          <w:rPr>
            <w:rStyle w:val="Hyperlink"/>
            <w:noProof/>
          </w:rPr>
          <w:t>6.4.10</w:t>
        </w:r>
        <w:r w:rsidR="001C6946">
          <w:rPr>
            <w:rFonts w:asciiTheme="minorHAnsi" w:eastAsiaTheme="minorEastAsia" w:hAnsiTheme="minorHAnsi" w:cstheme="minorBidi"/>
            <w:noProof/>
            <w:sz w:val="22"/>
            <w:szCs w:val="22"/>
          </w:rPr>
          <w:tab/>
        </w:r>
        <w:r w:rsidR="001C6946" w:rsidRPr="00971E6F">
          <w:rPr>
            <w:rStyle w:val="Hyperlink"/>
            <w:noProof/>
          </w:rPr>
          <w:t>Class Technical Identifier</w:t>
        </w:r>
        <w:r w:rsidR="001C6946">
          <w:rPr>
            <w:noProof/>
            <w:webHidden/>
          </w:rPr>
          <w:tab/>
        </w:r>
        <w:r w:rsidR="001C6946">
          <w:rPr>
            <w:noProof/>
            <w:webHidden/>
          </w:rPr>
          <w:fldChar w:fldCharType="begin"/>
        </w:r>
        <w:r w:rsidR="001C6946">
          <w:rPr>
            <w:noProof/>
            <w:webHidden/>
          </w:rPr>
          <w:instrText xml:space="preserve"> PAGEREF _Toc463469667 \h </w:instrText>
        </w:r>
        <w:r w:rsidR="001C6946">
          <w:rPr>
            <w:noProof/>
            <w:webHidden/>
          </w:rPr>
        </w:r>
        <w:r w:rsidR="001C6946">
          <w:rPr>
            <w:noProof/>
            <w:webHidden/>
          </w:rPr>
          <w:fldChar w:fldCharType="separate"/>
        </w:r>
        <w:r w:rsidR="001C6946">
          <w:rPr>
            <w:noProof/>
            <w:webHidden/>
          </w:rPr>
          <w:t>49</w:t>
        </w:r>
        <w:r w:rsidR="001C6946">
          <w:rPr>
            <w:noProof/>
            <w:webHidden/>
          </w:rPr>
          <w:fldChar w:fldCharType="end"/>
        </w:r>
      </w:hyperlink>
    </w:p>
    <w:p w14:paraId="0079AACD" w14:textId="142C6C93" w:rsidR="001C6946" w:rsidRDefault="00DD6D9C">
      <w:pPr>
        <w:pStyle w:val="TOC3"/>
        <w:rPr>
          <w:rFonts w:asciiTheme="minorHAnsi" w:eastAsiaTheme="minorEastAsia" w:hAnsiTheme="minorHAnsi" w:cstheme="minorBidi"/>
          <w:noProof/>
          <w:sz w:val="22"/>
          <w:szCs w:val="22"/>
        </w:rPr>
      </w:pPr>
      <w:hyperlink w:anchor="_Toc463469668" w:history="1">
        <w:r w:rsidR="001C6946" w:rsidRPr="00971E6F">
          <w:rPr>
            <w:rStyle w:val="Hyperlink"/>
            <w:noProof/>
          </w:rPr>
          <w:t>6.4.11</w:t>
        </w:r>
        <w:r w:rsidR="001C6946">
          <w:rPr>
            <w:rFonts w:asciiTheme="minorHAnsi" w:eastAsiaTheme="minorEastAsia" w:hAnsiTheme="minorHAnsi" w:cstheme="minorBidi"/>
            <w:noProof/>
            <w:sz w:val="22"/>
            <w:szCs w:val="22"/>
          </w:rPr>
          <w:tab/>
        </w:r>
        <w:r w:rsidR="001C6946" w:rsidRPr="00971E6F">
          <w:rPr>
            <w:rStyle w:val="Hyperlink"/>
            <w:noProof/>
          </w:rPr>
          <w:t>Class Term</w:t>
        </w:r>
        <w:r w:rsidR="001C6946">
          <w:rPr>
            <w:noProof/>
            <w:webHidden/>
          </w:rPr>
          <w:tab/>
        </w:r>
        <w:r w:rsidR="001C6946">
          <w:rPr>
            <w:noProof/>
            <w:webHidden/>
          </w:rPr>
          <w:fldChar w:fldCharType="begin"/>
        </w:r>
        <w:r w:rsidR="001C6946">
          <w:rPr>
            <w:noProof/>
            <w:webHidden/>
          </w:rPr>
          <w:instrText xml:space="preserve"> PAGEREF _Toc463469668 \h </w:instrText>
        </w:r>
        <w:r w:rsidR="001C6946">
          <w:rPr>
            <w:noProof/>
            <w:webHidden/>
          </w:rPr>
        </w:r>
        <w:r w:rsidR="001C6946">
          <w:rPr>
            <w:noProof/>
            <w:webHidden/>
          </w:rPr>
          <w:fldChar w:fldCharType="separate"/>
        </w:r>
        <w:r w:rsidR="001C6946">
          <w:rPr>
            <w:noProof/>
            <w:webHidden/>
          </w:rPr>
          <w:t>49</w:t>
        </w:r>
        <w:r w:rsidR="001C6946">
          <w:rPr>
            <w:noProof/>
            <w:webHidden/>
          </w:rPr>
          <w:fldChar w:fldCharType="end"/>
        </w:r>
      </w:hyperlink>
    </w:p>
    <w:p w14:paraId="569A2BC6" w14:textId="41ECD54E" w:rsidR="001C6946" w:rsidRDefault="00DD6D9C">
      <w:pPr>
        <w:pStyle w:val="TOC3"/>
        <w:rPr>
          <w:rFonts w:asciiTheme="minorHAnsi" w:eastAsiaTheme="minorEastAsia" w:hAnsiTheme="minorHAnsi" w:cstheme="minorBidi"/>
          <w:noProof/>
          <w:sz w:val="22"/>
          <w:szCs w:val="22"/>
        </w:rPr>
      </w:pPr>
      <w:hyperlink w:anchor="_Toc463469669" w:history="1">
        <w:r w:rsidR="001C6946" w:rsidRPr="00971E6F">
          <w:rPr>
            <w:rStyle w:val="Hyperlink"/>
            <w:noProof/>
          </w:rPr>
          <w:t>6.4.12</w:t>
        </w:r>
        <w:r w:rsidR="001C6946">
          <w:rPr>
            <w:rFonts w:asciiTheme="minorHAnsi" w:eastAsiaTheme="minorEastAsia" w:hAnsiTheme="minorHAnsi" w:cstheme="minorBidi"/>
            <w:noProof/>
            <w:sz w:val="22"/>
            <w:szCs w:val="22"/>
          </w:rPr>
          <w:tab/>
        </w:r>
        <w:r w:rsidR="001C6946" w:rsidRPr="00971E6F">
          <w:rPr>
            <w:rStyle w:val="Hyperlink"/>
            <w:noProof/>
          </w:rPr>
          <w:t>Class Text Identifier</w:t>
        </w:r>
        <w:r w:rsidR="001C6946">
          <w:rPr>
            <w:noProof/>
            <w:webHidden/>
          </w:rPr>
          <w:tab/>
        </w:r>
        <w:r w:rsidR="001C6946">
          <w:rPr>
            <w:noProof/>
            <w:webHidden/>
          </w:rPr>
          <w:fldChar w:fldCharType="begin"/>
        </w:r>
        <w:r w:rsidR="001C6946">
          <w:rPr>
            <w:noProof/>
            <w:webHidden/>
          </w:rPr>
          <w:instrText xml:space="preserve"> PAGEREF _Toc463469669 \h </w:instrText>
        </w:r>
        <w:r w:rsidR="001C6946">
          <w:rPr>
            <w:noProof/>
            <w:webHidden/>
          </w:rPr>
        </w:r>
        <w:r w:rsidR="001C6946">
          <w:rPr>
            <w:noProof/>
            <w:webHidden/>
          </w:rPr>
          <w:fldChar w:fldCharType="separate"/>
        </w:r>
        <w:r w:rsidR="001C6946">
          <w:rPr>
            <w:noProof/>
            <w:webHidden/>
          </w:rPr>
          <w:t>49</w:t>
        </w:r>
        <w:r w:rsidR="001C6946">
          <w:rPr>
            <w:noProof/>
            <w:webHidden/>
          </w:rPr>
          <w:fldChar w:fldCharType="end"/>
        </w:r>
      </w:hyperlink>
    </w:p>
    <w:p w14:paraId="738E38B3" w14:textId="4E3D6D2E" w:rsidR="001C6946" w:rsidRDefault="00DD6D9C">
      <w:pPr>
        <w:pStyle w:val="TOC3"/>
        <w:rPr>
          <w:rFonts w:asciiTheme="minorHAnsi" w:eastAsiaTheme="minorEastAsia" w:hAnsiTheme="minorHAnsi" w:cstheme="minorBidi"/>
          <w:noProof/>
          <w:sz w:val="22"/>
          <w:szCs w:val="22"/>
        </w:rPr>
      </w:pPr>
      <w:hyperlink w:anchor="_Toc463469670" w:history="1">
        <w:r w:rsidR="001C6946" w:rsidRPr="00971E6F">
          <w:rPr>
            <w:rStyle w:val="Hyperlink"/>
            <w:noProof/>
          </w:rPr>
          <w:t>6.4.13</w:t>
        </w:r>
        <w:r w:rsidR="001C6946">
          <w:rPr>
            <w:rFonts w:asciiTheme="minorHAnsi" w:eastAsiaTheme="minorEastAsia" w:hAnsiTheme="minorHAnsi" w:cstheme="minorBidi"/>
            <w:noProof/>
            <w:sz w:val="22"/>
            <w:szCs w:val="22"/>
          </w:rPr>
          <w:tab/>
        </w:r>
        <w:r w:rsidR="001C6946" w:rsidRPr="00971E6F">
          <w:rPr>
            <w:rStyle w:val="Hyperlink"/>
            <w:noProof/>
          </w:rPr>
          <w:t>Class Unique Identifier</w:t>
        </w:r>
        <w:r w:rsidR="001C6946">
          <w:rPr>
            <w:noProof/>
            <w:webHidden/>
          </w:rPr>
          <w:tab/>
        </w:r>
        <w:r w:rsidR="001C6946">
          <w:rPr>
            <w:noProof/>
            <w:webHidden/>
          </w:rPr>
          <w:fldChar w:fldCharType="begin"/>
        </w:r>
        <w:r w:rsidR="001C6946">
          <w:rPr>
            <w:noProof/>
            <w:webHidden/>
          </w:rPr>
          <w:instrText xml:space="preserve"> PAGEREF _Toc463469670 \h </w:instrText>
        </w:r>
        <w:r w:rsidR="001C6946">
          <w:rPr>
            <w:noProof/>
            <w:webHidden/>
          </w:rPr>
        </w:r>
        <w:r w:rsidR="001C6946">
          <w:rPr>
            <w:noProof/>
            <w:webHidden/>
          </w:rPr>
          <w:fldChar w:fldCharType="separate"/>
        </w:r>
        <w:r w:rsidR="001C6946">
          <w:rPr>
            <w:noProof/>
            <w:webHidden/>
          </w:rPr>
          <w:t>50</w:t>
        </w:r>
        <w:r w:rsidR="001C6946">
          <w:rPr>
            <w:noProof/>
            <w:webHidden/>
          </w:rPr>
          <w:fldChar w:fldCharType="end"/>
        </w:r>
      </w:hyperlink>
    </w:p>
    <w:p w14:paraId="3222144E" w14:textId="65C42267" w:rsidR="001C6946" w:rsidRDefault="00DD6D9C">
      <w:pPr>
        <w:pStyle w:val="TOC3"/>
        <w:rPr>
          <w:rFonts w:asciiTheme="minorHAnsi" w:eastAsiaTheme="minorEastAsia" w:hAnsiTheme="minorHAnsi" w:cstheme="minorBidi"/>
          <w:noProof/>
          <w:sz w:val="22"/>
          <w:szCs w:val="22"/>
        </w:rPr>
      </w:pPr>
      <w:hyperlink w:anchor="_Toc463469671" w:history="1">
        <w:r w:rsidR="001C6946" w:rsidRPr="00971E6F">
          <w:rPr>
            <w:rStyle w:val="Hyperlink"/>
            <w:noProof/>
          </w:rPr>
          <w:t>6.4.14</w:t>
        </w:r>
        <w:r w:rsidR="001C6946">
          <w:rPr>
            <w:rFonts w:asciiTheme="minorHAnsi" w:eastAsiaTheme="minorEastAsia" w:hAnsiTheme="minorHAnsi" w:cstheme="minorBidi"/>
            <w:noProof/>
            <w:sz w:val="22"/>
            <w:szCs w:val="22"/>
          </w:rPr>
          <w:tab/>
        </w:r>
        <w:r w:rsidR="001C6946" w:rsidRPr="00971E6F">
          <w:rPr>
            <w:rStyle w:val="Hyperlink"/>
            <w:noProof/>
          </w:rPr>
          <w:t>Class Unique Text Identifier</w:t>
        </w:r>
        <w:r w:rsidR="001C6946">
          <w:rPr>
            <w:noProof/>
            <w:webHidden/>
          </w:rPr>
          <w:tab/>
        </w:r>
        <w:r w:rsidR="001C6946">
          <w:rPr>
            <w:noProof/>
            <w:webHidden/>
          </w:rPr>
          <w:fldChar w:fldCharType="begin"/>
        </w:r>
        <w:r w:rsidR="001C6946">
          <w:rPr>
            <w:noProof/>
            <w:webHidden/>
          </w:rPr>
          <w:instrText xml:space="preserve"> PAGEREF _Toc463469671 \h </w:instrText>
        </w:r>
        <w:r w:rsidR="001C6946">
          <w:rPr>
            <w:noProof/>
            <w:webHidden/>
          </w:rPr>
        </w:r>
        <w:r w:rsidR="001C6946">
          <w:rPr>
            <w:noProof/>
            <w:webHidden/>
          </w:rPr>
          <w:fldChar w:fldCharType="separate"/>
        </w:r>
        <w:r w:rsidR="001C6946">
          <w:rPr>
            <w:noProof/>
            <w:webHidden/>
          </w:rPr>
          <w:t>50</w:t>
        </w:r>
        <w:r w:rsidR="001C6946">
          <w:rPr>
            <w:noProof/>
            <w:webHidden/>
          </w:rPr>
          <w:fldChar w:fldCharType="end"/>
        </w:r>
      </w:hyperlink>
    </w:p>
    <w:p w14:paraId="6071AFC1" w14:textId="4CECDA3D"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"_Toc463469672" </w:instrText>
      </w:r>
      <w:r>
        <w:fldChar w:fldCharType="separate"/>
      </w:r>
      <w:r w:rsidR="001C6946" w:rsidRPr="00971E6F">
        <w:rPr>
          <w:rStyle w:val="Hyperlink"/>
          <w:noProof/>
        </w:rPr>
        <w:t>6.5</w:t>
      </w:r>
      <w:r w:rsidR="001C6946">
        <w:rPr>
          <w:rFonts w:asciiTheme="minorHAnsi" w:eastAsiaTheme="minorEastAsia" w:hAnsiTheme="minorHAnsi" w:cstheme="minorBidi"/>
          <w:noProof/>
          <w:sz w:val="22"/>
          <w:szCs w:val="22"/>
        </w:rPr>
        <w:tab/>
      </w:r>
      <w:del w:id="36" w:author="Cory Casanave" w:date="2016-10-27T11:00:00Z">
        <w:r w:rsidR="001C6946" w:rsidRPr="00971E6F" w:rsidDel="004F745A">
          <w:rPr>
            <w:rStyle w:val="Hyperlink"/>
            <w:noProof/>
          </w:rPr>
          <w:delText>SIMF</w:delText>
        </w:r>
      </w:del>
      <w:ins w:id="37" w:author="Cory Casanave" w:date="2016-10-27T11:00:00Z">
        <w:r w:rsidR="004F745A">
          <w:rPr>
            <w:rStyle w:val="Hyperlink"/>
            <w:noProof/>
          </w:rPr>
          <w:t>SMIF</w:t>
        </w:r>
      </w:ins>
      <w:r w:rsidR="001C6946" w:rsidRPr="00971E6F">
        <w:rPr>
          <w:rStyle w:val="Hyperlink"/>
          <w:noProof/>
        </w:rPr>
        <w:t xml:space="preserve"> Conceptual Model::Kernel</w:t>
      </w:r>
      <w:r w:rsidR="001C6946">
        <w:rPr>
          <w:noProof/>
          <w:webHidden/>
        </w:rPr>
        <w:tab/>
      </w:r>
      <w:r w:rsidR="001C6946">
        <w:rPr>
          <w:noProof/>
          <w:webHidden/>
        </w:rPr>
        <w:fldChar w:fldCharType="begin"/>
      </w:r>
      <w:r w:rsidR="001C6946">
        <w:rPr>
          <w:noProof/>
          <w:webHidden/>
        </w:rPr>
        <w:instrText xml:space="preserve"> PAGEREF _Toc463469672 \h </w:instrText>
      </w:r>
      <w:r w:rsidR="001C6946">
        <w:rPr>
          <w:noProof/>
          <w:webHidden/>
        </w:rPr>
      </w:r>
      <w:r w:rsidR="001C6946">
        <w:rPr>
          <w:noProof/>
          <w:webHidden/>
        </w:rPr>
        <w:fldChar w:fldCharType="separate"/>
      </w:r>
      <w:r w:rsidR="001C6946">
        <w:rPr>
          <w:noProof/>
          <w:webHidden/>
        </w:rPr>
        <w:t>51</w:t>
      </w:r>
      <w:r w:rsidR="001C6946">
        <w:rPr>
          <w:noProof/>
          <w:webHidden/>
        </w:rPr>
        <w:fldChar w:fldCharType="end"/>
      </w:r>
      <w:r>
        <w:rPr>
          <w:noProof/>
        </w:rPr>
        <w:fldChar w:fldCharType="end"/>
      </w:r>
    </w:p>
    <w:p w14:paraId="04705A88" w14:textId="357D2A15"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"_Toc463469673" </w:instrText>
      </w:r>
      <w:r>
        <w:fldChar w:fldCharType="separate"/>
      </w:r>
      <w:r w:rsidR="001C6946" w:rsidRPr="00971E6F">
        <w:rPr>
          <w:rStyle w:val="Hyperlink"/>
          <w:noProof/>
        </w:rPr>
        <w:t>6.5.1</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38" w:author="Cory Casanave" w:date="2016-10-27T11:00:00Z">
        <w:r w:rsidR="001C6946" w:rsidRPr="00971E6F" w:rsidDel="004F745A">
          <w:rPr>
            <w:rStyle w:val="Hyperlink"/>
            <w:noProof/>
          </w:rPr>
          <w:delText>SIMF</w:delText>
        </w:r>
      </w:del>
      <w:ins w:id="39" w:author="Cory Casanave" w:date="2016-10-27T11:00:00Z">
        <w:r w:rsidR="004F745A">
          <w:rPr>
            <w:rStyle w:val="Hyperlink"/>
            <w:noProof/>
          </w:rPr>
          <w:t>SMIF</w:t>
        </w:r>
      </w:ins>
      <w:r w:rsidR="001C6946" w:rsidRPr="00971E6F">
        <w:rPr>
          <w:rStyle w:val="Hyperlink"/>
          <w:noProof/>
        </w:rPr>
        <w:t xml:space="preserve"> Kernel Base</w:t>
      </w:r>
      <w:r w:rsidR="001C6946">
        <w:rPr>
          <w:noProof/>
          <w:webHidden/>
        </w:rPr>
        <w:tab/>
      </w:r>
      <w:r w:rsidR="001C6946">
        <w:rPr>
          <w:noProof/>
          <w:webHidden/>
        </w:rPr>
        <w:fldChar w:fldCharType="begin"/>
      </w:r>
      <w:r w:rsidR="001C6946">
        <w:rPr>
          <w:noProof/>
          <w:webHidden/>
        </w:rPr>
        <w:instrText xml:space="preserve"> PAGEREF _Toc463469673 \h </w:instrText>
      </w:r>
      <w:r w:rsidR="001C6946">
        <w:rPr>
          <w:noProof/>
          <w:webHidden/>
        </w:rPr>
      </w:r>
      <w:r w:rsidR="001C6946">
        <w:rPr>
          <w:noProof/>
          <w:webHidden/>
        </w:rPr>
        <w:fldChar w:fldCharType="separate"/>
      </w:r>
      <w:r w:rsidR="001C6946">
        <w:rPr>
          <w:noProof/>
          <w:webHidden/>
        </w:rPr>
        <w:t>51</w:t>
      </w:r>
      <w:r w:rsidR="001C6946">
        <w:rPr>
          <w:noProof/>
          <w:webHidden/>
        </w:rPr>
        <w:fldChar w:fldCharType="end"/>
      </w:r>
      <w:r>
        <w:rPr>
          <w:noProof/>
        </w:rPr>
        <w:fldChar w:fldCharType="end"/>
      </w:r>
    </w:p>
    <w:p w14:paraId="654DB798" w14:textId="1DC42BE4"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"_Toc463469674" </w:instrText>
      </w:r>
      <w:r>
        <w:fldChar w:fldCharType="separate"/>
      </w:r>
      <w:r w:rsidR="001C6946" w:rsidRPr="00971E6F">
        <w:rPr>
          <w:rStyle w:val="Hyperlink"/>
          <w:noProof/>
        </w:rPr>
        <w:t>6.5.2</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40" w:author="Cory Casanave" w:date="2016-10-27T11:00:00Z">
        <w:r w:rsidR="001C6946" w:rsidRPr="00971E6F" w:rsidDel="004F745A">
          <w:rPr>
            <w:rStyle w:val="Hyperlink"/>
            <w:noProof/>
          </w:rPr>
          <w:delText>SIMF</w:delText>
        </w:r>
      </w:del>
      <w:ins w:id="41" w:author="Cory Casanave" w:date="2016-10-27T11:00:00Z">
        <w:r w:rsidR="004F745A">
          <w:rPr>
            <w:rStyle w:val="Hyperlink"/>
            <w:noProof/>
          </w:rPr>
          <w:t>SMIF</w:t>
        </w:r>
      </w:ins>
      <w:r w:rsidR="001C6946" w:rsidRPr="00971E6F">
        <w:rPr>
          <w:rStyle w:val="Hyperlink"/>
          <w:noProof/>
        </w:rPr>
        <w:t xml:space="preserve"> Kernel Rules</w:t>
      </w:r>
      <w:r w:rsidR="001C6946">
        <w:rPr>
          <w:noProof/>
          <w:webHidden/>
        </w:rPr>
        <w:tab/>
      </w:r>
      <w:r w:rsidR="001C6946">
        <w:rPr>
          <w:noProof/>
          <w:webHidden/>
        </w:rPr>
        <w:fldChar w:fldCharType="begin"/>
      </w:r>
      <w:r w:rsidR="001C6946">
        <w:rPr>
          <w:noProof/>
          <w:webHidden/>
        </w:rPr>
        <w:instrText xml:space="preserve"> PAGEREF _Toc463469674 \h </w:instrText>
      </w:r>
      <w:r w:rsidR="001C6946">
        <w:rPr>
          <w:noProof/>
          <w:webHidden/>
        </w:rPr>
      </w:r>
      <w:r w:rsidR="001C6946">
        <w:rPr>
          <w:noProof/>
          <w:webHidden/>
        </w:rPr>
        <w:fldChar w:fldCharType="separate"/>
      </w:r>
      <w:r w:rsidR="001C6946">
        <w:rPr>
          <w:noProof/>
          <w:webHidden/>
        </w:rPr>
        <w:t>52</w:t>
      </w:r>
      <w:r w:rsidR="001C6946">
        <w:rPr>
          <w:noProof/>
          <w:webHidden/>
        </w:rPr>
        <w:fldChar w:fldCharType="end"/>
      </w:r>
      <w:r>
        <w:rPr>
          <w:noProof/>
        </w:rPr>
        <w:fldChar w:fldCharType="end"/>
      </w:r>
    </w:p>
    <w:p w14:paraId="71893827" w14:textId="09D48F84"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"_Toc463469675" </w:instrText>
      </w:r>
      <w:r>
        <w:fldChar w:fldCharType="separate"/>
      </w:r>
      <w:r w:rsidR="001C6946" w:rsidRPr="00971E6F">
        <w:rPr>
          <w:rStyle w:val="Hyperlink"/>
          <w:noProof/>
        </w:rPr>
        <w:t>6.5.3</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42" w:author="Cory Casanave" w:date="2016-10-27T11:00:00Z">
        <w:r w:rsidR="001C6946" w:rsidRPr="00971E6F" w:rsidDel="004F745A">
          <w:rPr>
            <w:rStyle w:val="Hyperlink"/>
            <w:noProof/>
          </w:rPr>
          <w:delText>SIMF</w:delText>
        </w:r>
      </w:del>
      <w:ins w:id="43" w:author="Cory Casanave" w:date="2016-10-27T11:00:00Z">
        <w:r w:rsidR="004F745A">
          <w:rPr>
            <w:rStyle w:val="Hyperlink"/>
            <w:noProof/>
          </w:rPr>
          <w:t>SMIF</w:t>
        </w:r>
      </w:ins>
      <w:r w:rsidR="001C6946" w:rsidRPr="00971E6F">
        <w:rPr>
          <w:rStyle w:val="Hyperlink"/>
          <w:noProof/>
        </w:rPr>
        <w:t xml:space="preserve"> Kernel Values</w:t>
      </w:r>
      <w:r w:rsidR="001C6946">
        <w:rPr>
          <w:noProof/>
          <w:webHidden/>
        </w:rPr>
        <w:tab/>
      </w:r>
      <w:r w:rsidR="001C6946">
        <w:rPr>
          <w:noProof/>
          <w:webHidden/>
        </w:rPr>
        <w:fldChar w:fldCharType="begin"/>
      </w:r>
      <w:r w:rsidR="001C6946">
        <w:rPr>
          <w:noProof/>
          <w:webHidden/>
        </w:rPr>
        <w:instrText xml:space="preserve"> PAGEREF _Toc463469675 \h </w:instrText>
      </w:r>
      <w:r w:rsidR="001C6946">
        <w:rPr>
          <w:noProof/>
          <w:webHidden/>
        </w:rPr>
      </w:r>
      <w:r w:rsidR="001C6946">
        <w:rPr>
          <w:noProof/>
          <w:webHidden/>
        </w:rPr>
        <w:fldChar w:fldCharType="separate"/>
      </w:r>
      <w:r w:rsidR="001C6946">
        <w:rPr>
          <w:noProof/>
          <w:webHidden/>
        </w:rPr>
        <w:t>53</w:t>
      </w:r>
      <w:r w:rsidR="001C6946">
        <w:rPr>
          <w:noProof/>
          <w:webHidden/>
        </w:rPr>
        <w:fldChar w:fldCharType="end"/>
      </w:r>
      <w:r>
        <w:rPr>
          <w:noProof/>
        </w:rPr>
        <w:fldChar w:fldCharType="end"/>
      </w:r>
    </w:p>
    <w:p w14:paraId="383C2CA0" w14:textId="3A926B95"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"_Toc463469676" </w:instrText>
      </w:r>
      <w:r>
        <w:fldChar w:fldCharType="separate"/>
      </w:r>
      <w:r w:rsidR="001C6946" w:rsidRPr="00971E6F">
        <w:rPr>
          <w:rStyle w:val="Hyperlink"/>
          <w:noProof/>
        </w:rPr>
        <w:t>6.6</w:t>
      </w:r>
      <w:r w:rsidR="001C6946">
        <w:rPr>
          <w:rFonts w:asciiTheme="minorHAnsi" w:eastAsiaTheme="minorEastAsia" w:hAnsiTheme="minorHAnsi" w:cstheme="minorBidi"/>
          <w:noProof/>
          <w:sz w:val="22"/>
          <w:szCs w:val="22"/>
        </w:rPr>
        <w:tab/>
      </w:r>
      <w:del w:id="44" w:author="Cory Casanave" w:date="2016-10-27T11:00:00Z">
        <w:r w:rsidR="001C6946" w:rsidRPr="00971E6F" w:rsidDel="004F745A">
          <w:rPr>
            <w:rStyle w:val="Hyperlink"/>
            <w:noProof/>
          </w:rPr>
          <w:delText>SIMF</w:delText>
        </w:r>
      </w:del>
      <w:ins w:id="45" w:author="Cory Casanave" w:date="2016-10-27T11:00:00Z">
        <w:r w:rsidR="004F745A">
          <w:rPr>
            <w:rStyle w:val="Hyperlink"/>
            <w:noProof/>
          </w:rPr>
          <w:t>SMIF</w:t>
        </w:r>
      </w:ins>
      <w:r w:rsidR="001C6946" w:rsidRPr="00971E6F">
        <w:rPr>
          <w:rStyle w:val="Hyperlink"/>
          <w:noProof/>
        </w:rPr>
        <w:t xml:space="preserve"> Conceptual Model::Lexical Scope</w:t>
      </w:r>
      <w:r w:rsidR="001C6946">
        <w:rPr>
          <w:noProof/>
          <w:webHidden/>
        </w:rPr>
        <w:tab/>
      </w:r>
      <w:r w:rsidR="001C6946">
        <w:rPr>
          <w:noProof/>
          <w:webHidden/>
        </w:rPr>
        <w:fldChar w:fldCharType="begin"/>
      </w:r>
      <w:r w:rsidR="001C6946">
        <w:rPr>
          <w:noProof/>
          <w:webHidden/>
        </w:rPr>
        <w:instrText xml:space="preserve"> PAGEREF _Toc463469676 \h </w:instrText>
      </w:r>
      <w:r w:rsidR="001C6946">
        <w:rPr>
          <w:noProof/>
          <w:webHidden/>
        </w:rPr>
      </w:r>
      <w:r w:rsidR="001C6946">
        <w:rPr>
          <w:noProof/>
          <w:webHidden/>
        </w:rPr>
        <w:fldChar w:fldCharType="separate"/>
      </w:r>
      <w:r w:rsidR="001C6946">
        <w:rPr>
          <w:noProof/>
          <w:webHidden/>
        </w:rPr>
        <w:t>54</w:t>
      </w:r>
      <w:r w:rsidR="001C6946">
        <w:rPr>
          <w:noProof/>
          <w:webHidden/>
        </w:rPr>
        <w:fldChar w:fldCharType="end"/>
      </w:r>
      <w:r>
        <w:rPr>
          <w:noProof/>
        </w:rPr>
        <w:fldChar w:fldCharType="end"/>
      </w:r>
    </w:p>
    <w:p w14:paraId="7788C4B9" w14:textId="51B65AE8" w:rsidR="001C6946" w:rsidRDefault="00DD6D9C">
      <w:pPr>
        <w:pStyle w:val="TOC3"/>
        <w:rPr>
          <w:rFonts w:asciiTheme="minorHAnsi" w:eastAsiaTheme="minorEastAsia" w:hAnsiTheme="minorHAnsi" w:cstheme="minorBidi"/>
          <w:noProof/>
          <w:sz w:val="22"/>
          <w:szCs w:val="22"/>
        </w:rPr>
      </w:pPr>
      <w:hyperlink w:anchor="_Toc463469677" w:history="1">
        <w:r w:rsidR="001C6946" w:rsidRPr="00971E6F">
          <w:rPr>
            <w:rStyle w:val="Hyperlink"/>
            <w:noProof/>
          </w:rPr>
          <w:t>6.6.1</w:t>
        </w:r>
        <w:r w:rsidR="001C6946">
          <w:rPr>
            <w:rFonts w:asciiTheme="minorHAnsi" w:eastAsiaTheme="minorEastAsia" w:hAnsiTheme="minorHAnsi" w:cstheme="minorBidi"/>
            <w:noProof/>
            <w:sz w:val="22"/>
            <w:szCs w:val="22"/>
          </w:rPr>
          <w:tab/>
        </w:r>
        <w:r w:rsidR="001C6946" w:rsidRPr="00971E6F">
          <w:rPr>
            <w:rStyle w:val="Hyperlink"/>
            <w:noProof/>
          </w:rPr>
          <w:t>Diagram: Lexical Scope</w:t>
        </w:r>
        <w:r w:rsidR="001C6946">
          <w:rPr>
            <w:noProof/>
            <w:webHidden/>
          </w:rPr>
          <w:tab/>
        </w:r>
        <w:r w:rsidR="001C6946">
          <w:rPr>
            <w:noProof/>
            <w:webHidden/>
          </w:rPr>
          <w:fldChar w:fldCharType="begin"/>
        </w:r>
        <w:r w:rsidR="001C6946">
          <w:rPr>
            <w:noProof/>
            <w:webHidden/>
          </w:rPr>
          <w:instrText xml:space="preserve"> PAGEREF _Toc463469677 \h </w:instrText>
        </w:r>
        <w:r w:rsidR="001C6946">
          <w:rPr>
            <w:noProof/>
            <w:webHidden/>
          </w:rPr>
        </w:r>
        <w:r w:rsidR="001C6946">
          <w:rPr>
            <w:noProof/>
            <w:webHidden/>
          </w:rPr>
          <w:fldChar w:fldCharType="separate"/>
        </w:r>
        <w:r w:rsidR="001C6946">
          <w:rPr>
            <w:noProof/>
            <w:webHidden/>
          </w:rPr>
          <w:t>54</w:t>
        </w:r>
        <w:r w:rsidR="001C6946">
          <w:rPr>
            <w:noProof/>
            <w:webHidden/>
          </w:rPr>
          <w:fldChar w:fldCharType="end"/>
        </w:r>
      </w:hyperlink>
    </w:p>
    <w:p w14:paraId="54EFDBCD" w14:textId="4CFEC926" w:rsidR="001C6946" w:rsidRDefault="00DD6D9C">
      <w:pPr>
        <w:pStyle w:val="TOC3"/>
        <w:rPr>
          <w:rFonts w:asciiTheme="minorHAnsi" w:eastAsiaTheme="minorEastAsia" w:hAnsiTheme="minorHAnsi" w:cstheme="minorBidi"/>
          <w:noProof/>
          <w:sz w:val="22"/>
          <w:szCs w:val="22"/>
        </w:rPr>
      </w:pPr>
      <w:hyperlink w:anchor="_Toc463469678" w:history="1">
        <w:r w:rsidR="001C6946" w:rsidRPr="00971E6F">
          <w:rPr>
            <w:rStyle w:val="Hyperlink"/>
            <w:noProof/>
          </w:rPr>
          <w:t>6.6.2</w:t>
        </w:r>
        <w:r w:rsidR="001C6946">
          <w:rPr>
            <w:rFonts w:asciiTheme="minorHAnsi" w:eastAsiaTheme="minorEastAsia" w:hAnsiTheme="minorHAnsi" w:cstheme="minorBidi"/>
            <w:noProof/>
            <w:sz w:val="22"/>
            <w:szCs w:val="22"/>
          </w:rPr>
          <w:tab/>
        </w:r>
        <w:r w:rsidR="001C6946" w:rsidRPr="00971E6F">
          <w:rPr>
            <w:rStyle w:val="Hyperlink"/>
            <w:noProof/>
          </w:rPr>
          <w:t>Class Conceptual Package</w:t>
        </w:r>
        <w:r w:rsidR="001C6946">
          <w:rPr>
            <w:noProof/>
            <w:webHidden/>
          </w:rPr>
          <w:tab/>
        </w:r>
        <w:r w:rsidR="001C6946">
          <w:rPr>
            <w:noProof/>
            <w:webHidden/>
          </w:rPr>
          <w:fldChar w:fldCharType="begin"/>
        </w:r>
        <w:r w:rsidR="001C6946">
          <w:rPr>
            <w:noProof/>
            <w:webHidden/>
          </w:rPr>
          <w:instrText xml:space="preserve"> PAGEREF _Toc463469678 \h </w:instrText>
        </w:r>
        <w:r w:rsidR="001C6946">
          <w:rPr>
            <w:noProof/>
            <w:webHidden/>
          </w:rPr>
        </w:r>
        <w:r w:rsidR="001C6946">
          <w:rPr>
            <w:noProof/>
            <w:webHidden/>
          </w:rPr>
          <w:fldChar w:fldCharType="separate"/>
        </w:r>
        <w:r w:rsidR="001C6946">
          <w:rPr>
            <w:noProof/>
            <w:webHidden/>
          </w:rPr>
          <w:t>54</w:t>
        </w:r>
        <w:r w:rsidR="001C6946">
          <w:rPr>
            <w:noProof/>
            <w:webHidden/>
          </w:rPr>
          <w:fldChar w:fldCharType="end"/>
        </w:r>
      </w:hyperlink>
    </w:p>
    <w:p w14:paraId="10D02536" w14:textId="3A2D0977" w:rsidR="001C6946" w:rsidRDefault="00DD6D9C">
      <w:pPr>
        <w:pStyle w:val="TOC3"/>
        <w:rPr>
          <w:rFonts w:asciiTheme="minorHAnsi" w:eastAsiaTheme="minorEastAsia" w:hAnsiTheme="minorHAnsi" w:cstheme="minorBidi"/>
          <w:noProof/>
          <w:sz w:val="22"/>
          <w:szCs w:val="22"/>
        </w:rPr>
      </w:pPr>
      <w:hyperlink w:anchor="_Toc463469679" w:history="1">
        <w:r w:rsidR="001C6946" w:rsidRPr="00971E6F">
          <w:rPr>
            <w:rStyle w:val="Hyperlink"/>
            <w:noProof/>
          </w:rPr>
          <w:t>6.6.3</w:t>
        </w:r>
        <w:r w:rsidR="001C6946">
          <w:rPr>
            <w:rFonts w:asciiTheme="minorHAnsi" w:eastAsiaTheme="minorEastAsia" w:hAnsiTheme="minorHAnsi" w:cstheme="minorBidi"/>
            <w:noProof/>
            <w:sz w:val="22"/>
            <w:szCs w:val="22"/>
          </w:rPr>
          <w:tab/>
        </w:r>
        <w:r w:rsidR="001C6946" w:rsidRPr="00971E6F">
          <w:rPr>
            <w:rStyle w:val="Hyperlink"/>
            <w:noProof/>
          </w:rPr>
          <w:t>Association Definition</w:t>
        </w:r>
        <w:r w:rsidR="001C6946">
          <w:rPr>
            <w:noProof/>
            <w:webHidden/>
          </w:rPr>
          <w:tab/>
        </w:r>
        <w:r w:rsidR="001C6946">
          <w:rPr>
            <w:noProof/>
            <w:webHidden/>
          </w:rPr>
          <w:fldChar w:fldCharType="begin"/>
        </w:r>
        <w:r w:rsidR="001C6946">
          <w:rPr>
            <w:noProof/>
            <w:webHidden/>
          </w:rPr>
          <w:instrText xml:space="preserve"> PAGEREF _Toc463469679 \h </w:instrText>
        </w:r>
        <w:r w:rsidR="001C6946">
          <w:rPr>
            <w:noProof/>
            <w:webHidden/>
          </w:rPr>
        </w:r>
        <w:r w:rsidR="001C6946">
          <w:rPr>
            <w:noProof/>
            <w:webHidden/>
          </w:rPr>
          <w:fldChar w:fldCharType="separate"/>
        </w:r>
        <w:r w:rsidR="001C6946">
          <w:rPr>
            <w:noProof/>
            <w:webHidden/>
          </w:rPr>
          <w:t>54</w:t>
        </w:r>
        <w:r w:rsidR="001C6946">
          <w:rPr>
            <w:noProof/>
            <w:webHidden/>
          </w:rPr>
          <w:fldChar w:fldCharType="end"/>
        </w:r>
      </w:hyperlink>
    </w:p>
    <w:p w14:paraId="1C304503" w14:textId="31AAB679" w:rsidR="001C6946" w:rsidRDefault="00DD6D9C">
      <w:pPr>
        <w:pStyle w:val="TOC3"/>
        <w:rPr>
          <w:rFonts w:asciiTheme="minorHAnsi" w:eastAsiaTheme="minorEastAsia" w:hAnsiTheme="minorHAnsi" w:cstheme="minorBidi"/>
          <w:noProof/>
          <w:sz w:val="22"/>
          <w:szCs w:val="22"/>
        </w:rPr>
      </w:pPr>
      <w:hyperlink w:anchor="_Toc463469680" w:history="1">
        <w:r w:rsidR="001C6946" w:rsidRPr="00971E6F">
          <w:rPr>
            <w:rStyle w:val="Hyperlink"/>
            <w:noProof/>
          </w:rPr>
          <w:t>6.6.4</w:t>
        </w:r>
        <w:r w:rsidR="001C6946">
          <w:rPr>
            <w:rFonts w:asciiTheme="minorHAnsi" w:eastAsiaTheme="minorEastAsia" w:hAnsiTheme="minorHAnsi" w:cstheme="minorBidi"/>
            <w:noProof/>
            <w:sz w:val="22"/>
            <w:szCs w:val="22"/>
          </w:rPr>
          <w:tab/>
        </w:r>
        <w:r w:rsidR="001C6946" w:rsidRPr="00971E6F">
          <w:rPr>
            <w:rStyle w:val="Hyperlink"/>
            <w:noProof/>
          </w:rPr>
          <w:t>Class Include</w:t>
        </w:r>
        <w:r w:rsidR="001C6946">
          <w:rPr>
            <w:noProof/>
            <w:webHidden/>
          </w:rPr>
          <w:tab/>
        </w:r>
        <w:r w:rsidR="001C6946">
          <w:rPr>
            <w:noProof/>
            <w:webHidden/>
          </w:rPr>
          <w:fldChar w:fldCharType="begin"/>
        </w:r>
        <w:r w:rsidR="001C6946">
          <w:rPr>
            <w:noProof/>
            <w:webHidden/>
          </w:rPr>
          <w:instrText xml:space="preserve"> PAGEREF _Toc463469680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02D44701" w14:textId="1F7ACF3B" w:rsidR="001C6946" w:rsidRDefault="00DD6D9C">
      <w:pPr>
        <w:pStyle w:val="TOC3"/>
        <w:rPr>
          <w:rFonts w:asciiTheme="minorHAnsi" w:eastAsiaTheme="minorEastAsia" w:hAnsiTheme="minorHAnsi" w:cstheme="minorBidi"/>
          <w:noProof/>
          <w:sz w:val="22"/>
          <w:szCs w:val="22"/>
        </w:rPr>
      </w:pPr>
      <w:hyperlink w:anchor="_Toc463469681" w:history="1">
        <w:r w:rsidR="001C6946" w:rsidRPr="00971E6F">
          <w:rPr>
            <w:rStyle w:val="Hyperlink"/>
            <w:noProof/>
          </w:rPr>
          <w:t>6.6.5</w:t>
        </w:r>
        <w:r w:rsidR="001C6946">
          <w:rPr>
            <w:rFonts w:asciiTheme="minorHAnsi" w:eastAsiaTheme="minorEastAsia" w:hAnsiTheme="minorHAnsi" w:cstheme="minorBidi"/>
            <w:noProof/>
            <w:sz w:val="22"/>
            <w:szCs w:val="22"/>
          </w:rPr>
          <w:tab/>
        </w:r>
        <w:r w:rsidR="001C6946" w:rsidRPr="00971E6F">
          <w:rPr>
            <w:rStyle w:val="Hyperlink"/>
            <w:noProof/>
          </w:rPr>
          <w:t>Class Lexical Reference</w:t>
        </w:r>
        <w:r w:rsidR="001C6946">
          <w:rPr>
            <w:noProof/>
            <w:webHidden/>
          </w:rPr>
          <w:tab/>
        </w:r>
        <w:r w:rsidR="001C6946">
          <w:rPr>
            <w:noProof/>
            <w:webHidden/>
          </w:rPr>
          <w:fldChar w:fldCharType="begin"/>
        </w:r>
        <w:r w:rsidR="001C6946">
          <w:rPr>
            <w:noProof/>
            <w:webHidden/>
          </w:rPr>
          <w:instrText xml:space="preserve"> PAGEREF _Toc463469681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24B4ACB5" w14:textId="4B915B1A" w:rsidR="001C6946" w:rsidRDefault="00DD6D9C">
      <w:pPr>
        <w:pStyle w:val="TOC3"/>
        <w:rPr>
          <w:rFonts w:asciiTheme="minorHAnsi" w:eastAsiaTheme="minorEastAsia" w:hAnsiTheme="minorHAnsi" w:cstheme="minorBidi"/>
          <w:noProof/>
          <w:sz w:val="22"/>
          <w:szCs w:val="22"/>
        </w:rPr>
      </w:pPr>
      <w:hyperlink w:anchor="_Toc463469682" w:history="1">
        <w:r w:rsidR="001C6946" w:rsidRPr="00971E6F">
          <w:rPr>
            <w:rStyle w:val="Hyperlink"/>
            <w:noProof/>
          </w:rPr>
          <w:t>6.6.6</w:t>
        </w:r>
        <w:r w:rsidR="001C6946">
          <w:rPr>
            <w:rFonts w:asciiTheme="minorHAnsi" w:eastAsiaTheme="minorEastAsia" w:hAnsiTheme="minorHAnsi" w:cstheme="minorBidi"/>
            <w:noProof/>
            <w:sz w:val="22"/>
            <w:szCs w:val="22"/>
          </w:rPr>
          <w:tab/>
        </w:r>
        <w:r w:rsidR="001C6946" w:rsidRPr="00971E6F">
          <w:rPr>
            <w:rStyle w:val="Hyperlink"/>
            <w:noProof/>
          </w:rPr>
          <w:t>Class Lexical Scope</w:t>
        </w:r>
        <w:r w:rsidR="001C6946">
          <w:rPr>
            <w:noProof/>
            <w:webHidden/>
          </w:rPr>
          <w:tab/>
        </w:r>
        <w:r w:rsidR="001C6946">
          <w:rPr>
            <w:noProof/>
            <w:webHidden/>
          </w:rPr>
          <w:fldChar w:fldCharType="begin"/>
        </w:r>
        <w:r w:rsidR="001C6946">
          <w:rPr>
            <w:noProof/>
            <w:webHidden/>
          </w:rPr>
          <w:instrText xml:space="preserve"> PAGEREF _Toc463469682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42527033" w14:textId="44470F12" w:rsidR="001C6946" w:rsidRDefault="00DD6D9C">
      <w:pPr>
        <w:pStyle w:val="TOC3"/>
        <w:rPr>
          <w:rFonts w:asciiTheme="minorHAnsi" w:eastAsiaTheme="minorEastAsia" w:hAnsiTheme="minorHAnsi" w:cstheme="minorBidi"/>
          <w:noProof/>
          <w:sz w:val="22"/>
          <w:szCs w:val="22"/>
        </w:rPr>
      </w:pPr>
      <w:hyperlink w:anchor="_Toc463469683" w:history="1">
        <w:r w:rsidR="001C6946" w:rsidRPr="00971E6F">
          <w:rPr>
            <w:rStyle w:val="Hyperlink"/>
            <w:noProof/>
          </w:rPr>
          <w:t>6.6.7</w:t>
        </w:r>
        <w:r w:rsidR="001C6946">
          <w:rPr>
            <w:rFonts w:asciiTheme="minorHAnsi" w:eastAsiaTheme="minorEastAsia" w:hAnsiTheme="minorHAnsi" w:cstheme="minorBidi"/>
            <w:noProof/>
            <w:sz w:val="22"/>
            <w:szCs w:val="22"/>
          </w:rPr>
          <w:tab/>
        </w:r>
        <w:r w:rsidR="001C6946" w:rsidRPr="00971E6F">
          <w:rPr>
            <w:rStyle w:val="Hyperlink"/>
            <w:noProof/>
          </w:rPr>
          <w:t>Class Logical Package</w:t>
        </w:r>
        <w:r w:rsidR="001C6946">
          <w:rPr>
            <w:noProof/>
            <w:webHidden/>
          </w:rPr>
          <w:tab/>
        </w:r>
        <w:r w:rsidR="001C6946">
          <w:rPr>
            <w:noProof/>
            <w:webHidden/>
          </w:rPr>
          <w:fldChar w:fldCharType="begin"/>
        </w:r>
        <w:r w:rsidR="001C6946">
          <w:rPr>
            <w:noProof/>
            <w:webHidden/>
          </w:rPr>
          <w:instrText xml:space="preserve"> PAGEREF _Toc463469683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6FA73A34" w14:textId="464A856E" w:rsidR="001C6946" w:rsidRDefault="00DD6D9C">
      <w:pPr>
        <w:pStyle w:val="TOC3"/>
        <w:rPr>
          <w:rFonts w:asciiTheme="minorHAnsi" w:eastAsiaTheme="minorEastAsia" w:hAnsiTheme="minorHAnsi" w:cstheme="minorBidi"/>
          <w:noProof/>
          <w:sz w:val="22"/>
          <w:szCs w:val="22"/>
        </w:rPr>
      </w:pPr>
      <w:hyperlink w:anchor="_Toc463469684" w:history="1">
        <w:r w:rsidR="001C6946" w:rsidRPr="00971E6F">
          <w:rPr>
            <w:rStyle w:val="Hyperlink"/>
            <w:noProof/>
          </w:rPr>
          <w:t>6.6.8</w:t>
        </w:r>
        <w:r w:rsidR="001C6946">
          <w:rPr>
            <w:rFonts w:asciiTheme="minorHAnsi" w:eastAsiaTheme="minorEastAsia" w:hAnsiTheme="minorHAnsi" w:cstheme="minorBidi"/>
            <w:noProof/>
            <w:sz w:val="22"/>
            <w:szCs w:val="22"/>
          </w:rPr>
          <w:tab/>
        </w:r>
        <w:r w:rsidR="001C6946" w:rsidRPr="00971E6F">
          <w:rPr>
            <w:rStyle w:val="Hyperlink"/>
            <w:noProof/>
          </w:rPr>
          <w:t>Class Mapping Package</w:t>
        </w:r>
        <w:r w:rsidR="001C6946">
          <w:rPr>
            <w:noProof/>
            <w:webHidden/>
          </w:rPr>
          <w:tab/>
        </w:r>
        <w:r w:rsidR="001C6946">
          <w:rPr>
            <w:noProof/>
            <w:webHidden/>
          </w:rPr>
          <w:fldChar w:fldCharType="begin"/>
        </w:r>
        <w:r w:rsidR="001C6946">
          <w:rPr>
            <w:noProof/>
            <w:webHidden/>
          </w:rPr>
          <w:instrText xml:space="preserve"> PAGEREF _Toc463469684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7D70C962" w14:textId="30A6EA5B" w:rsidR="001C6946" w:rsidRDefault="00DD6D9C">
      <w:pPr>
        <w:pStyle w:val="TOC3"/>
        <w:rPr>
          <w:rFonts w:asciiTheme="minorHAnsi" w:eastAsiaTheme="minorEastAsia" w:hAnsiTheme="minorHAnsi" w:cstheme="minorBidi"/>
          <w:noProof/>
          <w:sz w:val="22"/>
          <w:szCs w:val="22"/>
        </w:rPr>
      </w:pPr>
      <w:hyperlink w:anchor="_Toc463469685" w:history="1">
        <w:r w:rsidR="001C6946" w:rsidRPr="00971E6F">
          <w:rPr>
            <w:rStyle w:val="Hyperlink"/>
            <w:noProof/>
          </w:rPr>
          <w:t>6.6.9</w:t>
        </w:r>
        <w:r w:rsidR="001C6946">
          <w:rPr>
            <w:rFonts w:asciiTheme="minorHAnsi" w:eastAsiaTheme="minorEastAsia" w:hAnsiTheme="minorHAnsi" w:cstheme="minorBidi"/>
            <w:noProof/>
            <w:sz w:val="22"/>
            <w:szCs w:val="22"/>
          </w:rPr>
          <w:tab/>
        </w:r>
        <w:r w:rsidR="001C6946" w:rsidRPr="00971E6F">
          <w:rPr>
            <w:rStyle w:val="Hyperlink"/>
            <w:noProof/>
          </w:rPr>
          <w:t>Class Model</w:t>
        </w:r>
        <w:r w:rsidR="001C6946">
          <w:rPr>
            <w:noProof/>
            <w:webHidden/>
          </w:rPr>
          <w:tab/>
        </w:r>
        <w:r w:rsidR="001C6946">
          <w:rPr>
            <w:noProof/>
            <w:webHidden/>
          </w:rPr>
          <w:fldChar w:fldCharType="begin"/>
        </w:r>
        <w:r w:rsidR="001C6946">
          <w:rPr>
            <w:noProof/>
            <w:webHidden/>
          </w:rPr>
          <w:instrText xml:space="preserve"> PAGEREF _Toc463469685 \h </w:instrText>
        </w:r>
        <w:r w:rsidR="001C6946">
          <w:rPr>
            <w:noProof/>
            <w:webHidden/>
          </w:rPr>
        </w:r>
        <w:r w:rsidR="001C6946">
          <w:rPr>
            <w:noProof/>
            <w:webHidden/>
          </w:rPr>
          <w:fldChar w:fldCharType="separate"/>
        </w:r>
        <w:r w:rsidR="001C6946">
          <w:rPr>
            <w:noProof/>
            <w:webHidden/>
          </w:rPr>
          <w:t>55</w:t>
        </w:r>
        <w:r w:rsidR="001C6946">
          <w:rPr>
            <w:noProof/>
            <w:webHidden/>
          </w:rPr>
          <w:fldChar w:fldCharType="end"/>
        </w:r>
      </w:hyperlink>
    </w:p>
    <w:p w14:paraId="6AEAB567" w14:textId="106C1019" w:rsidR="001C6946" w:rsidRDefault="00DD6D9C">
      <w:pPr>
        <w:pStyle w:val="TOC3"/>
        <w:rPr>
          <w:rFonts w:asciiTheme="minorHAnsi" w:eastAsiaTheme="minorEastAsia" w:hAnsiTheme="minorHAnsi" w:cstheme="minorBidi"/>
          <w:noProof/>
          <w:sz w:val="22"/>
          <w:szCs w:val="22"/>
        </w:rPr>
      </w:pPr>
      <w:hyperlink w:anchor="_Toc463469686" w:history="1">
        <w:r w:rsidR="001C6946" w:rsidRPr="00971E6F">
          <w:rPr>
            <w:rStyle w:val="Hyperlink"/>
            <w:noProof/>
          </w:rPr>
          <w:t>6.6.10</w:t>
        </w:r>
        <w:r w:rsidR="001C6946">
          <w:rPr>
            <w:rFonts w:asciiTheme="minorHAnsi" w:eastAsiaTheme="minorEastAsia" w:hAnsiTheme="minorHAnsi" w:cstheme="minorBidi"/>
            <w:noProof/>
            <w:sz w:val="22"/>
            <w:szCs w:val="22"/>
          </w:rPr>
          <w:tab/>
        </w:r>
        <w:r w:rsidR="001C6946" w:rsidRPr="00971E6F">
          <w:rPr>
            <w:rStyle w:val="Hyperlink"/>
            <w:noProof/>
          </w:rPr>
          <w:t>Class Package</w:t>
        </w:r>
        <w:r w:rsidR="001C6946">
          <w:rPr>
            <w:noProof/>
            <w:webHidden/>
          </w:rPr>
          <w:tab/>
        </w:r>
        <w:r w:rsidR="001C6946">
          <w:rPr>
            <w:noProof/>
            <w:webHidden/>
          </w:rPr>
          <w:fldChar w:fldCharType="begin"/>
        </w:r>
        <w:r w:rsidR="001C6946">
          <w:rPr>
            <w:noProof/>
            <w:webHidden/>
          </w:rPr>
          <w:instrText xml:space="preserve"> PAGEREF _Toc463469686 \h </w:instrText>
        </w:r>
        <w:r w:rsidR="001C6946">
          <w:rPr>
            <w:noProof/>
            <w:webHidden/>
          </w:rPr>
        </w:r>
        <w:r w:rsidR="001C6946">
          <w:rPr>
            <w:noProof/>
            <w:webHidden/>
          </w:rPr>
          <w:fldChar w:fldCharType="separate"/>
        </w:r>
        <w:r w:rsidR="001C6946">
          <w:rPr>
            <w:noProof/>
            <w:webHidden/>
          </w:rPr>
          <w:t>56</w:t>
        </w:r>
        <w:r w:rsidR="001C6946">
          <w:rPr>
            <w:noProof/>
            <w:webHidden/>
          </w:rPr>
          <w:fldChar w:fldCharType="end"/>
        </w:r>
      </w:hyperlink>
    </w:p>
    <w:p w14:paraId="493E138C" w14:textId="4F15D137" w:rsidR="001C6946" w:rsidRDefault="00DD6D9C">
      <w:pPr>
        <w:pStyle w:val="TOC3"/>
        <w:rPr>
          <w:rFonts w:asciiTheme="minorHAnsi" w:eastAsiaTheme="minorEastAsia" w:hAnsiTheme="minorHAnsi" w:cstheme="minorBidi"/>
          <w:noProof/>
          <w:sz w:val="22"/>
          <w:szCs w:val="22"/>
        </w:rPr>
      </w:pPr>
      <w:hyperlink w:anchor="_Toc463469687" w:history="1">
        <w:r w:rsidR="001C6946" w:rsidRPr="00971E6F">
          <w:rPr>
            <w:rStyle w:val="Hyperlink"/>
            <w:noProof/>
          </w:rPr>
          <w:t>6.6.11</w:t>
        </w:r>
        <w:r w:rsidR="001C6946">
          <w:rPr>
            <w:rFonts w:asciiTheme="minorHAnsi" w:eastAsiaTheme="minorEastAsia" w:hAnsiTheme="minorHAnsi" w:cstheme="minorBidi"/>
            <w:noProof/>
            <w:sz w:val="22"/>
            <w:szCs w:val="22"/>
          </w:rPr>
          <w:tab/>
        </w:r>
        <w:r w:rsidR="001C6946" w:rsidRPr="00971E6F">
          <w:rPr>
            <w:rStyle w:val="Hyperlink"/>
            <w:noProof/>
          </w:rPr>
          <w:t>Class Physical Package</w:t>
        </w:r>
        <w:r w:rsidR="001C6946">
          <w:rPr>
            <w:noProof/>
            <w:webHidden/>
          </w:rPr>
          <w:tab/>
        </w:r>
        <w:r w:rsidR="001C6946">
          <w:rPr>
            <w:noProof/>
            <w:webHidden/>
          </w:rPr>
          <w:fldChar w:fldCharType="begin"/>
        </w:r>
        <w:r w:rsidR="001C6946">
          <w:rPr>
            <w:noProof/>
            <w:webHidden/>
          </w:rPr>
          <w:instrText xml:space="preserve"> PAGEREF _Toc463469687 \h </w:instrText>
        </w:r>
        <w:r w:rsidR="001C6946">
          <w:rPr>
            <w:noProof/>
            <w:webHidden/>
          </w:rPr>
        </w:r>
        <w:r w:rsidR="001C6946">
          <w:rPr>
            <w:noProof/>
            <w:webHidden/>
          </w:rPr>
          <w:fldChar w:fldCharType="separate"/>
        </w:r>
        <w:r w:rsidR="001C6946">
          <w:rPr>
            <w:noProof/>
            <w:webHidden/>
          </w:rPr>
          <w:t>56</w:t>
        </w:r>
        <w:r w:rsidR="001C6946">
          <w:rPr>
            <w:noProof/>
            <w:webHidden/>
          </w:rPr>
          <w:fldChar w:fldCharType="end"/>
        </w:r>
      </w:hyperlink>
    </w:p>
    <w:p w14:paraId="6D80C7AF" w14:textId="77FC8B49" w:rsidR="001C6946" w:rsidRDefault="00DD6D9C">
      <w:pPr>
        <w:pStyle w:val="TOC3"/>
        <w:rPr>
          <w:rFonts w:asciiTheme="minorHAnsi" w:eastAsiaTheme="minorEastAsia" w:hAnsiTheme="minorHAnsi" w:cstheme="minorBidi"/>
          <w:noProof/>
          <w:sz w:val="22"/>
          <w:szCs w:val="22"/>
        </w:rPr>
      </w:pPr>
      <w:hyperlink w:anchor="_Toc463469688" w:history="1">
        <w:r w:rsidR="001C6946" w:rsidRPr="00971E6F">
          <w:rPr>
            <w:rStyle w:val="Hyperlink"/>
            <w:noProof/>
          </w:rPr>
          <w:t>6.6.12</w:t>
        </w:r>
        <w:r w:rsidR="001C6946">
          <w:rPr>
            <w:rFonts w:asciiTheme="minorHAnsi" w:eastAsiaTheme="minorEastAsia" w:hAnsiTheme="minorHAnsi" w:cstheme="minorBidi"/>
            <w:noProof/>
            <w:sz w:val="22"/>
            <w:szCs w:val="22"/>
          </w:rPr>
          <w:tab/>
        </w:r>
        <w:r w:rsidR="001C6946" w:rsidRPr="00971E6F">
          <w:rPr>
            <w:rStyle w:val="Hyperlink"/>
            <w:noProof/>
          </w:rPr>
          <w:t>Association Prefix</w:t>
        </w:r>
        <w:r w:rsidR="001C6946">
          <w:rPr>
            <w:noProof/>
            <w:webHidden/>
          </w:rPr>
          <w:tab/>
        </w:r>
        <w:r w:rsidR="001C6946">
          <w:rPr>
            <w:noProof/>
            <w:webHidden/>
          </w:rPr>
          <w:fldChar w:fldCharType="begin"/>
        </w:r>
        <w:r w:rsidR="001C6946">
          <w:rPr>
            <w:noProof/>
            <w:webHidden/>
          </w:rPr>
          <w:instrText xml:space="preserve"> PAGEREF _Toc463469688 \h </w:instrText>
        </w:r>
        <w:r w:rsidR="001C6946">
          <w:rPr>
            <w:noProof/>
            <w:webHidden/>
          </w:rPr>
        </w:r>
        <w:r w:rsidR="001C6946">
          <w:rPr>
            <w:noProof/>
            <w:webHidden/>
          </w:rPr>
          <w:fldChar w:fldCharType="separate"/>
        </w:r>
        <w:r w:rsidR="001C6946">
          <w:rPr>
            <w:noProof/>
            <w:webHidden/>
          </w:rPr>
          <w:t>56</w:t>
        </w:r>
        <w:r w:rsidR="001C6946">
          <w:rPr>
            <w:noProof/>
            <w:webHidden/>
          </w:rPr>
          <w:fldChar w:fldCharType="end"/>
        </w:r>
      </w:hyperlink>
    </w:p>
    <w:p w14:paraId="00797F03" w14:textId="7DBD5B60" w:rsidR="001C6946" w:rsidRDefault="00DD6D9C">
      <w:pPr>
        <w:pStyle w:val="TOC3"/>
        <w:rPr>
          <w:rFonts w:asciiTheme="minorHAnsi" w:eastAsiaTheme="minorEastAsia" w:hAnsiTheme="minorHAnsi" w:cstheme="minorBidi"/>
          <w:noProof/>
          <w:sz w:val="22"/>
          <w:szCs w:val="22"/>
        </w:rPr>
      </w:pPr>
      <w:hyperlink w:anchor="_Toc463469689" w:history="1">
        <w:r w:rsidR="001C6946" w:rsidRPr="00971E6F">
          <w:rPr>
            <w:rStyle w:val="Hyperlink"/>
            <w:noProof/>
          </w:rPr>
          <w:t>6.6.13</w:t>
        </w:r>
        <w:r w:rsidR="001C6946">
          <w:rPr>
            <w:rFonts w:asciiTheme="minorHAnsi" w:eastAsiaTheme="minorEastAsia" w:hAnsiTheme="minorHAnsi" w:cstheme="minorBidi"/>
            <w:noProof/>
            <w:sz w:val="22"/>
            <w:szCs w:val="22"/>
          </w:rPr>
          <w:tab/>
        </w:r>
        <w:r w:rsidR="001C6946" w:rsidRPr="00971E6F">
          <w:rPr>
            <w:rStyle w:val="Hyperlink"/>
            <w:noProof/>
          </w:rPr>
          <w:t>Class Prefix</w:t>
        </w:r>
        <w:r w:rsidR="001C6946">
          <w:rPr>
            <w:noProof/>
            <w:webHidden/>
          </w:rPr>
          <w:tab/>
        </w:r>
        <w:r w:rsidR="001C6946">
          <w:rPr>
            <w:noProof/>
            <w:webHidden/>
          </w:rPr>
          <w:fldChar w:fldCharType="begin"/>
        </w:r>
        <w:r w:rsidR="001C6946">
          <w:rPr>
            <w:noProof/>
            <w:webHidden/>
          </w:rPr>
          <w:instrText xml:space="preserve"> PAGEREF _Toc463469689 \h </w:instrText>
        </w:r>
        <w:r w:rsidR="001C6946">
          <w:rPr>
            <w:noProof/>
            <w:webHidden/>
          </w:rPr>
        </w:r>
        <w:r w:rsidR="001C6946">
          <w:rPr>
            <w:noProof/>
            <w:webHidden/>
          </w:rPr>
          <w:fldChar w:fldCharType="separate"/>
        </w:r>
        <w:r w:rsidR="001C6946">
          <w:rPr>
            <w:noProof/>
            <w:webHidden/>
          </w:rPr>
          <w:t>56</w:t>
        </w:r>
        <w:r w:rsidR="001C6946">
          <w:rPr>
            <w:noProof/>
            <w:webHidden/>
          </w:rPr>
          <w:fldChar w:fldCharType="end"/>
        </w:r>
      </w:hyperlink>
    </w:p>
    <w:p w14:paraId="500A4212" w14:textId="2794FDBA" w:rsidR="001C6946" w:rsidRDefault="00DD6D9C">
      <w:pPr>
        <w:pStyle w:val="TOC3"/>
        <w:rPr>
          <w:rFonts w:asciiTheme="minorHAnsi" w:eastAsiaTheme="minorEastAsia" w:hAnsiTheme="minorHAnsi" w:cstheme="minorBidi"/>
          <w:noProof/>
          <w:sz w:val="22"/>
          <w:szCs w:val="22"/>
        </w:rPr>
      </w:pPr>
      <w:hyperlink w:anchor="_Toc463469690" w:history="1">
        <w:r w:rsidR="001C6946" w:rsidRPr="00971E6F">
          <w:rPr>
            <w:rStyle w:val="Hyperlink"/>
            <w:noProof/>
          </w:rPr>
          <w:t>6.6.14</w:t>
        </w:r>
        <w:r w:rsidR="001C6946">
          <w:rPr>
            <w:rFonts w:asciiTheme="minorHAnsi" w:eastAsiaTheme="minorEastAsia" w:hAnsiTheme="minorHAnsi" w:cstheme="minorBidi"/>
            <w:noProof/>
            <w:sz w:val="22"/>
            <w:szCs w:val="22"/>
          </w:rPr>
          <w:tab/>
        </w:r>
        <w:r w:rsidR="001C6946" w:rsidRPr="00971E6F">
          <w:rPr>
            <w:rStyle w:val="Hyperlink"/>
            <w:noProof/>
          </w:rPr>
          <w:t>Association Scope</w:t>
        </w:r>
        <w:r w:rsidR="001C6946">
          <w:rPr>
            <w:noProof/>
            <w:webHidden/>
          </w:rPr>
          <w:tab/>
        </w:r>
        <w:r w:rsidR="001C6946">
          <w:rPr>
            <w:noProof/>
            <w:webHidden/>
          </w:rPr>
          <w:fldChar w:fldCharType="begin"/>
        </w:r>
        <w:r w:rsidR="001C6946">
          <w:rPr>
            <w:noProof/>
            <w:webHidden/>
          </w:rPr>
          <w:instrText xml:space="preserve"> PAGEREF _Toc463469690 \h </w:instrText>
        </w:r>
        <w:r w:rsidR="001C6946">
          <w:rPr>
            <w:noProof/>
            <w:webHidden/>
          </w:rPr>
        </w:r>
        <w:r w:rsidR="001C6946">
          <w:rPr>
            <w:noProof/>
            <w:webHidden/>
          </w:rPr>
          <w:fldChar w:fldCharType="separate"/>
        </w:r>
        <w:r w:rsidR="001C6946">
          <w:rPr>
            <w:noProof/>
            <w:webHidden/>
          </w:rPr>
          <w:t>56</w:t>
        </w:r>
        <w:r w:rsidR="001C6946">
          <w:rPr>
            <w:noProof/>
            <w:webHidden/>
          </w:rPr>
          <w:fldChar w:fldCharType="end"/>
        </w:r>
      </w:hyperlink>
    </w:p>
    <w:p w14:paraId="34959E48" w14:textId="28BDEC57" w:rsidR="001C6946" w:rsidRDefault="00DD6D9C">
      <w:pPr>
        <w:pStyle w:val="TOC3"/>
        <w:rPr>
          <w:rFonts w:asciiTheme="minorHAnsi" w:eastAsiaTheme="minorEastAsia" w:hAnsiTheme="minorHAnsi" w:cstheme="minorBidi"/>
          <w:noProof/>
          <w:sz w:val="22"/>
          <w:szCs w:val="22"/>
        </w:rPr>
      </w:pPr>
      <w:hyperlink w:anchor="_Toc463469691" w:history="1">
        <w:r w:rsidR="001C6946" w:rsidRPr="00971E6F">
          <w:rPr>
            <w:rStyle w:val="Hyperlink"/>
            <w:noProof/>
          </w:rPr>
          <w:t>6.6.15</w:t>
        </w:r>
        <w:r w:rsidR="001C6946">
          <w:rPr>
            <w:rFonts w:asciiTheme="minorHAnsi" w:eastAsiaTheme="minorEastAsia" w:hAnsiTheme="minorHAnsi" w:cstheme="minorBidi"/>
            <w:noProof/>
            <w:sz w:val="22"/>
            <w:szCs w:val="22"/>
          </w:rPr>
          <w:tab/>
        </w:r>
        <w:r w:rsidR="001C6946" w:rsidRPr="00971E6F">
          <w:rPr>
            <w:rStyle w:val="Hyperlink"/>
            <w:noProof/>
          </w:rPr>
          <w:t>Association Scope Reference</w:t>
        </w:r>
        <w:r w:rsidR="001C6946">
          <w:rPr>
            <w:noProof/>
            <w:webHidden/>
          </w:rPr>
          <w:tab/>
        </w:r>
        <w:r w:rsidR="001C6946">
          <w:rPr>
            <w:noProof/>
            <w:webHidden/>
          </w:rPr>
          <w:fldChar w:fldCharType="begin"/>
        </w:r>
        <w:r w:rsidR="001C6946">
          <w:rPr>
            <w:noProof/>
            <w:webHidden/>
          </w:rPr>
          <w:instrText xml:space="preserve"> PAGEREF _Toc463469691 \h </w:instrText>
        </w:r>
        <w:r w:rsidR="001C6946">
          <w:rPr>
            <w:noProof/>
            <w:webHidden/>
          </w:rPr>
        </w:r>
        <w:r w:rsidR="001C6946">
          <w:rPr>
            <w:noProof/>
            <w:webHidden/>
          </w:rPr>
          <w:fldChar w:fldCharType="separate"/>
        </w:r>
        <w:r w:rsidR="001C6946">
          <w:rPr>
            <w:noProof/>
            <w:webHidden/>
          </w:rPr>
          <w:t>57</w:t>
        </w:r>
        <w:r w:rsidR="001C6946">
          <w:rPr>
            <w:noProof/>
            <w:webHidden/>
          </w:rPr>
          <w:fldChar w:fldCharType="end"/>
        </w:r>
      </w:hyperlink>
    </w:p>
    <w:p w14:paraId="6AE60B1E" w14:textId="098AD6A7" w:rsidR="001C6946" w:rsidRDefault="00DD6D9C">
      <w:pPr>
        <w:pStyle w:val="TOC3"/>
        <w:rPr>
          <w:rFonts w:asciiTheme="minorHAnsi" w:eastAsiaTheme="minorEastAsia" w:hAnsiTheme="minorHAnsi" w:cstheme="minorBidi"/>
          <w:noProof/>
          <w:sz w:val="22"/>
          <w:szCs w:val="22"/>
        </w:rPr>
      </w:pPr>
      <w:hyperlink w:anchor="_Toc463469692" w:history="1">
        <w:r w:rsidR="001C6946" w:rsidRPr="00971E6F">
          <w:rPr>
            <w:rStyle w:val="Hyperlink"/>
            <w:noProof/>
          </w:rPr>
          <w:t>6.6.16</w:t>
        </w:r>
        <w:r w:rsidR="001C6946">
          <w:rPr>
            <w:rFonts w:asciiTheme="minorHAnsi" w:eastAsiaTheme="minorEastAsia" w:hAnsiTheme="minorHAnsi" w:cstheme="minorBidi"/>
            <w:noProof/>
            <w:sz w:val="22"/>
            <w:szCs w:val="22"/>
          </w:rPr>
          <w:tab/>
        </w:r>
        <w:r w:rsidR="001C6946" w:rsidRPr="00971E6F">
          <w:rPr>
            <w:rStyle w:val="Hyperlink"/>
            <w:noProof/>
          </w:rPr>
          <w:t>Association Statement</w:t>
        </w:r>
        <w:r w:rsidR="001C6946">
          <w:rPr>
            <w:noProof/>
            <w:webHidden/>
          </w:rPr>
          <w:tab/>
        </w:r>
        <w:r w:rsidR="001C6946">
          <w:rPr>
            <w:noProof/>
            <w:webHidden/>
          </w:rPr>
          <w:fldChar w:fldCharType="begin"/>
        </w:r>
        <w:r w:rsidR="001C6946">
          <w:rPr>
            <w:noProof/>
            <w:webHidden/>
          </w:rPr>
          <w:instrText xml:space="preserve"> PAGEREF _Toc463469692 \h </w:instrText>
        </w:r>
        <w:r w:rsidR="001C6946">
          <w:rPr>
            <w:noProof/>
            <w:webHidden/>
          </w:rPr>
        </w:r>
        <w:r w:rsidR="001C6946">
          <w:rPr>
            <w:noProof/>
            <w:webHidden/>
          </w:rPr>
          <w:fldChar w:fldCharType="separate"/>
        </w:r>
        <w:r w:rsidR="001C6946">
          <w:rPr>
            <w:noProof/>
            <w:webHidden/>
          </w:rPr>
          <w:t>57</w:t>
        </w:r>
        <w:r w:rsidR="001C6946">
          <w:rPr>
            <w:noProof/>
            <w:webHidden/>
          </w:rPr>
          <w:fldChar w:fldCharType="end"/>
        </w:r>
      </w:hyperlink>
    </w:p>
    <w:p w14:paraId="16456B5F" w14:textId="1E36088D"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"_Toc463469693" </w:instrText>
      </w:r>
      <w:r>
        <w:fldChar w:fldCharType="separate"/>
      </w:r>
      <w:r w:rsidR="001C6946" w:rsidRPr="00971E6F">
        <w:rPr>
          <w:rStyle w:val="Hyperlink"/>
          <w:noProof/>
        </w:rPr>
        <w:t>6.7</w:t>
      </w:r>
      <w:r w:rsidR="001C6946">
        <w:rPr>
          <w:rFonts w:asciiTheme="minorHAnsi" w:eastAsiaTheme="minorEastAsia" w:hAnsiTheme="minorHAnsi" w:cstheme="minorBidi"/>
          <w:noProof/>
          <w:sz w:val="22"/>
          <w:szCs w:val="22"/>
        </w:rPr>
        <w:tab/>
      </w:r>
      <w:del w:id="46" w:author="Cory Casanave" w:date="2016-10-27T11:00:00Z">
        <w:r w:rsidR="001C6946" w:rsidRPr="00971E6F" w:rsidDel="004F745A">
          <w:rPr>
            <w:rStyle w:val="Hyperlink"/>
            <w:noProof/>
          </w:rPr>
          <w:delText>SIMF</w:delText>
        </w:r>
      </w:del>
      <w:ins w:id="47" w:author="Cory Casanave" w:date="2016-10-27T11:00:00Z">
        <w:r w:rsidR="004F745A">
          <w:rPr>
            <w:rStyle w:val="Hyperlink"/>
            <w:noProof/>
          </w:rPr>
          <w:t>SMIF</w:t>
        </w:r>
      </w:ins>
      <w:r w:rsidR="001C6946" w:rsidRPr="00971E6F">
        <w:rPr>
          <w:rStyle w:val="Hyperlink"/>
          <w:noProof/>
        </w:rPr>
        <w:t xml:space="preserve"> Conceptual Model::Mapping</w:t>
      </w:r>
      <w:r w:rsidR="001C6946">
        <w:rPr>
          <w:noProof/>
          <w:webHidden/>
        </w:rPr>
        <w:tab/>
      </w:r>
      <w:r w:rsidR="001C6946">
        <w:rPr>
          <w:noProof/>
          <w:webHidden/>
        </w:rPr>
        <w:fldChar w:fldCharType="begin"/>
      </w:r>
      <w:r w:rsidR="001C6946">
        <w:rPr>
          <w:noProof/>
          <w:webHidden/>
        </w:rPr>
        <w:instrText xml:space="preserve"> PAGEREF _Toc463469693 \h </w:instrText>
      </w:r>
      <w:r w:rsidR="001C6946">
        <w:rPr>
          <w:noProof/>
          <w:webHidden/>
        </w:rPr>
      </w:r>
      <w:r w:rsidR="001C6946">
        <w:rPr>
          <w:noProof/>
          <w:webHidden/>
        </w:rPr>
        <w:fldChar w:fldCharType="separate"/>
      </w:r>
      <w:r w:rsidR="001C6946">
        <w:rPr>
          <w:noProof/>
          <w:webHidden/>
        </w:rPr>
        <w:t>58</w:t>
      </w:r>
      <w:r w:rsidR="001C6946">
        <w:rPr>
          <w:noProof/>
          <w:webHidden/>
        </w:rPr>
        <w:fldChar w:fldCharType="end"/>
      </w:r>
      <w:r>
        <w:rPr>
          <w:noProof/>
        </w:rPr>
        <w:fldChar w:fldCharType="end"/>
      </w:r>
    </w:p>
    <w:p w14:paraId="0034DD87" w14:textId="75B0C1AF" w:rsidR="001C6946" w:rsidRDefault="00DD6D9C">
      <w:pPr>
        <w:pStyle w:val="TOC3"/>
        <w:rPr>
          <w:rFonts w:asciiTheme="minorHAnsi" w:eastAsiaTheme="minorEastAsia" w:hAnsiTheme="minorHAnsi" w:cstheme="minorBidi"/>
          <w:noProof/>
          <w:sz w:val="22"/>
          <w:szCs w:val="22"/>
        </w:rPr>
      </w:pPr>
      <w:hyperlink w:anchor="_Toc463469694" w:history="1">
        <w:r w:rsidR="001C6946" w:rsidRPr="00971E6F">
          <w:rPr>
            <w:rStyle w:val="Hyperlink"/>
            <w:noProof/>
          </w:rPr>
          <w:t>6.7.1</w:t>
        </w:r>
        <w:r w:rsidR="001C6946">
          <w:rPr>
            <w:rFonts w:asciiTheme="minorHAnsi" w:eastAsiaTheme="minorEastAsia" w:hAnsiTheme="minorHAnsi" w:cstheme="minorBidi"/>
            <w:noProof/>
            <w:sz w:val="22"/>
            <w:szCs w:val="22"/>
          </w:rPr>
          <w:tab/>
        </w:r>
        <w:r w:rsidR="001C6946" w:rsidRPr="00971E6F">
          <w:rPr>
            <w:rStyle w:val="Hyperlink"/>
            <w:noProof/>
          </w:rPr>
          <w:t>Diagram: Facades</w:t>
        </w:r>
        <w:r w:rsidR="001C6946">
          <w:rPr>
            <w:noProof/>
            <w:webHidden/>
          </w:rPr>
          <w:tab/>
        </w:r>
        <w:r w:rsidR="001C6946">
          <w:rPr>
            <w:noProof/>
            <w:webHidden/>
          </w:rPr>
          <w:fldChar w:fldCharType="begin"/>
        </w:r>
        <w:r w:rsidR="001C6946">
          <w:rPr>
            <w:noProof/>
            <w:webHidden/>
          </w:rPr>
          <w:instrText xml:space="preserve"> PAGEREF _Toc463469694 \h </w:instrText>
        </w:r>
        <w:r w:rsidR="001C6946">
          <w:rPr>
            <w:noProof/>
            <w:webHidden/>
          </w:rPr>
        </w:r>
        <w:r w:rsidR="001C6946">
          <w:rPr>
            <w:noProof/>
            <w:webHidden/>
          </w:rPr>
          <w:fldChar w:fldCharType="separate"/>
        </w:r>
        <w:r w:rsidR="001C6946">
          <w:rPr>
            <w:noProof/>
            <w:webHidden/>
          </w:rPr>
          <w:t>58</w:t>
        </w:r>
        <w:r w:rsidR="001C6946">
          <w:rPr>
            <w:noProof/>
            <w:webHidden/>
          </w:rPr>
          <w:fldChar w:fldCharType="end"/>
        </w:r>
      </w:hyperlink>
    </w:p>
    <w:p w14:paraId="0723387F" w14:textId="6CA4C830" w:rsidR="001C6946" w:rsidRDefault="00DD6D9C">
      <w:pPr>
        <w:pStyle w:val="TOC3"/>
        <w:rPr>
          <w:rFonts w:asciiTheme="minorHAnsi" w:eastAsiaTheme="minorEastAsia" w:hAnsiTheme="minorHAnsi" w:cstheme="minorBidi"/>
          <w:noProof/>
          <w:sz w:val="22"/>
          <w:szCs w:val="22"/>
        </w:rPr>
      </w:pPr>
      <w:hyperlink w:anchor="_Toc463469695" w:history="1">
        <w:r w:rsidR="001C6946" w:rsidRPr="00971E6F">
          <w:rPr>
            <w:rStyle w:val="Hyperlink"/>
            <w:noProof/>
          </w:rPr>
          <w:t>6.7.2</w:t>
        </w:r>
        <w:r w:rsidR="001C6946">
          <w:rPr>
            <w:rFonts w:asciiTheme="minorHAnsi" w:eastAsiaTheme="minorEastAsia" w:hAnsiTheme="minorHAnsi" w:cstheme="minorBidi"/>
            <w:noProof/>
            <w:sz w:val="22"/>
            <w:szCs w:val="22"/>
          </w:rPr>
          <w:tab/>
        </w:r>
        <w:r w:rsidR="001C6946" w:rsidRPr="00971E6F">
          <w:rPr>
            <w:rStyle w:val="Hyperlink"/>
            <w:noProof/>
          </w:rPr>
          <w:t>Diagram: Mapping Rules</w:t>
        </w:r>
        <w:r w:rsidR="001C6946">
          <w:rPr>
            <w:noProof/>
            <w:webHidden/>
          </w:rPr>
          <w:tab/>
        </w:r>
        <w:r w:rsidR="001C6946">
          <w:rPr>
            <w:noProof/>
            <w:webHidden/>
          </w:rPr>
          <w:fldChar w:fldCharType="begin"/>
        </w:r>
        <w:r w:rsidR="001C6946">
          <w:rPr>
            <w:noProof/>
            <w:webHidden/>
          </w:rPr>
          <w:instrText xml:space="preserve"> PAGEREF _Toc463469695 \h </w:instrText>
        </w:r>
        <w:r w:rsidR="001C6946">
          <w:rPr>
            <w:noProof/>
            <w:webHidden/>
          </w:rPr>
        </w:r>
        <w:r w:rsidR="001C6946">
          <w:rPr>
            <w:noProof/>
            <w:webHidden/>
          </w:rPr>
          <w:fldChar w:fldCharType="separate"/>
        </w:r>
        <w:r w:rsidR="001C6946">
          <w:rPr>
            <w:noProof/>
            <w:webHidden/>
          </w:rPr>
          <w:t>58</w:t>
        </w:r>
        <w:r w:rsidR="001C6946">
          <w:rPr>
            <w:noProof/>
            <w:webHidden/>
          </w:rPr>
          <w:fldChar w:fldCharType="end"/>
        </w:r>
      </w:hyperlink>
    </w:p>
    <w:p w14:paraId="6D3B194E" w14:textId="05B94153" w:rsidR="001C6946" w:rsidRDefault="00DD6D9C">
      <w:pPr>
        <w:pStyle w:val="TOC3"/>
        <w:rPr>
          <w:rFonts w:asciiTheme="minorHAnsi" w:eastAsiaTheme="minorEastAsia" w:hAnsiTheme="minorHAnsi" w:cstheme="minorBidi"/>
          <w:noProof/>
          <w:sz w:val="22"/>
          <w:szCs w:val="22"/>
        </w:rPr>
      </w:pPr>
      <w:hyperlink w:anchor="_Toc463469696" w:history="1">
        <w:r w:rsidR="001C6946" w:rsidRPr="00971E6F">
          <w:rPr>
            <w:rStyle w:val="Hyperlink"/>
            <w:noProof/>
          </w:rPr>
          <w:t>6.7.3</w:t>
        </w:r>
        <w:r w:rsidR="001C6946">
          <w:rPr>
            <w:rFonts w:asciiTheme="minorHAnsi" w:eastAsiaTheme="minorEastAsia" w:hAnsiTheme="minorHAnsi" w:cstheme="minorBidi"/>
            <w:noProof/>
            <w:sz w:val="22"/>
            <w:szCs w:val="22"/>
          </w:rPr>
          <w:tab/>
        </w:r>
        <w:r w:rsidR="001C6946" w:rsidRPr="00971E6F">
          <w:rPr>
            <w:rStyle w:val="Hyperlink"/>
            <w:noProof/>
          </w:rPr>
          <w:t>Class Computed Facade</w:t>
        </w:r>
        <w:r w:rsidR="001C6946">
          <w:rPr>
            <w:noProof/>
            <w:webHidden/>
          </w:rPr>
          <w:tab/>
        </w:r>
        <w:r w:rsidR="001C6946">
          <w:rPr>
            <w:noProof/>
            <w:webHidden/>
          </w:rPr>
          <w:fldChar w:fldCharType="begin"/>
        </w:r>
        <w:r w:rsidR="001C6946">
          <w:rPr>
            <w:noProof/>
            <w:webHidden/>
          </w:rPr>
          <w:instrText xml:space="preserve"> PAGEREF _Toc463469696 \h </w:instrText>
        </w:r>
        <w:r w:rsidR="001C6946">
          <w:rPr>
            <w:noProof/>
            <w:webHidden/>
          </w:rPr>
        </w:r>
        <w:r w:rsidR="001C6946">
          <w:rPr>
            <w:noProof/>
            <w:webHidden/>
          </w:rPr>
          <w:fldChar w:fldCharType="separate"/>
        </w:r>
        <w:r w:rsidR="001C6946">
          <w:rPr>
            <w:noProof/>
            <w:webHidden/>
          </w:rPr>
          <w:t>59</w:t>
        </w:r>
        <w:r w:rsidR="001C6946">
          <w:rPr>
            <w:noProof/>
            <w:webHidden/>
          </w:rPr>
          <w:fldChar w:fldCharType="end"/>
        </w:r>
      </w:hyperlink>
    </w:p>
    <w:p w14:paraId="0F46C442" w14:textId="43BF75A9" w:rsidR="001C6946" w:rsidRDefault="00DD6D9C">
      <w:pPr>
        <w:pStyle w:val="TOC3"/>
        <w:rPr>
          <w:rFonts w:asciiTheme="minorHAnsi" w:eastAsiaTheme="minorEastAsia" w:hAnsiTheme="minorHAnsi" w:cstheme="minorBidi"/>
          <w:noProof/>
          <w:sz w:val="22"/>
          <w:szCs w:val="22"/>
        </w:rPr>
      </w:pPr>
      <w:hyperlink w:anchor="_Toc463469697" w:history="1">
        <w:r w:rsidR="001C6946" w:rsidRPr="00971E6F">
          <w:rPr>
            <w:rStyle w:val="Hyperlink"/>
            <w:noProof/>
          </w:rPr>
          <w:t>6.7.4</w:t>
        </w:r>
        <w:r w:rsidR="001C6946">
          <w:rPr>
            <w:rFonts w:asciiTheme="minorHAnsi" w:eastAsiaTheme="minorEastAsia" w:hAnsiTheme="minorHAnsi" w:cstheme="minorBidi"/>
            <w:noProof/>
            <w:sz w:val="22"/>
            <w:szCs w:val="22"/>
          </w:rPr>
          <w:tab/>
        </w:r>
        <w:r w:rsidR="001C6946" w:rsidRPr="00971E6F">
          <w:rPr>
            <w:rStyle w:val="Hyperlink"/>
            <w:noProof/>
          </w:rPr>
          <w:t>Association Concrete Map End</w:t>
        </w:r>
        <w:r w:rsidR="001C6946">
          <w:rPr>
            <w:noProof/>
            <w:webHidden/>
          </w:rPr>
          <w:tab/>
        </w:r>
        <w:r w:rsidR="001C6946">
          <w:rPr>
            <w:noProof/>
            <w:webHidden/>
          </w:rPr>
          <w:fldChar w:fldCharType="begin"/>
        </w:r>
        <w:r w:rsidR="001C6946">
          <w:rPr>
            <w:noProof/>
            <w:webHidden/>
          </w:rPr>
          <w:instrText xml:space="preserve"> PAGEREF _Toc463469697 \h </w:instrText>
        </w:r>
        <w:r w:rsidR="001C6946">
          <w:rPr>
            <w:noProof/>
            <w:webHidden/>
          </w:rPr>
        </w:r>
        <w:r w:rsidR="001C6946">
          <w:rPr>
            <w:noProof/>
            <w:webHidden/>
          </w:rPr>
          <w:fldChar w:fldCharType="separate"/>
        </w:r>
        <w:r w:rsidR="001C6946">
          <w:rPr>
            <w:noProof/>
            <w:webHidden/>
          </w:rPr>
          <w:t>59</w:t>
        </w:r>
        <w:r w:rsidR="001C6946">
          <w:rPr>
            <w:noProof/>
            <w:webHidden/>
          </w:rPr>
          <w:fldChar w:fldCharType="end"/>
        </w:r>
      </w:hyperlink>
    </w:p>
    <w:p w14:paraId="28E3D725" w14:textId="0AFA1075" w:rsidR="001C6946" w:rsidRDefault="00DD6D9C">
      <w:pPr>
        <w:pStyle w:val="TOC3"/>
        <w:rPr>
          <w:rFonts w:asciiTheme="minorHAnsi" w:eastAsiaTheme="minorEastAsia" w:hAnsiTheme="minorHAnsi" w:cstheme="minorBidi"/>
          <w:noProof/>
          <w:sz w:val="22"/>
          <w:szCs w:val="22"/>
        </w:rPr>
      </w:pPr>
      <w:hyperlink w:anchor="_Toc463469698" w:history="1">
        <w:r w:rsidR="001C6946" w:rsidRPr="00971E6F">
          <w:rPr>
            <w:rStyle w:val="Hyperlink"/>
            <w:noProof/>
          </w:rPr>
          <w:t>6.7.5</w:t>
        </w:r>
        <w:r w:rsidR="001C6946">
          <w:rPr>
            <w:rFonts w:asciiTheme="minorHAnsi" w:eastAsiaTheme="minorEastAsia" w:hAnsiTheme="minorHAnsi" w:cstheme="minorBidi"/>
            <w:noProof/>
            <w:sz w:val="22"/>
            <w:szCs w:val="22"/>
          </w:rPr>
          <w:tab/>
        </w:r>
        <w:r w:rsidR="001C6946" w:rsidRPr="00971E6F">
          <w:rPr>
            <w:rStyle w:val="Hyperlink"/>
            <w:noProof/>
          </w:rPr>
          <w:t>Association Concrete Pattern Relation</w:t>
        </w:r>
        <w:r w:rsidR="001C6946">
          <w:rPr>
            <w:noProof/>
            <w:webHidden/>
          </w:rPr>
          <w:tab/>
        </w:r>
        <w:r w:rsidR="001C6946">
          <w:rPr>
            <w:noProof/>
            <w:webHidden/>
          </w:rPr>
          <w:fldChar w:fldCharType="begin"/>
        </w:r>
        <w:r w:rsidR="001C6946">
          <w:rPr>
            <w:noProof/>
            <w:webHidden/>
          </w:rPr>
          <w:instrText xml:space="preserve"> PAGEREF _Toc463469698 \h </w:instrText>
        </w:r>
        <w:r w:rsidR="001C6946">
          <w:rPr>
            <w:noProof/>
            <w:webHidden/>
          </w:rPr>
        </w:r>
        <w:r w:rsidR="001C6946">
          <w:rPr>
            <w:noProof/>
            <w:webHidden/>
          </w:rPr>
          <w:fldChar w:fldCharType="separate"/>
        </w:r>
        <w:r w:rsidR="001C6946">
          <w:rPr>
            <w:noProof/>
            <w:webHidden/>
          </w:rPr>
          <w:t>59</w:t>
        </w:r>
        <w:r w:rsidR="001C6946">
          <w:rPr>
            <w:noProof/>
            <w:webHidden/>
          </w:rPr>
          <w:fldChar w:fldCharType="end"/>
        </w:r>
      </w:hyperlink>
    </w:p>
    <w:p w14:paraId="47C15EA3" w14:textId="09012751" w:rsidR="001C6946" w:rsidRDefault="00DD6D9C">
      <w:pPr>
        <w:pStyle w:val="TOC3"/>
        <w:rPr>
          <w:rFonts w:asciiTheme="minorHAnsi" w:eastAsiaTheme="minorEastAsia" w:hAnsiTheme="minorHAnsi" w:cstheme="minorBidi"/>
          <w:noProof/>
          <w:sz w:val="22"/>
          <w:szCs w:val="22"/>
        </w:rPr>
      </w:pPr>
      <w:hyperlink w:anchor="_Toc463469699" w:history="1">
        <w:r w:rsidR="001C6946" w:rsidRPr="00971E6F">
          <w:rPr>
            <w:rStyle w:val="Hyperlink"/>
            <w:noProof/>
          </w:rPr>
          <w:t>6.7.6</w:t>
        </w:r>
        <w:r w:rsidR="001C6946">
          <w:rPr>
            <w:rFonts w:asciiTheme="minorHAnsi" w:eastAsiaTheme="minorEastAsia" w:hAnsiTheme="minorHAnsi" w:cstheme="minorBidi"/>
            <w:noProof/>
            <w:sz w:val="22"/>
            <w:szCs w:val="22"/>
          </w:rPr>
          <w:tab/>
        </w:r>
        <w:r w:rsidR="001C6946" w:rsidRPr="00971E6F">
          <w:rPr>
            <w:rStyle w:val="Hyperlink"/>
            <w:noProof/>
          </w:rPr>
          <w:t>Class Facade</w:t>
        </w:r>
        <w:r w:rsidR="001C6946">
          <w:rPr>
            <w:noProof/>
            <w:webHidden/>
          </w:rPr>
          <w:tab/>
        </w:r>
        <w:r w:rsidR="001C6946">
          <w:rPr>
            <w:noProof/>
            <w:webHidden/>
          </w:rPr>
          <w:fldChar w:fldCharType="begin"/>
        </w:r>
        <w:r w:rsidR="001C6946">
          <w:rPr>
            <w:noProof/>
            <w:webHidden/>
          </w:rPr>
          <w:instrText xml:space="preserve"> PAGEREF _Toc463469699 \h </w:instrText>
        </w:r>
        <w:r w:rsidR="001C6946">
          <w:rPr>
            <w:noProof/>
            <w:webHidden/>
          </w:rPr>
        </w:r>
        <w:r w:rsidR="001C6946">
          <w:rPr>
            <w:noProof/>
            <w:webHidden/>
          </w:rPr>
          <w:fldChar w:fldCharType="separate"/>
        </w:r>
        <w:r w:rsidR="001C6946">
          <w:rPr>
            <w:noProof/>
            <w:webHidden/>
          </w:rPr>
          <w:t>59</w:t>
        </w:r>
        <w:r w:rsidR="001C6946">
          <w:rPr>
            <w:noProof/>
            <w:webHidden/>
          </w:rPr>
          <w:fldChar w:fldCharType="end"/>
        </w:r>
      </w:hyperlink>
    </w:p>
    <w:p w14:paraId="605875E5" w14:textId="0EA0031F" w:rsidR="001C6946" w:rsidRDefault="00DD6D9C">
      <w:pPr>
        <w:pStyle w:val="TOC3"/>
        <w:rPr>
          <w:rFonts w:asciiTheme="minorHAnsi" w:eastAsiaTheme="minorEastAsia" w:hAnsiTheme="minorHAnsi" w:cstheme="minorBidi"/>
          <w:noProof/>
          <w:sz w:val="22"/>
          <w:szCs w:val="22"/>
        </w:rPr>
      </w:pPr>
      <w:hyperlink w:anchor="_Toc463469700" w:history="1">
        <w:r w:rsidR="001C6946" w:rsidRPr="00971E6F">
          <w:rPr>
            <w:rStyle w:val="Hyperlink"/>
            <w:noProof/>
          </w:rPr>
          <w:t>6.7.7</w:t>
        </w:r>
        <w:r w:rsidR="001C6946">
          <w:rPr>
            <w:rFonts w:asciiTheme="minorHAnsi" w:eastAsiaTheme="minorEastAsia" w:hAnsiTheme="minorHAnsi" w:cstheme="minorBidi"/>
            <w:noProof/>
            <w:sz w:val="22"/>
            <w:szCs w:val="22"/>
          </w:rPr>
          <w:tab/>
        </w:r>
        <w:r w:rsidR="001C6946" w:rsidRPr="00971E6F">
          <w:rPr>
            <w:rStyle w:val="Hyperlink"/>
            <w:noProof/>
          </w:rPr>
          <w:t>Association Map Rule Type Assertion</w:t>
        </w:r>
        <w:r w:rsidR="001C6946">
          <w:rPr>
            <w:noProof/>
            <w:webHidden/>
          </w:rPr>
          <w:tab/>
        </w:r>
        <w:r w:rsidR="001C6946">
          <w:rPr>
            <w:noProof/>
            <w:webHidden/>
          </w:rPr>
          <w:fldChar w:fldCharType="begin"/>
        </w:r>
        <w:r w:rsidR="001C6946">
          <w:rPr>
            <w:noProof/>
            <w:webHidden/>
          </w:rPr>
          <w:instrText xml:space="preserve"> PAGEREF _Toc463469700 \h </w:instrText>
        </w:r>
        <w:r w:rsidR="001C6946">
          <w:rPr>
            <w:noProof/>
            <w:webHidden/>
          </w:rPr>
        </w:r>
        <w:r w:rsidR="001C6946">
          <w:rPr>
            <w:noProof/>
            <w:webHidden/>
          </w:rPr>
          <w:fldChar w:fldCharType="separate"/>
        </w:r>
        <w:r w:rsidR="001C6946">
          <w:rPr>
            <w:noProof/>
            <w:webHidden/>
          </w:rPr>
          <w:t>59</w:t>
        </w:r>
        <w:r w:rsidR="001C6946">
          <w:rPr>
            <w:noProof/>
            <w:webHidden/>
          </w:rPr>
          <w:fldChar w:fldCharType="end"/>
        </w:r>
      </w:hyperlink>
    </w:p>
    <w:p w14:paraId="3CAFB47F" w14:textId="722BB0A6" w:rsidR="001C6946" w:rsidRDefault="00DD6D9C">
      <w:pPr>
        <w:pStyle w:val="TOC3"/>
        <w:rPr>
          <w:rFonts w:asciiTheme="minorHAnsi" w:eastAsiaTheme="minorEastAsia" w:hAnsiTheme="minorHAnsi" w:cstheme="minorBidi"/>
          <w:noProof/>
          <w:sz w:val="22"/>
          <w:szCs w:val="22"/>
        </w:rPr>
      </w:pPr>
      <w:hyperlink w:anchor="_Toc463469701" w:history="1">
        <w:r w:rsidR="001C6946" w:rsidRPr="00971E6F">
          <w:rPr>
            <w:rStyle w:val="Hyperlink"/>
            <w:noProof/>
          </w:rPr>
          <w:t>6.7.8</w:t>
        </w:r>
        <w:r w:rsidR="001C6946">
          <w:rPr>
            <w:rFonts w:asciiTheme="minorHAnsi" w:eastAsiaTheme="minorEastAsia" w:hAnsiTheme="minorHAnsi" w:cstheme="minorBidi"/>
            <w:noProof/>
            <w:sz w:val="22"/>
            <w:szCs w:val="22"/>
          </w:rPr>
          <w:tab/>
        </w:r>
        <w:r w:rsidR="001C6946" w:rsidRPr="00971E6F">
          <w:rPr>
            <w:rStyle w:val="Hyperlink"/>
            <w:noProof/>
          </w:rPr>
          <w:t>Association Mapped Property</w:t>
        </w:r>
        <w:r w:rsidR="001C6946">
          <w:rPr>
            <w:noProof/>
            <w:webHidden/>
          </w:rPr>
          <w:tab/>
        </w:r>
        <w:r w:rsidR="001C6946">
          <w:rPr>
            <w:noProof/>
            <w:webHidden/>
          </w:rPr>
          <w:fldChar w:fldCharType="begin"/>
        </w:r>
        <w:r w:rsidR="001C6946">
          <w:rPr>
            <w:noProof/>
            <w:webHidden/>
          </w:rPr>
          <w:instrText xml:space="preserve"> PAGEREF _Toc463469701 \h </w:instrText>
        </w:r>
        <w:r w:rsidR="001C6946">
          <w:rPr>
            <w:noProof/>
            <w:webHidden/>
          </w:rPr>
        </w:r>
        <w:r w:rsidR="001C6946">
          <w:rPr>
            <w:noProof/>
            <w:webHidden/>
          </w:rPr>
          <w:fldChar w:fldCharType="separate"/>
        </w:r>
        <w:r w:rsidR="001C6946">
          <w:rPr>
            <w:noProof/>
            <w:webHidden/>
          </w:rPr>
          <w:t>60</w:t>
        </w:r>
        <w:r w:rsidR="001C6946">
          <w:rPr>
            <w:noProof/>
            <w:webHidden/>
          </w:rPr>
          <w:fldChar w:fldCharType="end"/>
        </w:r>
      </w:hyperlink>
    </w:p>
    <w:p w14:paraId="3BAC51F7" w14:textId="7AAABECA" w:rsidR="001C6946" w:rsidRDefault="00DD6D9C">
      <w:pPr>
        <w:pStyle w:val="TOC3"/>
        <w:rPr>
          <w:rFonts w:asciiTheme="minorHAnsi" w:eastAsiaTheme="minorEastAsia" w:hAnsiTheme="minorHAnsi" w:cstheme="minorBidi"/>
          <w:noProof/>
          <w:sz w:val="22"/>
          <w:szCs w:val="22"/>
        </w:rPr>
      </w:pPr>
      <w:hyperlink w:anchor="_Toc463469702" w:history="1">
        <w:r w:rsidR="001C6946" w:rsidRPr="00971E6F">
          <w:rPr>
            <w:rStyle w:val="Hyperlink"/>
            <w:noProof/>
          </w:rPr>
          <w:t>6.7.9</w:t>
        </w:r>
        <w:r w:rsidR="001C6946">
          <w:rPr>
            <w:rFonts w:asciiTheme="minorHAnsi" w:eastAsiaTheme="minorEastAsia" w:hAnsiTheme="minorHAnsi" w:cstheme="minorBidi"/>
            <w:noProof/>
            <w:sz w:val="22"/>
            <w:szCs w:val="22"/>
          </w:rPr>
          <w:tab/>
        </w:r>
        <w:r w:rsidR="001C6946" w:rsidRPr="00971E6F">
          <w:rPr>
            <w:rStyle w:val="Hyperlink"/>
            <w:noProof/>
          </w:rPr>
          <w:t>Association Mapped Relationship</w:t>
        </w:r>
        <w:r w:rsidR="001C6946">
          <w:rPr>
            <w:noProof/>
            <w:webHidden/>
          </w:rPr>
          <w:tab/>
        </w:r>
        <w:r w:rsidR="001C6946">
          <w:rPr>
            <w:noProof/>
            <w:webHidden/>
          </w:rPr>
          <w:fldChar w:fldCharType="begin"/>
        </w:r>
        <w:r w:rsidR="001C6946">
          <w:rPr>
            <w:noProof/>
            <w:webHidden/>
          </w:rPr>
          <w:instrText xml:space="preserve"> PAGEREF _Toc463469702 \h </w:instrText>
        </w:r>
        <w:r w:rsidR="001C6946">
          <w:rPr>
            <w:noProof/>
            <w:webHidden/>
          </w:rPr>
        </w:r>
        <w:r w:rsidR="001C6946">
          <w:rPr>
            <w:noProof/>
            <w:webHidden/>
          </w:rPr>
          <w:fldChar w:fldCharType="separate"/>
        </w:r>
        <w:r w:rsidR="001C6946">
          <w:rPr>
            <w:noProof/>
            <w:webHidden/>
          </w:rPr>
          <w:t>60</w:t>
        </w:r>
        <w:r w:rsidR="001C6946">
          <w:rPr>
            <w:noProof/>
            <w:webHidden/>
          </w:rPr>
          <w:fldChar w:fldCharType="end"/>
        </w:r>
      </w:hyperlink>
    </w:p>
    <w:p w14:paraId="5CD144CC" w14:textId="2B46F369" w:rsidR="001C6946" w:rsidRDefault="00DD6D9C">
      <w:pPr>
        <w:pStyle w:val="TOC3"/>
        <w:rPr>
          <w:rFonts w:asciiTheme="minorHAnsi" w:eastAsiaTheme="minorEastAsia" w:hAnsiTheme="minorHAnsi" w:cstheme="minorBidi"/>
          <w:noProof/>
          <w:sz w:val="22"/>
          <w:szCs w:val="22"/>
        </w:rPr>
      </w:pPr>
      <w:hyperlink w:anchor="_Toc463469703" w:history="1">
        <w:r w:rsidR="001C6946" w:rsidRPr="00971E6F">
          <w:rPr>
            <w:rStyle w:val="Hyperlink"/>
            <w:noProof/>
          </w:rPr>
          <w:t>6.7.10</w:t>
        </w:r>
        <w:r w:rsidR="001C6946">
          <w:rPr>
            <w:rFonts w:asciiTheme="minorHAnsi" w:eastAsiaTheme="minorEastAsia" w:hAnsiTheme="minorHAnsi" w:cstheme="minorBidi"/>
            <w:noProof/>
            <w:sz w:val="22"/>
            <w:szCs w:val="22"/>
          </w:rPr>
          <w:tab/>
        </w:r>
        <w:r w:rsidR="001C6946" w:rsidRPr="00971E6F">
          <w:rPr>
            <w:rStyle w:val="Hyperlink"/>
            <w:noProof/>
          </w:rPr>
          <w:t>Class Mapping</w:t>
        </w:r>
        <w:r w:rsidR="001C6946">
          <w:rPr>
            <w:noProof/>
            <w:webHidden/>
          </w:rPr>
          <w:tab/>
        </w:r>
        <w:r w:rsidR="001C6946">
          <w:rPr>
            <w:noProof/>
            <w:webHidden/>
          </w:rPr>
          <w:fldChar w:fldCharType="begin"/>
        </w:r>
        <w:r w:rsidR="001C6946">
          <w:rPr>
            <w:noProof/>
            <w:webHidden/>
          </w:rPr>
          <w:instrText xml:space="preserve"> PAGEREF _Toc463469703 \h </w:instrText>
        </w:r>
        <w:r w:rsidR="001C6946">
          <w:rPr>
            <w:noProof/>
            <w:webHidden/>
          </w:rPr>
        </w:r>
        <w:r w:rsidR="001C6946">
          <w:rPr>
            <w:noProof/>
            <w:webHidden/>
          </w:rPr>
          <w:fldChar w:fldCharType="separate"/>
        </w:r>
        <w:r w:rsidR="001C6946">
          <w:rPr>
            <w:noProof/>
            <w:webHidden/>
          </w:rPr>
          <w:t>60</w:t>
        </w:r>
        <w:r w:rsidR="001C6946">
          <w:rPr>
            <w:noProof/>
            <w:webHidden/>
          </w:rPr>
          <w:fldChar w:fldCharType="end"/>
        </w:r>
      </w:hyperlink>
    </w:p>
    <w:p w14:paraId="63493EAB" w14:textId="6362CEE9" w:rsidR="001C6946" w:rsidRDefault="00DD6D9C">
      <w:pPr>
        <w:pStyle w:val="TOC3"/>
        <w:rPr>
          <w:rFonts w:asciiTheme="minorHAnsi" w:eastAsiaTheme="minorEastAsia" w:hAnsiTheme="minorHAnsi" w:cstheme="minorBidi"/>
          <w:noProof/>
          <w:sz w:val="22"/>
          <w:szCs w:val="22"/>
        </w:rPr>
      </w:pPr>
      <w:hyperlink w:anchor="_Toc463469704" w:history="1">
        <w:r w:rsidR="001C6946" w:rsidRPr="00971E6F">
          <w:rPr>
            <w:rStyle w:val="Hyperlink"/>
            <w:noProof/>
          </w:rPr>
          <w:t>6.7.11</w:t>
        </w:r>
        <w:r w:rsidR="001C6946">
          <w:rPr>
            <w:rFonts w:asciiTheme="minorHAnsi" w:eastAsiaTheme="minorEastAsia" w:hAnsiTheme="minorHAnsi" w:cstheme="minorBidi"/>
            <w:noProof/>
            <w:sz w:val="22"/>
            <w:szCs w:val="22"/>
          </w:rPr>
          <w:tab/>
        </w:r>
        <w:r w:rsidR="001C6946" w:rsidRPr="00971E6F">
          <w:rPr>
            <w:rStyle w:val="Hyperlink"/>
            <w:noProof/>
          </w:rPr>
          <w:t>Class Mapping Pattern</w:t>
        </w:r>
        <w:r w:rsidR="001C6946">
          <w:rPr>
            <w:noProof/>
            <w:webHidden/>
          </w:rPr>
          <w:tab/>
        </w:r>
        <w:r w:rsidR="001C6946">
          <w:rPr>
            <w:noProof/>
            <w:webHidden/>
          </w:rPr>
          <w:fldChar w:fldCharType="begin"/>
        </w:r>
        <w:r w:rsidR="001C6946">
          <w:rPr>
            <w:noProof/>
            <w:webHidden/>
          </w:rPr>
          <w:instrText xml:space="preserve"> PAGEREF _Toc463469704 \h </w:instrText>
        </w:r>
        <w:r w:rsidR="001C6946">
          <w:rPr>
            <w:noProof/>
            <w:webHidden/>
          </w:rPr>
        </w:r>
        <w:r w:rsidR="001C6946">
          <w:rPr>
            <w:noProof/>
            <w:webHidden/>
          </w:rPr>
          <w:fldChar w:fldCharType="separate"/>
        </w:r>
        <w:r w:rsidR="001C6946">
          <w:rPr>
            <w:noProof/>
            <w:webHidden/>
          </w:rPr>
          <w:t>60</w:t>
        </w:r>
        <w:r w:rsidR="001C6946">
          <w:rPr>
            <w:noProof/>
            <w:webHidden/>
          </w:rPr>
          <w:fldChar w:fldCharType="end"/>
        </w:r>
      </w:hyperlink>
    </w:p>
    <w:p w14:paraId="0BF609EE" w14:textId="1B07F5B1" w:rsidR="001C6946" w:rsidRDefault="00DD6D9C">
      <w:pPr>
        <w:pStyle w:val="TOC3"/>
        <w:rPr>
          <w:rFonts w:asciiTheme="minorHAnsi" w:eastAsiaTheme="minorEastAsia" w:hAnsiTheme="minorHAnsi" w:cstheme="minorBidi"/>
          <w:noProof/>
          <w:sz w:val="22"/>
          <w:szCs w:val="22"/>
        </w:rPr>
      </w:pPr>
      <w:hyperlink w:anchor="_Toc463469705" w:history="1">
        <w:r w:rsidR="001C6946" w:rsidRPr="00971E6F">
          <w:rPr>
            <w:rStyle w:val="Hyperlink"/>
            <w:noProof/>
          </w:rPr>
          <w:t>6.7.12</w:t>
        </w:r>
        <w:r w:rsidR="001C6946">
          <w:rPr>
            <w:rFonts w:asciiTheme="minorHAnsi" w:eastAsiaTheme="minorEastAsia" w:hAnsiTheme="minorHAnsi" w:cstheme="minorBidi"/>
            <w:noProof/>
            <w:sz w:val="22"/>
            <w:szCs w:val="22"/>
          </w:rPr>
          <w:tab/>
        </w:r>
        <w:r w:rsidR="001C6946" w:rsidRPr="00971E6F">
          <w:rPr>
            <w:rStyle w:val="Hyperlink"/>
            <w:noProof/>
          </w:rPr>
          <w:t>Class Match Rule</w:t>
        </w:r>
        <w:r w:rsidR="001C6946">
          <w:rPr>
            <w:noProof/>
            <w:webHidden/>
          </w:rPr>
          <w:tab/>
        </w:r>
        <w:r w:rsidR="001C6946">
          <w:rPr>
            <w:noProof/>
            <w:webHidden/>
          </w:rPr>
          <w:fldChar w:fldCharType="begin"/>
        </w:r>
        <w:r w:rsidR="001C6946">
          <w:rPr>
            <w:noProof/>
            <w:webHidden/>
          </w:rPr>
          <w:instrText xml:space="preserve"> PAGEREF _Toc463469705 \h </w:instrText>
        </w:r>
        <w:r w:rsidR="001C6946">
          <w:rPr>
            <w:noProof/>
            <w:webHidden/>
          </w:rPr>
        </w:r>
        <w:r w:rsidR="001C6946">
          <w:rPr>
            <w:noProof/>
            <w:webHidden/>
          </w:rPr>
          <w:fldChar w:fldCharType="separate"/>
        </w:r>
        <w:r w:rsidR="001C6946">
          <w:rPr>
            <w:noProof/>
            <w:webHidden/>
          </w:rPr>
          <w:t>61</w:t>
        </w:r>
        <w:r w:rsidR="001C6946">
          <w:rPr>
            <w:noProof/>
            <w:webHidden/>
          </w:rPr>
          <w:fldChar w:fldCharType="end"/>
        </w:r>
      </w:hyperlink>
    </w:p>
    <w:p w14:paraId="78E7A0D6" w14:textId="2884CB14" w:rsidR="001C6946" w:rsidRDefault="00DD6D9C">
      <w:pPr>
        <w:pStyle w:val="TOC3"/>
        <w:rPr>
          <w:rFonts w:asciiTheme="minorHAnsi" w:eastAsiaTheme="minorEastAsia" w:hAnsiTheme="minorHAnsi" w:cstheme="minorBidi"/>
          <w:noProof/>
          <w:sz w:val="22"/>
          <w:szCs w:val="22"/>
        </w:rPr>
      </w:pPr>
      <w:hyperlink w:anchor="_Toc463469706" w:history="1">
        <w:r w:rsidR="001C6946" w:rsidRPr="00971E6F">
          <w:rPr>
            <w:rStyle w:val="Hyperlink"/>
            <w:noProof/>
          </w:rPr>
          <w:t>6.7.13</w:t>
        </w:r>
        <w:r w:rsidR="001C6946">
          <w:rPr>
            <w:rFonts w:asciiTheme="minorHAnsi" w:eastAsiaTheme="minorEastAsia" w:hAnsiTheme="minorHAnsi" w:cstheme="minorBidi"/>
            <w:noProof/>
            <w:sz w:val="22"/>
            <w:szCs w:val="22"/>
          </w:rPr>
          <w:tab/>
        </w:r>
        <w:r w:rsidR="001C6946" w:rsidRPr="00971E6F">
          <w:rPr>
            <w:rStyle w:val="Hyperlink"/>
            <w:noProof/>
          </w:rPr>
          <w:t>Class Match Rule End</w:t>
        </w:r>
        <w:r w:rsidR="001C6946">
          <w:rPr>
            <w:noProof/>
            <w:webHidden/>
          </w:rPr>
          <w:tab/>
        </w:r>
        <w:r w:rsidR="001C6946">
          <w:rPr>
            <w:noProof/>
            <w:webHidden/>
          </w:rPr>
          <w:fldChar w:fldCharType="begin"/>
        </w:r>
        <w:r w:rsidR="001C6946">
          <w:rPr>
            <w:noProof/>
            <w:webHidden/>
          </w:rPr>
          <w:instrText xml:space="preserve"> PAGEREF _Toc463469706 \h </w:instrText>
        </w:r>
        <w:r w:rsidR="001C6946">
          <w:rPr>
            <w:noProof/>
            <w:webHidden/>
          </w:rPr>
        </w:r>
        <w:r w:rsidR="001C6946">
          <w:rPr>
            <w:noProof/>
            <w:webHidden/>
          </w:rPr>
          <w:fldChar w:fldCharType="separate"/>
        </w:r>
        <w:r w:rsidR="001C6946">
          <w:rPr>
            <w:noProof/>
            <w:webHidden/>
          </w:rPr>
          <w:t>61</w:t>
        </w:r>
        <w:r w:rsidR="001C6946">
          <w:rPr>
            <w:noProof/>
            <w:webHidden/>
          </w:rPr>
          <w:fldChar w:fldCharType="end"/>
        </w:r>
      </w:hyperlink>
    </w:p>
    <w:p w14:paraId="6912267A" w14:textId="52ED9952" w:rsidR="001C6946" w:rsidRDefault="00DD6D9C">
      <w:pPr>
        <w:pStyle w:val="TOC3"/>
        <w:rPr>
          <w:rFonts w:asciiTheme="minorHAnsi" w:eastAsiaTheme="minorEastAsia" w:hAnsiTheme="minorHAnsi" w:cstheme="minorBidi"/>
          <w:noProof/>
          <w:sz w:val="22"/>
          <w:szCs w:val="22"/>
        </w:rPr>
      </w:pPr>
      <w:hyperlink w:anchor="_Toc463469707" w:history="1">
        <w:r w:rsidR="001C6946" w:rsidRPr="00971E6F">
          <w:rPr>
            <w:rStyle w:val="Hyperlink"/>
            <w:noProof/>
          </w:rPr>
          <w:t>6.7.14</w:t>
        </w:r>
        <w:r w:rsidR="001C6946">
          <w:rPr>
            <w:rFonts w:asciiTheme="minorHAnsi" w:eastAsiaTheme="minorEastAsia" w:hAnsiTheme="minorHAnsi" w:cstheme="minorBidi"/>
            <w:noProof/>
            <w:sz w:val="22"/>
            <w:szCs w:val="22"/>
          </w:rPr>
          <w:tab/>
        </w:r>
        <w:r w:rsidR="001C6946" w:rsidRPr="00971E6F">
          <w:rPr>
            <w:rStyle w:val="Hyperlink"/>
            <w:noProof/>
          </w:rPr>
          <w:t>Class Property End</w:t>
        </w:r>
        <w:r w:rsidR="001C6946">
          <w:rPr>
            <w:noProof/>
            <w:webHidden/>
          </w:rPr>
          <w:tab/>
        </w:r>
        <w:r w:rsidR="001C6946">
          <w:rPr>
            <w:noProof/>
            <w:webHidden/>
          </w:rPr>
          <w:fldChar w:fldCharType="begin"/>
        </w:r>
        <w:r w:rsidR="001C6946">
          <w:rPr>
            <w:noProof/>
            <w:webHidden/>
          </w:rPr>
          <w:instrText xml:space="preserve"> PAGEREF _Toc463469707 \h </w:instrText>
        </w:r>
        <w:r w:rsidR="001C6946">
          <w:rPr>
            <w:noProof/>
            <w:webHidden/>
          </w:rPr>
        </w:r>
        <w:r w:rsidR="001C6946">
          <w:rPr>
            <w:noProof/>
            <w:webHidden/>
          </w:rPr>
          <w:fldChar w:fldCharType="separate"/>
        </w:r>
        <w:r w:rsidR="001C6946">
          <w:rPr>
            <w:noProof/>
            <w:webHidden/>
          </w:rPr>
          <w:t>61</w:t>
        </w:r>
        <w:r w:rsidR="001C6946">
          <w:rPr>
            <w:noProof/>
            <w:webHidden/>
          </w:rPr>
          <w:fldChar w:fldCharType="end"/>
        </w:r>
      </w:hyperlink>
    </w:p>
    <w:p w14:paraId="785B1685" w14:textId="4662668E" w:rsidR="001C6946" w:rsidRDefault="00DD6D9C">
      <w:pPr>
        <w:pStyle w:val="TOC3"/>
        <w:rPr>
          <w:rFonts w:asciiTheme="minorHAnsi" w:eastAsiaTheme="minorEastAsia" w:hAnsiTheme="minorHAnsi" w:cstheme="minorBidi"/>
          <w:noProof/>
          <w:sz w:val="22"/>
          <w:szCs w:val="22"/>
        </w:rPr>
      </w:pPr>
      <w:hyperlink w:anchor="_Toc463469708" w:history="1">
        <w:r w:rsidR="001C6946" w:rsidRPr="00971E6F">
          <w:rPr>
            <w:rStyle w:val="Hyperlink"/>
            <w:noProof/>
          </w:rPr>
          <w:t>6.7.15</w:t>
        </w:r>
        <w:r w:rsidR="001C6946">
          <w:rPr>
            <w:rFonts w:asciiTheme="minorHAnsi" w:eastAsiaTheme="minorEastAsia" w:hAnsiTheme="minorHAnsi" w:cstheme="minorBidi"/>
            <w:noProof/>
            <w:sz w:val="22"/>
            <w:szCs w:val="22"/>
          </w:rPr>
          <w:tab/>
        </w:r>
        <w:r w:rsidR="001C6946" w:rsidRPr="00971E6F">
          <w:rPr>
            <w:rStyle w:val="Hyperlink"/>
            <w:noProof/>
          </w:rPr>
          <w:t>Association Reference Map End</w:t>
        </w:r>
        <w:r w:rsidR="001C6946">
          <w:rPr>
            <w:noProof/>
            <w:webHidden/>
          </w:rPr>
          <w:tab/>
        </w:r>
        <w:r w:rsidR="001C6946">
          <w:rPr>
            <w:noProof/>
            <w:webHidden/>
          </w:rPr>
          <w:fldChar w:fldCharType="begin"/>
        </w:r>
        <w:r w:rsidR="001C6946">
          <w:rPr>
            <w:noProof/>
            <w:webHidden/>
          </w:rPr>
          <w:instrText xml:space="preserve"> PAGEREF _Toc463469708 \h </w:instrText>
        </w:r>
        <w:r w:rsidR="001C6946">
          <w:rPr>
            <w:noProof/>
            <w:webHidden/>
          </w:rPr>
        </w:r>
        <w:r w:rsidR="001C6946">
          <w:rPr>
            <w:noProof/>
            <w:webHidden/>
          </w:rPr>
          <w:fldChar w:fldCharType="separate"/>
        </w:r>
        <w:r w:rsidR="001C6946">
          <w:rPr>
            <w:noProof/>
            <w:webHidden/>
          </w:rPr>
          <w:t>62</w:t>
        </w:r>
        <w:r w:rsidR="001C6946">
          <w:rPr>
            <w:noProof/>
            <w:webHidden/>
          </w:rPr>
          <w:fldChar w:fldCharType="end"/>
        </w:r>
      </w:hyperlink>
    </w:p>
    <w:p w14:paraId="597BE45A" w14:textId="44FF25FE" w:rsidR="001C6946" w:rsidRDefault="00DD6D9C">
      <w:pPr>
        <w:pStyle w:val="TOC3"/>
        <w:rPr>
          <w:rFonts w:asciiTheme="minorHAnsi" w:eastAsiaTheme="minorEastAsia" w:hAnsiTheme="minorHAnsi" w:cstheme="minorBidi"/>
          <w:noProof/>
          <w:sz w:val="22"/>
          <w:szCs w:val="22"/>
        </w:rPr>
      </w:pPr>
      <w:hyperlink w:anchor="_Toc463469709" w:history="1">
        <w:r w:rsidR="001C6946" w:rsidRPr="00971E6F">
          <w:rPr>
            <w:rStyle w:val="Hyperlink"/>
            <w:noProof/>
          </w:rPr>
          <w:t>6.7.16</w:t>
        </w:r>
        <w:r w:rsidR="001C6946">
          <w:rPr>
            <w:rFonts w:asciiTheme="minorHAnsi" w:eastAsiaTheme="minorEastAsia" w:hAnsiTheme="minorHAnsi" w:cstheme="minorBidi"/>
            <w:noProof/>
            <w:sz w:val="22"/>
            <w:szCs w:val="22"/>
          </w:rPr>
          <w:tab/>
        </w:r>
        <w:r w:rsidR="001C6946" w:rsidRPr="00971E6F">
          <w:rPr>
            <w:rStyle w:val="Hyperlink"/>
            <w:noProof/>
          </w:rPr>
          <w:t>Association Reference Pattern Relation</w:t>
        </w:r>
        <w:r w:rsidR="001C6946">
          <w:rPr>
            <w:noProof/>
            <w:webHidden/>
          </w:rPr>
          <w:tab/>
        </w:r>
        <w:r w:rsidR="001C6946">
          <w:rPr>
            <w:noProof/>
            <w:webHidden/>
          </w:rPr>
          <w:fldChar w:fldCharType="begin"/>
        </w:r>
        <w:r w:rsidR="001C6946">
          <w:rPr>
            <w:noProof/>
            <w:webHidden/>
          </w:rPr>
          <w:instrText xml:space="preserve"> PAGEREF _Toc463469709 \h </w:instrText>
        </w:r>
        <w:r w:rsidR="001C6946">
          <w:rPr>
            <w:noProof/>
            <w:webHidden/>
          </w:rPr>
        </w:r>
        <w:r w:rsidR="001C6946">
          <w:rPr>
            <w:noProof/>
            <w:webHidden/>
          </w:rPr>
          <w:fldChar w:fldCharType="separate"/>
        </w:r>
        <w:r w:rsidR="001C6946">
          <w:rPr>
            <w:noProof/>
            <w:webHidden/>
          </w:rPr>
          <w:t>62</w:t>
        </w:r>
        <w:r w:rsidR="001C6946">
          <w:rPr>
            <w:noProof/>
            <w:webHidden/>
          </w:rPr>
          <w:fldChar w:fldCharType="end"/>
        </w:r>
      </w:hyperlink>
    </w:p>
    <w:p w14:paraId="00F42A3D" w14:textId="425B89FB" w:rsidR="001C6946" w:rsidRDefault="00DD6D9C">
      <w:pPr>
        <w:pStyle w:val="TOC3"/>
        <w:rPr>
          <w:rFonts w:asciiTheme="minorHAnsi" w:eastAsiaTheme="minorEastAsia" w:hAnsiTheme="minorHAnsi" w:cstheme="minorBidi"/>
          <w:noProof/>
          <w:sz w:val="22"/>
          <w:szCs w:val="22"/>
        </w:rPr>
      </w:pPr>
      <w:hyperlink w:anchor="_Toc463469710" w:history="1">
        <w:r w:rsidR="001C6946" w:rsidRPr="00971E6F">
          <w:rPr>
            <w:rStyle w:val="Hyperlink"/>
            <w:noProof/>
          </w:rPr>
          <w:t>6.7.17</w:t>
        </w:r>
        <w:r w:rsidR="001C6946">
          <w:rPr>
            <w:rFonts w:asciiTheme="minorHAnsi" w:eastAsiaTheme="minorEastAsia" w:hAnsiTheme="minorHAnsi" w:cstheme="minorBidi"/>
            <w:noProof/>
            <w:sz w:val="22"/>
            <w:szCs w:val="22"/>
          </w:rPr>
          <w:tab/>
        </w:r>
        <w:r w:rsidR="001C6946" w:rsidRPr="00971E6F">
          <w:rPr>
            <w:rStyle w:val="Hyperlink"/>
            <w:noProof/>
          </w:rPr>
          <w:t>Class Relationship End</w:t>
        </w:r>
        <w:r w:rsidR="001C6946">
          <w:rPr>
            <w:noProof/>
            <w:webHidden/>
          </w:rPr>
          <w:tab/>
        </w:r>
        <w:r w:rsidR="001C6946">
          <w:rPr>
            <w:noProof/>
            <w:webHidden/>
          </w:rPr>
          <w:fldChar w:fldCharType="begin"/>
        </w:r>
        <w:r w:rsidR="001C6946">
          <w:rPr>
            <w:noProof/>
            <w:webHidden/>
          </w:rPr>
          <w:instrText xml:space="preserve"> PAGEREF _Toc463469710 \h </w:instrText>
        </w:r>
        <w:r w:rsidR="001C6946">
          <w:rPr>
            <w:noProof/>
            <w:webHidden/>
          </w:rPr>
        </w:r>
        <w:r w:rsidR="001C6946">
          <w:rPr>
            <w:noProof/>
            <w:webHidden/>
          </w:rPr>
          <w:fldChar w:fldCharType="separate"/>
        </w:r>
        <w:r w:rsidR="001C6946">
          <w:rPr>
            <w:noProof/>
            <w:webHidden/>
          </w:rPr>
          <w:t>62</w:t>
        </w:r>
        <w:r w:rsidR="001C6946">
          <w:rPr>
            <w:noProof/>
            <w:webHidden/>
          </w:rPr>
          <w:fldChar w:fldCharType="end"/>
        </w:r>
      </w:hyperlink>
    </w:p>
    <w:p w14:paraId="32051BF6" w14:textId="3EF15822" w:rsidR="001C6946" w:rsidRDefault="00DD6D9C">
      <w:pPr>
        <w:pStyle w:val="TOC3"/>
        <w:rPr>
          <w:rFonts w:asciiTheme="minorHAnsi" w:eastAsiaTheme="minorEastAsia" w:hAnsiTheme="minorHAnsi" w:cstheme="minorBidi"/>
          <w:noProof/>
          <w:sz w:val="22"/>
          <w:szCs w:val="22"/>
        </w:rPr>
      </w:pPr>
      <w:hyperlink w:anchor="_Toc463469711" w:history="1">
        <w:r w:rsidR="001C6946" w:rsidRPr="00971E6F">
          <w:rPr>
            <w:rStyle w:val="Hyperlink"/>
            <w:noProof/>
          </w:rPr>
          <w:t>6.7.18</w:t>
        </w:r>
        <w:r w:rsidR="001C6946">
          <w:rPr>
            <w:rFonts w:asciiTheme="minorHAnsi" w:eastAsiaTheme="minorEastAsia" w:hAnsiTheme="minorHAnsi" w:cstheme="minorBidi"/>
            <w:noProof/>
            <w:sz w:val="22"/>
            <w:szCs w:val="22"/>
          </w:rPr>
          <w:tab/>
        </w:r>
        <w:r w:rsidR="001C6946" w:rsidRPr="00971E6F">
          <w:rPr>
            <w:rStyle w:val="Hyperlink"/>
            <w:noProof/>
          </w:rPr>
          <w:t>Association Representation</w:t>
        </w:r>
        <w:r w:rsidR="001C6946">
          <w:rPr>
            <w:noProof/>
            <w:webHidden/>
          </w:rPr>
          <w:tab/>
        </w:r>
        <w:r w:rsidR="001C6946">
          <w:rPr>
            <w:noProof/>
            <w:webHidden/>
          </w:rPr>
          <w:fldChar w:fldCharType="begin"/>
        </w:r>
        <w:r w:rsidR="001C6946">
          <w:rPr>
            <w:noProof/>
            <w:webHidden/>
          </w:rPr>
          <w:instrText xml:space="preserve"> PAGEREF _Toc463469711 \h </w:instrText>
        </w:r>
        <w:r w:rsidR="001C6946">
          <w:rPr>
            <w:noProof/>
            <w:webHidden/>
          </w:rPr>
        </w:r>
        <w:r w:rsidR="001C6946">
          <w:rPr>
            <w:noProof/>
            <w:webHidden/>
          </w:rPr>
          <w:fldChar w:fldCharType="separate"/>
        </w:r>
        <w:r w:rsidR="001C6946">
          <w:rPr>
            <w:noProof/>
            <w:webHidden/>
          </w:rPr>
          <w:t>62</w:t>
        </w:r>
        <w:r w:rsidR="001C6946">
          <w:rPr>
            <w:noProof/>
            <w:webHidden/>
          </w:rPr>
          <w:fldChar w:fldCharType="end"/>
        </w:r>
      </w:hyperlink>
    </w:p>
    <w:p w14:paraId="090E6FE2" w14:textId="3DE8DD7A" w:rsidR="001C6946" w:rsidRDefault="00DD6D9C">
      <w:pPr>
        <w:pStyle w:val="TOC3"/>
        <w:rPr>
          <w:rFonts w:asciiTheme="minorHAnsi" w:eastAsiaTheme="minorEastAsia" w:hAnsiTheme="minorHAnsi" w:cstheme="minorBidi"/>
          <w:noProof/>
          <w:sz w:val="22"/>
          <w:szCs w:val="22"/>
        </w:rPr>
      </w:pPr>
      <w:hyperlink w:anchor="_Toc463469712" w:history="1">
        <w:r w:rsidR="001C6946" w:rsidRPr="00971E6F">
          <w:rPr>
            <w:rStyle w:val="Hyperlink"/>
            <w:noProof/>
          </w:rPr>
          <w:t>6.7.19</w:t>
        </w:r>
        <w:r w:rsidR="001C6946">
          <w:rPr>
            <w:rFonts w:asciiTheme="minorHAnsi" w:eastAsiaTheme="minorEastAsia" w:hAnsiTheme="minorHAnsi" w:cstheme="minorBidi"/>
            <w:noProof/>
            <w:sz w:val="22"/>
            <w:szCs w:val="22"/>
          </w:rPr>
          <w:tab/>
        </w:r>
        <w:r w:rsidR="001C6946" w:rsidRPr="00971E6F">
          <w:rPr>
            <w:rStyle w:val="Hyperlink"/>
            <w:noProof/>
          </w:rPr>
          <w:t>Class Representation Rule</w:t>
        </w:r>
        <w:r w:rsidR="001C6946">
          <w:rPr>
            <w:noProof/>
            <w:webHidden/>
          </w:rPr>
          <w:tab/>
        </w:r>
        <w:r w:rsidR="001C6946">
          <w:rPr>
            <w:noProof/>
            <w:webHidden/>
          </w:rPr>
          <w:fldChar w:fldCharType="begin"/>
        </w:r>
        <w:r w:rsidR="001C6946">
          <w:rPr>
            <w:noProof/>
            <w:webHidden/>
          </w:rPr>
          <w:instrText xml:space="preserve"> PAGEREF _Toc463469712 \h </w:instrText>
        </w:r>
        <w:r w:rsidR="001C6946">
          <w:rPr>
            <w:noProof/>
            <w:webHidden/>
          </w:rPr>
        </w:r>
        <w:r w:rsidR="001C6946">
          <w:rPr>
            <w:noProof/>
            <w:webHidden/>
          </w:rPr>
          <w:fldChar w:fldCharType="separate"/>
        </w:r>
        <w:r w:rsidR="001C6946">
          <w:rPr>
            <w:noProof/>
            <w:webHidden/>
          </w:rPr>
          <w:t>62</w:t>
        </w:r>
        <w:r w:rsidR="001C6946">
          <w:rPr>
            <w:noProof/>
            <w:webHidden/>
          </w:rPr>
          <w:fldChar w:fldCharType="end"/>
        </w:r>
      </w:hyperlink>
    </w:p>
    <w:p w14:paraId="09E6E2F8" w14:textId="790971D0" w:rsidR="001C6946" w:rsidRDefault="00DD6D9C">
      <w:pPr>
        <w:pStyle w:val="TOC3"/>
        <w:rPr>
          <w:rFonts w:asciiTheme="minorHAnsi" w:eastAsiaTheme="minorEastAsia" w:hAnsiTheme="minorHAnsi" w:cstheme="minorBidi"/>
          <w:noProof/>
          <w:sz w:val="22"/>
          <w:szCs w:val="22"/>
        </w:rPr>
      </w:pPr>
      <w:hyperlink w:anchor="_Toc463469713" w:history="1">
        <w:r w:rsidR="001C6946" w:rsidRPr="00971E6F">
          <w:rPr>
            <w:rStyle w:val="Hyperlink"/>
            <w:noProof/>
          </w:rPr>
          <w:t>6.7.20</w:t>
        </w:r>
        <w:r w:rsidR="001C6946">
          <w:rPr>
            <w:rFonts w:asciiTheme="minorHAnsi" w:eastAsiaTheme="minorEastAsia" w:hAnsiTheme="minorHAnsi" w:cstheme="minorBidi"/>
            <w:noProof/>
            <w:sz w:val="22"/>
            <w:szCs w:val="22"/>
          </w:rPr>
          <w:tab/>
        </w:r>
        <w:r w:rsidR="001C6946" w:rsidRPr="00971E6F">
          <w:rPr>
            <w:rStyle w:val="Hyperlink"/>
            <w:noProof/>
          </w:rPr>
          <w:t>Association Represented Concept</w:t>
        </w:r>
        <w:r w:rsidR="001C6946">
          <w:rPr>
            <w:noProof/>
            <w:webHidden/>
          </w:rPr>
          <w:tab/>
        </w:r>
        <w:r w:rsidR="001C6946">
          <w:rPr>
            <w:noProof/>
            <w:webHidden/>
          </w:rPr>
          <w:fldChar w:fldCharType="begin"/>
        </w:r>
        <w:r w:rsidR="001C6946">
          <w:rPr>
            <w:noProof/>
            <w:webHidden/>
          </w:rPr>
          <w:instrText xml:space="preserve"> PAGEREF _Toc463469713 \h </w:instrText>
        </w:r>
        <w:r w:rsidR="001C6946">
          <w:rPr>
            <w:noProof/>
            <w:webHidden/>
          </w:rPr>
        </w:r>
        <w:r w:rsidR="001C6946">
          <w:rPr>
            <w:noProof/>
            <w:webHidden/>
          </w:rPr>
          <w:fldChar w:fldCharType="separate"/>
        </w:r>
        <w:r w:rsidR="001C6946">
          <w:rPr>
            <w:noProof/>
            <w:webHidden/>
          </w:rPr>
          <w:t>63</w:t>
        </w:r>
        <w:r w:rsidR="001C6946">
          <w:rPr>
            <w:noProof/>
            <w:webHidden/>
          </w:rPr>
          <w:fldChar w:fldCharType="end"/>
        </w:r>
      </w:hyperlink>
    </w:p>
    <w:p w14:paraId="799E0637" w14:textId="19F2BF66"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"_Toc463469714" </w:instrText>
      </w:r>
      <w:r>
        <w:fldChar w:fldCharType="separate"/>
      </w:r>
      <w:r w:rsidR="001C6946" w:rsidRPr="00971E6F">
        <w:rPr>
          <w:rStyle w:val="Hyperlink"/>
          <w:noProof/>
        </w:rPr>
        <w:t>6.8</w:t>
      </w:r>
      <w:r w:rsidR="001C6946">
        <w:rPr>
          <w:rFonts w:asciiTheme="minorHAnsi" w:eastAsiaTheme="minorEastAsia" w:hAnsiTheme="minorHAnsi" w:cstheme="minorBidi"/>
          <w:noProof/>
          <w:sz w:val="22"/>
          <w:szCs w:val="22"/>
        </w:rPr>
        <w:tab/>
      </w:r>
      <w:del w:id="48" w:author="Cory Casanave" w:date="2016-10-27T11:00:00Z">
        <w:r w:rsidR="001C6946" w:rsidRPr="00971E6F" w:rsidDel="004F745A">
          <w:rPr>
            <w:rStyle w:val="Hyperlink"/>
            <w:noProof/>
          </w:rPr>
          <w:delText>SIMF</w:delText>
        </w:r>
      </w:del>
      <w:ins w:id="49" w:author="Cory Casanave" w:date="2016-10-27T11:00:00Z">
        <w:r w:rsidR="004F745A">
          <w:rPr>
            <w:rStyle w:val="Hyperlink"/>
            <w:noProof/>
          </w:rPr>
          <w:t>SMIF</w:t>
        </w:r>
      </w:ins>
      <w:r w:rsidR="001C6946" w:rsidRPr="00971E6F">
        <w:rPr>
          <w:rStyle w:val="Hyperlink"/>
          <w:noProof/>
        </w:rPr>
        <w:t xml:space="preserve"> Conceptual Model::Metadata</w:t>
      </w:r>
      <w:r w:rsidR="001C6946">
        <w:rPr>
          <w:noProof/>
          <w:webHidden/>
        </w:rPr>
        <w:tab/>
      </w:r>
      <w:r w:rsidR="001C6946">
        <w:rPr>
          <w:noProof/>
          <w:webHidden/>
        </w:rPr>
        <w:fldChar w:fldCharType="begin"/>
      </w:r>
      <w:r w:rsidR="001C6946">
        <w:rPr>
          <w:noProof/>
          <w:webHidden/>
        </w:rPr>
        <w:instrText xml:space="preserve"> PAGEREF _Toc463469714 \h </w:instrText>
      </w:r>
      <w:r w:rsidR="001C6946">
        <w:rPr>
          <w:noProof/>
          <w:webHidden/>
        </w:rPr>
      </w:r>
      <w:r w:rsidR="001C6946">
        <w:rPr>
          <w:noProof/>
          <w:webHidden/>
        </w:rPr>
        <w:fldChar w:fldCharType="separate"/>
      </w:r>
      <w:r w:rsidR="001C6946">
        <w:rPr>
          <w:noProof/>
          <w:webHidden/>
        </w:rPr>
        <w:t>64</w:t>
      </w:r>
      <w:r w:rsidR="001C6946">
        <w:rPr>
          <w:noProof/>
          <w:webHidden/>
        </w:rPr>
        <w:fldChar w:fldCharType="end"/>
      </w:r>
      <w:r>
        <w:rPr>
          <w:noProof/>
        </w:rPr>
        <w:fldChar w:fldCharType="end"/>
      </w:r>
    </w:p>
    <w:p w14:paraId="3E61646E" w14:textId="35DFB40D" w:rsidR="001C6946" w:rsidRDefault="00DD6D9C">
      <w:pPr>
        <w:pStyle w:val="TOC3"/>
        <w:rPr>
          <w:rFonts w:asciiTheme="minorHAnsi" w:eastAsiaTheme="minorEastAsia" w:hAnsiTheme="minorHAnsi" w:cstheme="minorBidi"/>
          <w:noProof/>
          <w:sz w:val="22"/>
          <w:szCs w:val="22"/>
        </w:rPr>
      </w:pPr>
      <w:hyperlink w:anchor="_Toc463469715" w:history="1">
        <w:r w:rsidR="001C6946" w:rsidRPr="00971E6F">
          <w:rPr>
            <w:rStyle w:val="Hyperlink"/>
            <w:noProof/>
          </w:rPr>
          <w:t>6.8.1</w:t>
        </w:r>
        <w:r w:rsidR="001C6946">
          <w:rPr>
            <w:rFonts w:asciiTheme="minorHAnsi" w:eastAsiaTheme="minorEastAsia" w:hAnsiTheme="minorHAnsi" w:cstheme="minorBidi"/>
            <w:noProof/>
            <w:sz w:val="22"/>
            <w:szCs w:val="22"/>
          </w:rPr>
          <w:tab/>
        </w:r>
        <w:r w:rsidR="001C6946" w:rsidRPr="00971E6F">
          <w:rPr>
            <w:rStyle w:val="Hyperlink"/>
            <w:noProof/>
          </w:rPr>
          <w:t>Diagram: Metadata</w:t>
        </w:r>
        <w:r w:rsidR="001C6946">
          <w:rPr>
            <w:noProof/>
            <w:webHidden/>
          </w:rPr>
          <w:tab/>
        </w:r>
        <w:r w:rsidR="001C6946">
          <w:rPr>
            <w:noProof/>
            <w:webHidden/>
          </w:rPr>
          <w:fldChar w:fldCharType="begin"/>
        </w:r>
        <w:r w:rsidR="001C6946">
          <w:rPr>
            <w:noProof/>
            <w:webHidden/>
          </w:rPr>
          <w:instrText xml:space="preserve"> PAGEREF _Toc463469715 \h </w:instrText>
        </w:r>
        <w:r w:rsidR="001C6946">
          <w:rPr>
            <w:noProof/>
            <w:webHidden/>
          </w:rPr>
        </w:r>
        <w:r w:rsidR="001C6946">
          <w:rPr>
            <w:noProof/>
            <w:webHidden/>
          </w:rPr>
          <w:fldChar w:fldCharType="separate"/>
        </w:r>
        <w:r w:rsidR="001C6946">
          <w:rPr>
            <w:noProof/>
            <w:webHidden/>
          </w:rPr>
          <w:t>64</w:t>
        </w:r>
        <w:r w:rsidR="001C6946">
          <w:rPr>
            <w:noProof/>
            <w:webHidden/>
          </w:rPr>
          <w:fldChar w:fldCharType="end"/>
        </w:r>
      </w:hyperlink>
    </w:p>
    <w:p w14:paraId="3956962B" w14:textId="24A449DE" w:rsidR="001C6946" w:rsidRDefault="00DD6D9C">
      <w:pPr>
        <w:pStyle w:val="TOC3"/>
        <w:rPr>
          <w:rFonts w:asciiTheme="minorHAnsi" w:eastAsiaTheme="minorEastAsia" w:hAnsiTheme="minorHAnsi" w:cstheme="minorBidi"/>
          <w:noProof/>
          <w:sz w:val="22"/>
          <w:szCs w:val="22"/>
        </w:rPr>
      </w:pPr>
      <w:hyperlink w:anchor="_Toc463469716" w:history="1">
        <w:r w:rsidR="001C6946" w:rsidRPr="00971E6F">
          <w:rPr>
            <w:rStyle w:val="Hyperlink"/>
            <w:noProof/>
          </w:rPr>
          <w:t>6.8.2</w:t>
        </w:r>
        <w:r w:rsidR="001C6946">
          <w:rPr>
            <w:rFonts w:asciiTheme="minorHAnsi" w:eastAsiaTheme="minorEastAsia" w:hAnsiTheme="minorHAnsi" w:cstheme="minorBidi"/>
            <w:noProof/>
            <w:sz w:val="22"/>
            <w:szCs w:val="22"/>
          </w:rPr>
          <w:tab/>
        </w:r>
        <w:r w:rsidR="001C6946" w:rsidRPr="00971E6F">
          <w:rPr>
            <w:rStyle w:val="Hyperlink"/>
            <w:noProof/>
          </w:rPr>
          <w:t>Association Assertion Statement</w:t>
        </w:r>
        <w:r w:rsidR="001C6946">
          <w:rPr>
            <w:noProof/>
            <w:webHidden/>
          </w:rPr>
          <w:tab/>
        </w:r>
        <w:r w:rsidR="001C6946">
          <w:rPr>
            <w:noProof/>
            <w:webHidden/>
          </w:rPr>
          <w:fldChar w:fldCharType="begin"/>
        </w:r>
        <w:r w:rsidR="001C6946">
          <w:rPr>
            <w:noProof/>
            <w:webHidden/>
          </w:rPr>
          <w:instrText xml:space="preserve"> PAGEREF _Toc463469716 \h </w:instrText>
        </w:r>
        <w:r w:rsidR="001C6946">
          <w:rPr>
            <w:noProof/>
            <w:webHidden/>
          </w:rPr>
        </w:r>
        <w:r w:rsidR="001C6946">
          <w:rPr>
            <w:noProof/>
            <w:webHidden/>
          </w:rPr>
          <w:fldChar w:fldCharType="separate"/>
        </w:r>
        <w:r w:rsidR="001C6946">
          <w:rPr>
            <w:noProof/>
            <w:webHidden/>
          </w:rPr>
          <w:t>64</w:t>
        </w:r>
        <w:r w:rsidR="001C6946">
          <w:rPr>
            <w:noProof/>
            <w:webHidden/>
          </w:rPr>
          <w:fldChar w:fldCharType="end"/>
        </w:r>
      </w:hyperlink>
    </w:p>
    <w:p w14:paraId="49CBD107" w14:textId="1235E8A4" w:rsidR="001C6946" w:rsidRDefault="00DD6D9C">
      <w:pPr>
        <w:pStyle w:val="TOC3"/>
        <w:rPr>
          <w:rFonts w:asciiTheme="minorHAnsi" w:eastAsiaTheme="minorEastAsia" w:hAnsiTheme="minorHAnsi" w:cstheme="minorBidi"/>
          <w:noProof/>
          <w:sz w:val="22"/>
          <w:szCs w:val="22"/>
        </w:rPr>
      </w:pPr>
      <w:hyperlink w:anchor="_Toc463469717" w:history="1">
        <w:r w:rsidR="001C6946" w:rsidRPr="00971E6F">
          <w:rPr>
            <w:rStyle w:val="Hyperlink"/>
            <w:noProof/>
          </w:rPr>
          <w:t>6.8.3</w:t>
        </w:r>
        <w:r w:rsidR="001C6946">
          <w:rPr>
            <w:rFonts w:asciiTheme="minorHAnsi" w:eastAsiaTheme="minorEastAsia" w:hAnsiTheme="minorHAnsi" w:cstheme="minorBidi"/>
            <w:noProof/>
            <w:sz w:val="22"/>
            <w:szCs w:val="22"/>
          </w:rPr>
          <w:tab/>
        </w:r>
        <w:r w:rsidR="001C6946" w:rsidRPr="00971E6F">
          <w:rPr>
            <w:rStyle w:val="Hyperlink"/>
            <w:noProof/>
          </w:rPr>
          <w:t>Class Definition</w:t>
        </w:r>
        <w:r w:rsidR="001C6946">
          <w:rPr>
            <w:noProof/>
            <w:webHidden/>
          </w:rPr>
          <w:tab/>
        </w:r>
        <w:r w:rsidR="001C6946">
          <w:rPr>
            <w:noProof/>
            <w:webHidden/>
          </w:rPr>
          <w:fldChar w:fldCharType="begin"/>
        </w:r>
        <w:r w:rsidR="001C6946">
          <w:rPr>
            <w:noProof/>
            <w:webHidden/>
          </w:rPr>
          <w:instrText xml:space="preserve"> PAGEREF _Toc463469717 \h </w:instrText>
        </w:r>
        <w:r w:rsidR="001C6946">
          <w:rPr>
            <w:noProof/>
            <w:webHidden/>
          </w:rPr>
        </w:r>
        <w:r w:rsidR="001C6946">
          <w:rPr>
            <w:noProof/>
            <w:webHidden/>
          </w:rPr>
          <w:fldChar w:fldCharType="separate"/>
        </w:r>
        <w:r w:rsidR="001C6946">
          <w:rPr>
            <w:noProof/>
            <w:webHidden/>
          </w:rPr>
          <w:t>65</w:t>
        </w:r>
        <w:r w:rsidR="001C6946">
          <w:rPr>
            <w:noProof/>
            <w:webHidden/>
          </w:rPr>
          <w:fldChar w:fldCharType="end"/>
        </w:r>
      </w:hyperlink>
    </w:p>
    <w:p w14:paraId="2B1ED87B" w14:textId="59D9417B" w:rsidR="001C6946" w:rsidRDefault="00DD6D9C">
      <w:pPr>
        <w:pStyle w:val="TOC3"/>
        <w:rPr>
          <w:rFonts w:asciiTheme="minorHAnsi" w:eastAsiaTheme="minorEastAsia" w:hAnsiTheme="minorHAnsi" w:cstheme="minorBidi"/>
          <w:noProof/>
          <w:sz w:val="22"/>
          <w:szCs w:val="22"/>
        </w:rPr>
      </w:pPr>
      <w:hyperlink w:anchor="_Toc463469718" w:history="1">
        <w:r w:rsidR="001C6946" w:rsidRPr="00971E6F">
          <w:rPr>
            <w:rStyle w:val="Hyperlink"/>
            <w:noProof/>
          </w:rPr>
          <w:t>6.8.4</w:t>
        </w:r>
        <w:r w:rsidR="001C6946">
          <w:rPr>
            <w:rFonts w:asciiTheme="minorHAnsi" w:eastAsiaTheme="minorEastAsia" w:hAnsiTheme="minorHAnsi" w:cstheme="minorBidi"/>
            <w:noProof/>
            <w:sz w:val="22"/>
            <w:szCs w:val="22"/>
          </w:rPr>
          <w:tab/>
        </w:r>
        <w:r w:rsidR="001C6946" w:rsidRPr="00971E6F">
          <w:rPr>
            <w:rStyle w:val="Hyperlink"/>
            <w:noProof/>
          </w:rPr>
          <w:t>Association Definition Relationship</w:t>
        </w:r>
        <w:r w:rsidR="001C6946">
          <w:rPr>
            <w:noProof/>
            <w:webHidden/>
          </w:rPr>
          <w:tab/>
        </w:r>
        <w:r w:rsidR="001C6946">
          <w:rPr>
            <w:noProof/>
            <w:webHidden/>
          </w:rPr>
          <w:fldChar w:fldCharType="begin"/>
        </w:r>
        <w:r w:rsidR="001C6946">
          <w:rPr>
            <w:noProof/>
            <w:webHidden/>
          </w:rPr>
          <w:instrText xml:space="preserve"> PAGEREF _Toc463469718 \h </w:instrText>
        </w:r>
        <w:r w:rsidR="001C6946">
          <w:rPr>
            <w:noProof/>
            <w:webHidden/>
          </w:rPr>
        </w:r>
        <w:r w:rsidR="001C6946">
          <w:rPr>
            <w:noProof/>
            <w:webHidden/>
          </w:rPr>
          <w:fldChar w:fldCharType="separate"/>
        </w:r>
        <w:r w:rsidR="001C6946">
          <w:rPr>
            <w:noProof/>
            <w:webHidden/>
          </w:rPr>
          <w:t>65</w:t>
        </w:r>
        <w:r w:rsidR="001C6946">
          <w:rPr>
            <w:noProof/>
            <w:webHidden/>
          </w:rPr>
          <w:fldChar w:fldCharType="end"/>
        </w:r>
      </w:hyperlink>
    </w:p>
    <w:p w14:paraId="59639F7A" w14:textId="17E19FC8" w:rsidR="001C6946" w:rsidRDefault="00DD6D9C">
      <w:pPr>
        <w:pStyle w:val="TOC3"/>
        <w:rPr>
          <w:rFonts w:asciiTheme="minorHAnsi" w:eastAsiaTheme="minorEastAsia" w:hAnsiTheme="minorHAnsi" w:cstheme="minorBidi"/>
          <w:noProof/>
          <w:sz w:val="22"/>
          <w:szCs w:val="22"/>
        </w:rPr>
      </w:pPr>
      <w:hyperlink w:anchor="_Toc463469719" w:history="1">
        <w:r w:rsidR="001C6946" w:rsidRPr="00971E6F">
          <w:rPr>
            <w:rStyle w:val="Hyperlink"/>
            <w:noProof/>
          </w:rPr>
          <w:t>6.8.5</w:t>
        </w:r>
        <w:r w:rsidR="001C6946">
          <w:rPr>
            <w:rFonts w:asciiTheme="minorHAnsi" w:eastAsiaTheme="minorEastAsia" w:hAnsiTheme="minorHAnsi" w:cstheme="minorBidi"/>
            <w:noProof/>
            <w:sz w:val="22"/>
            <w:szCs w:val="22"/>
          </w:rPr>
          <w:tab/>
        </w:r>
        <w:r w:rsidR="001C6946" w:rsidRPr="00971E6F">
          <w:rPr>
            <w:rStyle w:val="Hyperlink"/>
            <w:noProof/>
          </w:rPr>
          <w:t>Class Information Source</w:t>
        </w:r>
        <w:r w:rsidR="001C6946">
          <w:rPr>
            <w:noProof/>
            <w:webHidden/>
          </w:rPr>
          <w:tab/>
        </w:r>
        <w:r w:rsidR="001C6946">
          <w:rPr>
            <w:noProof/>
            <w:webHidden/>
          </w:rPr>
          <w:fldChar w:fldCharType="begin"/>
        </w:r>
        <w:r w:rsidR="001C6946">
          <w:rPr>
            <w:noProof/>
            <w:webHidden/>
          </w:rPr>
          <w:instrText xml:space="preserve"> PAGEREF _Toc463469719 \h </w:instrText>
        </w:r>
        <w:r w:rsidR="001C6946">
          <w:rPr>
            <w:noProof/>
            <w:webHidden/>
          </w:rPr>
        </w:r>
        <w:r w:rsidR="001C6946">
          <w:rPr>
            <w:noProof/>
            <w:webHidden/>
          </w:rPr>
          <w:fldChar w:fldCharType="separate"/>
        </w:r>
        <w:r w:rsidR="001C6946">
          <w:rPr>
            <w:noProof/>
            <w:webHidden/>
          </w:rPr>
          <w:t>65</w:t>
        </w:r>
        <w:r w:rsidR="001C6946">
          <w:rPr>
            <w:noProof/>
            <w:webHidden/>
          </w:rPr>
          <w:fldChar w:fldCharType="end"/>
        </w:r>
      </w:hyperlink>
    </w:p>
    <w:p w14:paraId="5DE9FF62" w14:textId="57D7CB7F" w:rsidR="001C6946" w:rsidRDefault="00DD6D9C">
      <w:pPr>
        <w:pStyle w:val="TOC3"/>
        <w:rPr>
          <w:rFonts w:asciiTheme="minorHAnsi" w:eastAsiaTheme="minorEastAsia" w:hAnsiTheme="minorHAnsi" w:cstheme="minorBidi"/>
          <w:noProof/>
          <w:sz w:val="22"/>
          <w:szCs w:val="22"/>
        </w:rPr>
      </w:pPr>
      <w:hyperlink w:anchor="_Toc463469720" w:history="1">
        <w:r w:rsidR="001C6946" w:rsidRPr="00971E6F">
          <w:rPr>
            <w:rStyle w:val="Hyperlink"/>
            <w:noProof/>
          </w:rPr>
          <w:t>6.8.6</w:t>
        </w:r>
        <w:r w:rsidR="001C6946">
          <w:rPr>
            <w:rFonts w:asciiTheme="minorHAnsi" w:eastAsiaTheme="minorEastAsia" w:hAnsiTheme="minorHAnsi" w:cstheme="minorBidi"/>
            <w:noProof/>
            <w:sz w:val="22"/>
            <w:szCs w:val="22"/>
          </w:rPr>
          <w:tab/>
        </w:r>
        <w:r w:rsidR="001C6946" w:rsidRPr="00971E6F">
          <w:rPr>
            <w:rStyle w:val="Hyperlink"/>
            <w:noProof/>
          </w:rPr>
          <w:t>Class Metadata</w:t>
        </w:r>
        <w:r w:rsidR="001C6946">
          <w:rPr>
            <w:noProof/>
            <w:webHidden/>
          </w:rPr>
          <w:tab/>
        </w:r>
        <w:r w:rsidR="001C6946">
          <w:rPr>
            <w:noProof/>
            <w:webHidden/>
          </w:rPr>
          <w:fldChar w:fldCharType="begin"/>
        </w:r>
        <w:r w:rsidR="001C6946">
          <w:rPr>
            <w:noProof/>
            <w:webHidden/>
          </w:rPr>
          <w:instrText xml:space="preserve"> PAGEREF _Toc463469720 \h </w:instrText>
        </w:r>
        <w:r w:rsidR="001C6946">
          <w:rPr>
            <w:noProof/>
            <w:webHidden/>
          </w:rPr>
        </w:r>
        <w:r w:rsidR="001C6946">
          <w:rPr>
            <w:noProof/>
            <w:webHidden/>
          </w:rPr>
          <w:fldChar w:fldCharType="separate"/>
        </w:r>
        <w:r w:rsidR="001C6946">
          <w:rPr>
            <w:noProof/>
            <w:webHidden/>
          </w:rPr>
          <w:t>65</w:t>
        </w:r>
        <w:r w:rsidR="001C6946">
          <w:rPr>
            <w:noProof/>
            <w:webHidden/>
          </w:rPr>
          <w:fldChar w:fldCharType="end"/>
        </w:r>
      </w:hyperlink>
    </w:p>
    <w:p w14:paraId="74F73A4D" w14:textId="05380494" w:rsidR="001C6946" w:rsidRDefault="00DD6D9C">
      <w:pPr>
        <w:pStyle w:val="TOC3"/>
        <w:rPr>
          <w:rFonts w:asciiTheme="minorHAnsi" w:eastAsiaTheme="minorEastAsia" w:hAnsiTheme="minorHAnsi" w:cstheme="minorBidi"/>
          <w:noProof/>
          <w:sz w:val="22"/>
          <w:szCs w:val="22"/>
        </w:rPr>
      </w:pPr>
      <w:hyperlink w:anchor="_Toc463469721" w:history="1">
        <w:r w:rsidR="001C6946" w:rsidRPr="00971E6F">
          <w:rPr>
            <w:rStyle w:val="Hyperlink"/>
            <w:noProof/>
          </w:rPr>
          <w:t>6.8.7</w:t>
        </w:r>
        <w:r w:rsidR="001C6946">
          <w:rPr>
            <w:rFonts w:asciiTheme="minorHAnsi" w:eastAsiaTheme="minorEastAsia" w:hAnsiTheme="minorHAnsi" w:cstheme="minorBidi"/>
            <w:noProof/>
            <w:sz w:val="22"/>
            <w:szCs w:val="22"/>
          </w:rPr>
          <w:tab/>
        </w:r>
        <w:r w:rsidR="001C6946" w:rsidRPr="00971E6F">
          <w:rPr>
            <w:rStyle w:val="Hyperlink"/>
            <w:noProof/>
          </w:rPr>
          <w:t>Association Metadata relationship</w:t>
        </w:r>
        <w:r w:rsidR="001C6946">
          <w:rPr>
            <w:noProof/>
            <w:webHidden/>
          </w:rPr>
          <w:tab/>
        </w:r>
        <w:r w:rsidR="001C6946">
          <w:rPr>
            <w:noProof/>
            <w:webHidden/>
          </w:rPr>
          <w:fldChar w:fldCharType="begin"/>
        </w:r>
        <w:r w:rsidR="001C6946">
          <w:rPr>
            <w:noProof/>
            <w:webHidden/>
          </w:rPr>
          <w:instrText xml:space="preserve"> PAGEREF _Toc463469721 \h </w:instrText>
        </w:r>
        <w:r w:rsidR="001C6946">
          <w:rPr>
            <w:noProof/>
            <w:webHidden/>
          </w:rPr>
        </w:r>
        <w:r w:rsidR="001C6946">
          <w:rPr>
            <w:noProof/>
            <w:webHidden/>
          </w:rPr>
          <w:fldChar w:fldCharType="separate"/>
        </w:r>
        <w:r w:rsidR="001C6946">
          <w:rPr>
            <w:noProof/>
            <w:webHidden/>
          </w:rPr>
          <w:t>66</w:t>
        </w:r>
        <w:r w:rsidR="001C6946">
          <w:rPr>
            <w:noProof/>
            <w:webHidden/>
          </w:rPr>
          <w:fldChar w:fldCharType="end"/>
        </w:r>
      </w:hyperlink>
    </w:p>
    <w:p w14:paraId="4B8484CC" w14:textId="0D676628" w:rsidR="001C6946" w:rsidRDefault="00DD6D9C">
      <w:pPr>
        <w:pStyle w:val="TOC3"/>
        <w:rPr>
          <w:rFonts w:asciiTheme="minorHAnsi" w:eastAsiaTheme="minorEastAsia" w:hAnsiTheme="minorHAnsi" w:cstheme="minorBidi"/>
          <w:noProof/>
          <w:sz w:val="22"/>
          <w:szCs w:val="22"/>
        </w:rPr>
      </w:pPr>
      <w:hyperlink w:anchor="_Toc463469722" w:history="1">
        <w:r w:rsidR="001C6946" w:rsidRPr="00971E6F">
          <w:rPr>
            <w:rStyle w:val="Hyperlink"/>
            <w:noProof/>
          </w:rPr>
          <w:t>6.8.8</w:t>
        </w:r>
        <w:r w:rsidR="001C6946">
          <w:rPr>
            <w:rFonts w:asciiTheme="minorHAnsi" w:eastAsiaTheme="minorEastAsia" w:hAnsiTheme="minorHAnsi" w:cstheme="minorBidi"/>
            <w:noProof/>
            <w:sz w:val="22"/>
            <w:szCs w:val="22"/>
          </w:rPr>
          <w:tab/>
        </w:r>
        <w:r w:rsidR="001C6946" w:rsidRPr="00971E6F">
          <w:rPr>
            <w:rStyle w:val="Hyperlink"/>
            <w:noProof/>
          </w:rPr>
          <w:t>Association Record of a thing</w:t>
        </w:r>
        <w:r w:rsidR="001C6946">
          <w:rPr>
            <w:noProof/>
            <w:webHidden/>
          </w:rPr>
          <w:tab/>
        </w:r>
        <w:r w:rsidR="001C6946">
          <w:rPr>
            <w:noProof/>
            <w:webHidden/>
          </w:rPr>
          <w:fldChar w:fldCharType="begin"/>
        </w:r>
        <w:r w:rsidR="001C6946">
          <w:rPr>
            <w:noProof/>
            <w:webHidden/>
          </w:rPr>
          <w:instrText xml:space="preserve"> PAGEREF _Toc463469722 \h </w:instrText>
        </w:r>
        <w:r w:rsidR="001C6946">
          <w:rPr>
            <w:noProof/>
            <w:webHidden/>
          </w:rPr>
        </w:r>
        <w:r w:rsidR="001C6946">
          <w:rPr>
            <w:noProof/>
            <w:webHidden/>
          </w:rPr>
          <w:fldChar w:fldCharType="separate"/>
        </w:r>
        <w:r w:rsidR="001C6946">
          <w:rPr>
            <w:noProof/>
            <w:webHidden/>
          </w:rPr>
          <w:t>66</w:t>
        </w:r>
        <w:r w:rsidR="001C6946">
          <w:rPr>
            <w:noProof/>
            <w:webHidden/>
          </w:rPr>
          <w:fldChar w:fldCharType="end"/>
        </w:r>
      </w:hyperlink>
    </w:p>
    <w:p w14:paraId="35E76472" w14:textId="03AE7D5D" w:rsidR="001C6946" w:rsidRDefault="00DD6D9C">
      <w:pPr>
        <w:pStyle w:val="TOC3"/>
        <w:rPr>
          <w:rFonts w:asciiTheme="minorHAnsi" w:eastAsiaTheme="minorEastAsia" w:hAnsiTheme="minorHAnsi" w:cstheme="minorBidi"/>
          <w:noProof/>
          <w:sz w:val="22"/>
          <w:szCs w:val="22"/>
        </w:rPr>
      </w:pPr>
      <w:hyperlink w:anchor="_Toc463469723" w:history="1">
        <w:r w:rsidR="001C6946" w:rsidRPr="00971E6F">
          <w:rPr>
            <w:rStyle w:val="Hyperlink"/>
            <w:noProof/>
          </w:rPr>
          <w:t>6.8.9</w:t>
        </w:r>
        <w:r w:rsidR="001C6946">
          <w:rPr>
            <w:rFonts w:asciiTheme="minorHAnsi" w:eastAsiaTheme="minorEastAsia" w:hAnsiTheme="minorHAnsi" w:cstheme="minorBidi"/>
            <w:noProof/>
            <w:sz w:val="22"/>
            <w:szCs w:val="22"/>
          </w:rPr>
          <w:tab/>
        </w:r>
        <w:r w:rsidR="001C6946" w:rsidRPr="00971E6F">
          <w:rPr>
            <w:rStyle w:val="Hyperlink"/>
            <w:noProof/>
          </w:rPr>
          <w:t>Association Source of Information</w:t>
        </w:r>
        <w:r w:rsidR="001C6946">
          <w:rPr>
            <w:noProof/>
            <w:webHidden/>
          </w:rPr>
          <w:tab/>
        </w:r>
        <w:r w:rsidR="001C6946">
          <w:rPr>
            <w:noProof/>
            <w:webHidden/>
          </w:rPr>
          <w:fldChar w:fldCharType="begin"/>
        </w:r>
        <w:r w:rsidR="001C6946">
          <w:rPr>
            <w:noProof/>
            <w:webHidden/>
          </w:rPr>
          <w:instrText xml:space="preserve"> PAGEREF _Toc463469723 \h </w:instrText>
        </w:r>
        <w:r w:rsidR="001C6946">
          <w:rPr>
            <w:noProof/>
            <w:webHidden/>
          </w:rPr>
        </w:r>
        <w:r w:rsidR="001C6946">
          <w:rPr>
            <w:noProof/>
            <w:webHidden/>
          </w:rPr>
          <w:fldChar w:fldCharType="separate"/>
        </w:r>
        <w:r w:rsidR="001C6946">
          <w:rPr>
            <w:noProof/>
            <w:webHidden/>
          </w:rPr>
          <w:t>66</w:t>
        </w:r>
        <w:r w:rsidR="001C6946">
          <w:rPr>
            <w:noProof/>
            <w:webHidden/>
          </w:rPr>
          <w:fldChar w:fldCharType="end"/>
        </w:r>
      </w:hyperlink>
    </w:p>
    <w:p w14:paraId="09053731" w14:textId="0ED0E4B0" w:rsidR="001C6946" w:rsidRDefault="00DD6D9C">
      <w:pPr>
        <w:pStyle w:val="TOC3"/>
        <w:rPr>
          <w:rFonts w:asciiTheme="minorHAnsi" w:eastAsiaTheme="minorEastAsia" w:hAnsiTheme="minorHAnsi" w:cstheme="minorBidi"/>
          <w:noProof/>
          <w:sz w:val="22"/>
          <w:szCs w:val="22"/>
        </w:rPr>
      </w:pPr>
      <w:hyperlink w:anchor="_Toc463469724" w:history="1">
        <w:r w:rsidR="001C6946" w:rsidRPr="00971E6F">
          <w:rPr>
            <w:rStyle w:val="Hyperlink"/>
            <w:noProof/>
          </w:rPr>
          <w:t>6.8.10</w:t>
        </w:r>
        <w:r w:rsidR="001C6946">
          <w:rPr>
            <w:rFonts w:asciiTheme="minorHAnsi" w:eastAsiaTheme="minorEastAsia" w:hAnsiTheme="minorHAnsi" w:cstheme="minorBidi"/>
            <w:noProof/>
            <w:sz w:val="22"/>
            <w:szCs w:val="22"/>
          </w:rPr>
          <w:tab/>
        </w:r>
        <w:r w:rsidR="001C6946" w:rsidRPr="00971E6F">
          <w:rPr>
            <w:rStyle w:val="Hyperlink"/>
            <w:noProof/>
          </w:rPr>
          <w:t>Class Statement</w:t>
        </w:r>
        <w:r w:rsidR="001C6946">
          <w:rPr>
            <w:noProof/>
            <w:webHidden/>
          </w:rPr>
          <w:tab/>
        </w:r>
        <w:r w:rsidR="001C6946">
          <w:rPr>
            <w:noProof/>
            <w:webHidden/>
          </w:rPr>
          <w:fldChar w:fldCharType="begin"/>
        </w:r>
        <w:r w:rsidR="001C6946">
          <w:rPr>
            <w:noProof/>
            <w:webHidden/>
          </w:rPr>
          <w:instrText xml:space="preserve"> PAGEREF _Toc463469724 \h </w:instrText>
        </w:r>
        <w:r w:rsidR="001C6946">
          <w:rPr>
            <w:noProof/>
            <w:webHidden/>
          </w:rPr>
        </w:r>
        <w:r w:rsidR="001C6946">
          <w:rPr>
            <w:noProof/>
            <w:webHidden/>
          </w:rPr>
          <w:fldChar w:fldCharType="separate"/>
        </w:r>
        <w:r w:rsidR="001C6946">
          <w:rPr>
            <w:noProof/>
            <w:webHidden/>
          </w:rPr>
          <w:t>66</w:t>
        </w:r>
        <w:r w:rsidR="001C6946">
          <w:rPr>
            <w:noProof/>
            <w:webHidden/>
          </w:rPr>
          <w:fldChar w:fldCharType="end"/>
        </w:r>
      </w:hyperlink>
    </w:p>
    <w:p w14:paraId="28231B1C" w14:textId="10A56C0C"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"_Toc463469725" </w:instrText>
      </w:r>
      <w:r>
        <w:fldChar w:fldCharType="separate"/>
      </w:r>
      <w:r w:rsidR="001C6946" w:rsidRPr="00971E6F">
        <w:rPr>
          <w:rStyle w:val="Hyperlink"/>
          <w:noProof/>
        </w:rPr>
        <w:t>6.9</w:t>
      </w:r>
      <w:r w:rsidR="001C6946">
        <w:rPr>
          <w:rFonts w:asciiTheme="minorHAnsi" w:eastAsiaTheme="minorEastAsia" w:hAnsiTheme="minorHAnsi" w:cstheme="minorBidi"/>
          <w:noProof/>
          <w:sz w:val="22"/>
          <w:szCs w:val="22"/>
        </w:rPr>
        <w:tab/>
      </w:r>
      <w:del w:id="50" w:author="Cory Casanave" w:date="2016-10-27T11:00:00Z">
        <w:r w:rsidR="001C6946" w:rsidRPr="00971E6F" w:rsidDel="004F745A">
          <w:rPr>
            <w:rStyle w:val="Hyperlink"/>
            <w:noProof/>
          </w:rPr>
          <w:delText>SIMF</w:delText>
        </w:r>
      </w:del>
      <w:ins w:id="51" w:author="Cory Casanave" w:date="2016-10-27T11:00:00Z">
        <w:r w:rsidR="004F745A">
          <w:rPr>
            <w:rStyle w:val="Hyperlink"/>
            <w:noProof/>
          </w:rPr>
          <w:t>SMIF</w:t>
        </w:r>
      </w:ins>
      <w:r w:rsidR="001C6946" w:rsidRPr="00971E6F">
        <w:rPr>
          <w:rStyle w:val="Hyperlink"/>
          <w:noProof/>
        </w:rPr>
        <w:t xml:space="preserve"> Conceptual Model::Patterns</w:t>
      </w:r>
      <w:r w:rsidR="001C6946">
        <w:rPr>
          <w:noProof/>
          <w:webHidden/>
        </w:rPr>
        <w:tab/>
      </w:r>
      <w:r w:rsidR="001C6946">
        <w:rPr>
          <w:noProof/>
          <w:webHidden/>
        </w:rPr>
        <w:fldChar w:fldCharType="begin"/>
      </w:r>
      <w:r w:rsidR="001C6946">
        <w:rPr>
          <w:noProof/>
          <w:webHidden/>
        </w:rPr>
        <w:instrText xml:space="preserve"> PAGEREF _Toc463469725 \h </w:instrText>
      </w:r>
      <w:r w:rsidR="001C6946">
        <w:rPr>
          <w:noProof/>
          <w:webHidden/>
        </w:rPr>
      </w:r>
      <w:r w:rsidR="001C6946">
        <w:rPr>
          <w:noProof/>
          <w:webHidden/>
        </w:rPr>
        <w:fldChar w:fldCharType="separate"/>
      </w:r>
      <w:r w:rsidR="001C6946">
        <w:rPr>
          <w:noProof/>
          <w:webHidden/>
        </w:rPr>
        <w:t>68</w:t>
      </w:r>
      <w:r w:rsidR="001C6946">
        <w:rPr>
          <w:noProof/>
          <w:webHidden/>
        </w:rPr>
        <w:fldChar w:fldCharType="end"/>
      </w:r>
      <w:r>
        <w:rPr>
          <w:noProof/>
        </w:rPr>
        <w:fldChar w:fldCharType="end"/>
      </w:r>
    </w:p>
    <w:p w14:paraId="65D3BF83" w14:textId="4789AAA5" w:rsidR="001C6946" w:rsidRDefault="00DD6D9C">
      <w:pPr>
        <w:pStyle w:val="TOC3"/>
        <w:rPr>
          <w:rFonts w:asciiTheme="minorHAnsi" w:eastAsiaTheme="minorEastAsia" w:hAnsiTheme="minorHAnsi" w:cstheme="minorBidi"/>
          <w:noProof/>
          <w:sz w:val="22"/>
          <w:szCs w:val="22"/>
        </w:rPr>
      </w:pPr>
      <w:hyperlink w:anchor="_Toc463469726" w:history="1">
        <w:r w:rsidR="001C6946" w:rsidRPr="00971E6F">
          <w:rPr>
            <w:rStyle w:val="Hyperlink"/>
            <w:noProof/>
          </w:rPr>
          <w:t>6.9.1</w:t>
        </w:r>
        <w:r w:rsidR="001C6946">
          <w:rPr>
            <w:rFonts w:asciiTheme="minorHAnsi" w:eastAsiaTheme="minorEastAsia" w:hAnsiTheme="minorHAnsi" w:cstheme="minorBidi"/>
            <w:noProof/>
            <w:sz w:val="22"/>
            <w:szCs w:val="22"/>
          </w:rPr>
          <w:tab/>
        </w:r>
        <w:r w:rsidR="001C6946" w:rsidRPr="00971E6F">
          <w:rPr>
            <w:rStyle w:val="Hyperlink"/>
            <w:noProof/>
          </w:rPr>
          <w:t>Diagram: Patterns</w:t>
        </w:r>
        <w:r w:rsidR="001C6946">
          <w:rPr>
            <w:noProof/>
            <w:webHidden/>
          </w:rPr>
          <w:tab/>
        </w:r>
        <w:r w:rsidR="001C6946">
          <w:rPr>
            <w:noProof/>
            <w:webHidden/>
          </w:rPr>
          <w:fldChar w:fldCharType="begin"/>
        </w:r>
        <w:r w:rsidR="001C6946">
          <w:rPr>
            <w:noProof/>
            <w:webHidden/>
          </w:rPr>
          <w:instrText xml:space="preserve"> PAGEREF _Toc463469726 \h </w:instrText>
        </w:r>
        <w:r w:rsidR="001C6946">
          <w:rPr>
            <w:noProof/>
            <w:webHidden/>
          </w:rPr>
        </w:r>
        <w:r w:rsidR="001C6946">
          <w:rPr>
            <w:noProof/>
            <w:webHidden/>
          </w:rPr>
          <w:fldChar w:fldCharType="separate"/>
        </w:r>
        <w:r w:rsidR="001C6946">
          <w:rPr>
            <w:noProof/>
            <w:webHidden/>
          </w:rPr>
          <w:t>68</w:t>
        </w:r>
        <w:r w:rsidR="001C6946">
          <w:rPr>
            <w:noProof/>
            <w:webHidden/>
          </w:rPr>
          <w:fldChar w:fldCharType="end"/>
        </w:r>
      </w:hyperlink>
    </w:p>
    <w:p w14:paraId="0766E33A" w14:textId="1C495953" w:rsidR="001C6946" w:rsidRDefault="00DD6D9C">
      <w:pPr>
        <w:pStyle w:val="TOC3"/>
        <w:rPr>
          <w:rFonts w:asciiTheme="minorHAnsi" w:eastAsiaTheme="minorEastAsia" w:hAnsiTheme="minorHAnsi" w:cstheme="minorBidi"/>
          <w:noProof/>
          <w:sz w:val="22"/>
          <w:szCs w:val="22"/>
        </w:rPr>
      </w:pPr>
      <w:hyperlink w:anchor="_Toc463469727" w:history="1">
        <w:r w:rsidR="001C6946" w:rsidRPr="00971E6F">
          <w:rPr>
            <w:rStyle w:val="Hyperlink"/>
            <w:noProof/>
          </w:rPr>
          <w:t>6.9.2</w:t>
        </w:r>
        <w:r w:rsidR="001C6946">
          <w:rPr>
            <w:rFonts w:asciiTheme="minorHAnsi" w:eastAsiaTheme="minorEastAsia" w:hAnsiTheme="minorHAnsi" w:cstheme="minorBidi"/>
            <w:noProof/>
            <w:sz w:val="22"/>
            <w:szCs w:val="22"/>
          </w:rPr>
          <w:tab/>
        </w:r>
        <w:r w:rsidR="001C6946" w:rsidRPr="00971E6F">
          <w:rPr>
            <w:rStyle w:val="Hyperlink"/>
            <w:noProof/>
          </w:rPr>
          <w:t>Association Defining Relative Property</w:t>
        </w:r>
        <w:r w:rsidR="001C6946">
          <w:rPr>
            <w:noProof/>
            <w:webHidden/>
          </w:rPr>
          <w:tab/>
        </w:r>
        <w:r w:rsidR="001C6946">
          <w:rPr>
            <w:noProof/>
            <w:webHidden/>
          </w:rPr>
          <w:fldChar w:fldCharType="begin"/>
        </w:r>
        <w:r w:rsidR="001C6946">
          <w:rPr>
            <w:noProof/>
            <w:webHidden/>
          </w:rPr>
          <w:instrText xml:space="preserve"> PAGEREF _Toc463469727 \h </w:instrText>
        </w:r>
        <w:r w:rsidR="001C6946">
          <w:rPr>
            <w:noProof/>
            <w:webHidden/>
          </w:rPr>
        </w:r>
        <w:r w:rsidR="001C6946">
          <w:rPr>
            <w:noProof/>
            <w:webHidden/>
          </w:rPr>
          <w:fldChar w:fldCharType="separate"/>
        </w:r>
        <w:r w:rsidR="001C6946">
          <w:rPr>
            <w:noProof/>
            <w:webHidden/>
          </w:rPr>
          <w:t>68</w:t>
        </w:r>
        <w:r w:rsidR="001C6946">
          <w:rPr>
            <w:noProof/>
            <w:webHidden/>
          </w:rPr>
          <w:fldChar w:fldCharType="end"/>
        </w:r>
      </w:hyperlink>
    </w:p>
    <w:p w14:paraId="1127EB5C" w14:textId="0000618D" w:rsidR="001C6946" w:rsidRDefault="00DD6D9C">
      <w:pPr>
        <w:pStyle w:val="TOC3"/>
        <w:rPr>
          <w:rFonts w:asciiTheme="minorHAnsi" w:eastAsiaTheme="minorEastAsia" w:hAnsiTheme="minorHAnsi" w:cstheme="minorBidi"/>
          <w:noProof/>
          <w:sz w:val="22"/>
          <w:szCs w:val="22"/>
        </w:rPr>
      </w:pPr>
      <w:hyperlink w:anchor="_Toc463469728" w:history="1">
        <w:r w:rsidR="001C6946" w:rsidRPr="00971E6F">
          <w:rPr>
            <w:rStyle w:val="Hyperlink"/>
            <w:noProof/>
          </w:rPr>
          <w:t>6.9.3</w:t>
        </w:r>
        <w:r w:rsidR="001C6946">
          <w:rPr>
            <w:rFonts w:asciiTheme="minorHAnsi" w:eastAsiaTheme="minorEastAsia" w:hAnsiTheme="minorHAnsi" w:cstheme="minorBidi"/>
            <w:noProof/>
            <w:sz w:val="22"/>
            <w:szCs w:val="22"/>
          </w:rPr>
          <w:tab/>
        </w:r>
        <w:r w:rsidR="001C6946" w:rsidRPr="00971E6F">
          <w:rPr>
            <w:rStyle w:val="Hyperlink"/>
            <w:noProof/>
          </w:rPr>
          <w:t>Class Focus Property</w:t>
        </w:r>
        <w:r w:rsidR="001C6946">
          <w:rPr>
            <w:noProof/>
            <w:webHidden/>
          </w:rPr>
          <w:tab/>
        </w:r>
        <w:r w:rsidR="001C6946">
          <w:rPr>
            <w:noProof/>
            <w:webHidden/>
          </w:rPr>
          <w:fldChar w:fldCharType="begin"/>
        </w:r>
        <w:r w:rsidR="001C6946">
          <w:rPr>
            <w:noProof/>
            <w:webHidden/>
          </w:rPr>
          <w:instrText xml:space="preserve"> PAGEREF _Toc463469728 \h </w:instrText>
        </w:r>
        <w:r w:rsidR="001C6946">
          <w:rPr>
            <w:noProof/>
            <w:webHidden/>
          </w:rPr>
        </w:r>
        <w:r w:rsidR="001C6946">
          <w:rPr>
            <w:noProof/>
            <w:webHidden/>
          </w:rPr>
          <w:fldChar w:fldCharType="separate"/>
        </w:r>
        <w:r w:rsidR="001C6946">
          <w:rPr>
            <w:noProof/>
            <w:webHidden/>
          </w:rPr>
          <w:t>69</w:t>
        </w:r>
        <w:r w:rsidR="001C6946">
          <w:rPr>
            <w:noProof/>
            <w:webHidden/>
          </w:rPr>
          <w:fldChar w:fldCharType="end"/>
        </w:r>
      </w:hyperlink>
    </w:p>
    <w:p w14:paraId="437CE03E" w14:textId="0AE8075D" w:rsidR="001C6946" w:rsidRDefault="00DD6D9C">
      <w:pPr>
        <w:pStyle w:val="TOC3"/>
        <w:rPr>
          <w:rFonts w:asciiTheme="minorHAnsi" w:eastAsiaTheme="minorEastAsia" w:hAnsiTheme="minorHAnsi" w:cstheme="minorBidi"/>
          <w:noProof/>
          <w:sz w:val="22"/>
          <w:szCs w:val="22"/>
        </w:rPr>
      </w:pPr>
      <w:hyperlink w:anchor="_Toc463469729" w:history="1">
        <w:r w:rsidR="001C6946" w:rsidRPr="00971E6F">
          <w:rPr>
            <w:rStyle w:val="Hyperlink"/>
            <w:noProof/>
          </w:rPr>
          <w:t>6.9.4</w:t>
        </w:r>
        <w:r w:rsidR="001C6946">
          <w:rPr>
            <w:rFonts w:asciiTheme="minorHAnsi" w:eastAsiaTheme="minorEastAsia" w:hAnsiTheme="minorHAnsi" w:cstheme="minorBidi"/>
            <w:noProof/>
            <w:sz w:val="22"/>
            <w:szCs w:val="22"/>
          </w:rPr>
          <w:tab/>
        </w:r>
        <w:r w:rsidR="001C6946" w:rsidRPr="00971E6F">
          <w:rPr>
            <w:rStyle w:val="Hyperlink"/>
            <w:noProof/>
          </w:rPr>
          <w:t>Association Match Rules</w:t>
        </w:r>
        <w:r w:rsidR="001C6946">
          <w:rPr>
            <w:noProof/>
            <w:webHidden/>
          </w:rPr>
          <w:tab/>
        </w:r>
        <w:r w:rsidR="001C6946">
          <w:rPr>
            <w:noProof/>
            <w:webHidden/>
          </w:rPr>
          <w:fldChar w:fldCharType="begin"/>
        </w:r>
        <w:r w:rsidR="001C6946">
          <w:rPr>
            <w:noProof/>
            <w:webHidden/>
          </w:rPr>
          <w:instrText xml:space="preserve"> PAGEREF _Toc463469729 \h </w:instrText>
        </w:r>
        <w:r w:rsidR="001C6946">
          <w:rPr>
            <w:noProof/>
            <w:webHidden/>
          </w:rPr>
        </w:r>
        <w:r w:rsidR="001C6946">
          <w:rPr>
            <w:noProof/>
            <w:webHidden/>
          </w:rPr>
          <w:fldChar w:fldCharType="separate"/>
        </w:r>
        <w:r w:rsidR="001C6946">
          <w:rPr>
            <w:noProof/>
            <w:webHidden/>
          </w:rPr>
          <w:t>69</w:t>
        </w:r>
        <w:r w:rsidR="001C6946">
          <w:rPr>
            <w:noProof/>
            <w:webHidden/>
          </w:rPr>
          <w:fldChar w:fldCharType="end"/>
        </w:r>
      </w:hyperlink>
    </w:p>
    <w:p w14:paraId="28B390BA" w14:textId="794743A7" w:rsidR="001C6946" w:rsidRDefault="00DD6D9C">
      <w:pPr>
        <w:pStyle w:val="TOC3"/>
        <w:rPr>
          <w:rFonts w:asciiTheme="minorHAnsi" w:eastAsiaTheme="minorEastAsia" w:hAnsiTheme="minorHAnsi" w:cstheme="minorBidi"/>
          <w:noProof/>
          <w:sz w:val="22"/>
          <w:szCs w:val="22"/>
        </w:rPr>
      </w:pPr>
      <w:hyperlink w:anchor="_Toc463469730" w:history="1">
        <w:r w:rsidR="001C6946" w:rsidRPr="00971E6F">
          <w:rPr>
            <w:rStyle w:val="Hyperlink"/>
            <w:noProof/>
          </w:rPr>
          <w:t>6.9.5</w:t>
        </w:r>
        <w:r w:rsidR="001C6946">
          <w:rPr>
            <w:rFonts w:asciiTheme="minorHAnsi" w:eastAsiaTheme="minorEastAsia" w:hAnsiTheme="minorHAnsi" w:cstheme="minorBidi"/>
            <w:noProof/>
            <w:sz w:val="22"/>
            <w:szCs w:val="22"/>
          </w:rPr>
          <w:tab/>
        </w:r>
        <w:r w:rsidR="001C6946" w:rsidRPr="00971E6F">
          <w:rPr>
            <w:rStyle w:val="Hyperlink"/>
            <w:noProof/>
          </w:rPr>
          <w:t>Class Part Property</w:t>
        </w:r>
        <w:r w:rsidR="001C6946">
          <w:rPr>
            <w:noProof/>
            <w:webHidden/>
          </w:rPr>
          <w:tab/>
        </w:r>
        <w:r w:rsidR="001C6946">
          <w:rPr>
            <w:noProof/>
            <w:webHidden/>
          </w:rPr>
          <w:fldChar w:fldCharType="begin"/>
        </w:r>
        <w:r w:rsidR="001C6946">
          <w:rPr>
            <w:noProof/>
            <w:webHidden/>
          </w:rPr>
          <w:instrText xml:space="preserve"> PAGEREF _Toc463469730 \h </w:instrText>
        </w:r>
        <w:r w:rsidR="001C6946">
          <w:rPr>
            <w:noProof/>
            <w:webHidden/>
          </w:rPr>
        </w:r>
        <w:r w:rsidR="001C6946">
          <w:rPr>
            <w:noProof/>
            <w:webHidden/>
          </w:rPr>
          <w:fldChar w:fldCharType="separate"/>
        </w:r>
        <w:r w:rsidR="001C6946">
          <w:rPr>
            <w:noProof/>
            <w:webHidden/>
          </w:rPr>
          <w:t>69</w:t>
        </w:r>
        <w:r w:rsidR="001C6946">
          <w:rPr>
            <w:noProof/>
            <w:webHidden/>
          </w:rPr>
          <w:fldChar w:fldCharType="end"/>
        </w:r>
      </w:hyperlink>
    </w:p>
    <w:p w14:paraId="0BC4001F" w14:textId="691DE655" w:rsidR="001C6946" w:rsidRDefault="00DD6D9C">
      <w:pPr>
        <w:pStyle w:val="TOC3"/>
        <w:rPr>
          <w:rFonts w:asciiTheme="minorHAnsi" w:eastAsiaTheme="minorEastAsia" w:hAnsiTheme="minorHAnsi" w:cstheme="minorBidi"/>
          <w:noProof/>
          <w:sz w:val="22"/>
          <w:szCs w:val="22"/>
        </w:rPr>
      </w:pPr>
      <w:hyperlink w:anchor="_Toc463469731" w:history="1">
        <w:r w:rsidR="001C6946" w:rsidRPr="00971E6F">
          <w:rPr>
            <w:rStyle w:val="Hyperlink"/>
            <w:noProof/>
          </w:rPr>
          <w:t>6.9.6</w:t>
        </w:r>
        <w:r w:rsidR="001C6946">
          <w:rPr>
            <w:rFonts w:asciiTheme="minorHAnsi" w:eastAsiaTheme="minorEastAsia" w:hAnsiTheme="minorHAnsi" w:cstheme="minorBidi"/>
            <w:noProof/>
            <w:sz w:val="22"/>
            <w:szCs w:val="22"/>
          </w:rPr>
          <w:tab/>
        </w:r>
        <w:r w:rsidR="001C6946" w:rsidRPr="00971E6F">
          <w:rPr>
            <w:rStyle w:val="Hyperlink"/>
            <w:noProof/>
          </w:rPr>
          <w:t>Class Pattern</w:t>
        </w:r>
        <w:r w:rsidR="001C6946">
          <w:rPr>
            <w:noProof/>
            <w:webHidden/>
          </w:rPr>
          <w:tab/>
        </w:r>
        <w:r w:rsidR="001C6946">
          <w:rPr>
            <w:noProof/>
            <w:webHidden/>
          </w:rPr>
          <w:fldChar w:fldCharType="begin"/>
        </w:r>
        <w:r w:rsidR="001C6946">
          <w:rPr>
            <w:noProof/>
            <w:webHidden/>
          </w:rPr>
          <w:instrText xml:space="preserve"> PAGEREF _Toc463469731 \h </w:instrText>
        </w:r>
        <w:r w:rsidR="001C6946">
          <w:rPr>
            <w:noProof/>
            <w:webHidden/>
          </w:rPr>
        </w:r>
        <w:r w:rsidR="001C6946">
          <w:rPr>
            <w:noProof/>
            <w:webHidden/>
          </w:rPr>
          <w:fldChar w:fldCharType="separate"/>
        </w:r>
        <w:r w:rsidR="001C6946">
          <w:rPr>
            <w:noProof/>
            <w:webHidden/>
          </w:rPr>
          <w:t>69</w:t>
        </w:r>
        <w:r w:rsidR="001C6946">
          <w:rPr>
            <w:noProof/>
            <w:webHidden/>
          </w:rPr>
          <w:fldChar w:fldCharType="end"/>
        </w:r>
      </w:hyperlink>
    </w:p>
    <w:p w14:paraId="794562D9" w14:textId="3D6C974E" w:rsidR="001C6946" w:rsidRDefault="00DD6D9C">
      <w:pPr>
        <w:pStyle w:val="TOC3"/>
        <w:rPr>
          <w:rFonts w:asciiTheme="minorHAnsi" w:eastAsiaTheme="minorEastAsia" w:hAnsiTheme="minorHAnsi" w:cstheme="minorBidi"/>
          <w:noProof/>
          <w:sz w:val="22"/>
          <w:szCs w:val="22"/>
        </w:rPr>
      </w:pPr>
      <w:hyperlink w:anchor="_Toc463469732" w:history="1">
        <w:r w:rsidR="001C6946" w:rsidRPr="00971E6F">
          <w:rPr>
            <w:rStyle w:val="Hyperlink"/>
            <w:noProof/>
          </w:rPr>
          <w:t>6.9.7</w:t>
        </w:r>
        <w:r w:rsidR="001C6946">
          <w:rPr>
            <w:rFonts w:asciiTheme="minorHAnsi" w:eastAsiaTheme="minorEastAsia" w:hAnsiTheme="minorHAnsi" w:cstheme="minorBidi"/>
            <w:noProof/>
            <w:sz w:val="22"/>
            <w:szCs w:val="22"/>
          </w:rPr>
          <w:tab/>
        </w:r>
        <w:r w:rsidR="001C6946" w:rsidRPr="00971E6F">
          <w:rPr>
            <w:rStyle w:val="Hyperlink"/>
            <w:noProof/>
          </w:rPr>
          <w:t>Class Pattern of Type</w:t>
        </w:r>
        <w:r w:rsidR="001C6946">
          <w:rPr>
            <w:noProof/>
            <w:webHidden/>
          </w:rPr>
          <w:tab/>
        </w:r>
        <w:r w:rsidR="001C6946">
          <w:rPr>
            <w:noProof/>
            <w:webHidden/>
          </w:rPr>
          <w:fldChar w:fldCharType="begin"/>
        </w:r>
        <w:r w:rsidR="001C6946">
          <w:rPr>
            <w:noProof/>
            <w:webHidden/>
          </w:rPr>
          <w:instrText xml:space="preserve"> PAGEREF _Toc463469732 \h </w:instrText>
        </w:r>
        <w:r w:rsidR="001C6946">
          <w:rPr>
            <w:noProof/>
            <w:webHidden/>
          </w:rPr>
        </w:r>
        <w:r w:rsidR="001C6946">
          <w:rPr>
            <w:noProof/>
            <w:webHidden/>
          </w:rPr>
          <w:fldChar w:fldCharType="separate"/>
        </w:r>
        <w:r w:rsidR="001C6946">
          <w:rPr>
            <w:noProof/>
            <w:webHidden/>
          </w:rPr>
          <w:t>70</w:t>
        </w:r>
        <w:r w:rsidR="001C6946">
          <w:rPr>
            <w:noProof/>
            <w:webHidden/>
          </w:rPr>
          <w:fldChar w:fldCharType="end"/>
        </w:r>
      </w:hyperlink>
    </w:p>
    <w:p w14:paraId="75EE2ADF" w14:textId="723EA538" w:rsidR="001C6946" w:rsidRDefault="00DD6D9C">
      <w:pPr>
        <w:pStyle w:val="TOC3"/>
        <w:rPr>
          <w:rFonts w:asciiTheme="minorHAnsi" w:eastAsiaTheme="minorEastAsia" w:hAnsiTheme="minorHAnsi" w:cstheme="minorBidi"/>
          <w:noProof/>
          <w:sz w:val="22"/>
          <w:szCs w:val="22"/>
        </w:rPr>
      </w:pPr>
      <w:hyperlink w:anchor="_Toc463469733" w:history="1">
        <w:r w:rsidR="001C6946" w:rsidRPr="00971E6F">
          <w:rPr>
            <w:rStyle w:val="Hyperlink"/>
            <w:noProof/>
          </w:rPr>
          <w:t>6.9.8</w:t>
        </w:r>
        <w:r w:rsidR="001C6946">
          <w:rPr>
            <w:rFonts w:asciiTheme="minorHAnsi" w:eastAsiaTheme="minorEastAsia" w:hAnsiTheme="minorHAnsi" w:cstheme="minorBidi"/>
            <w:noProof/>
            <w:sz w:val="22"/>
            <w:szCs w:val="22"/>
          </w:rPr>
          <w:tab/>
        </w:r>
        <w:r w:rsidR="001C6946" w:rsidRPr="00971E6F">
          <w:rPr>
            <w:rStyle w:val="Hyperlink"/>
            <w:noProof/>
          </w:rPr>
          <w:t>Association Pattern Properties</w:t>
        </w:r>
        <w:r w:rsidR="001C6946">
          <w:rPr>
            <w:noProof/>
            <w:webHidden/>
          </w:rPr>
          <w:tab/>
        </w:r>
        <w:r w:rsidR="001C6946">
          <w:rPr>
            <w:noProof/>
            <w:webHidden/>
          </w:rPr>
          <w:fldChar w:fldCharType="begin"/>
        </w:r>
        <w:r w:rsidR="001C6946">
          <w:rPr>
            <w:noProof/>
            <w:webHidden/>
          </w:rPr>
          <w:instrText xml:space="preserve"> PAGEREF _Toc463469733 \h </w:instrText>
        </w:r>
        <w:r w:rsidR="001C6946">
          <w:rPr>
            <w:noProof/>
            <w:webHidden/>
          </w:rPr>
        </w:r>
        <w:r w:rsidR="001C6946">
          <w:rPr>
            <w:noProof/>
            <w:webHidden/>
          </w:rPr>
          <w:fldChar w:fldCharType="separate"/>
        </w:r>
        <w:r w:rsidR="001C6946">
          <w:rPr>
            <w:noProof/>
            <w:webHidden/>
          </w:rPr>
          <w:t>70</w:t>
        </w:r>
        <w:r w:rsidR="001C6946">
          <w:rPr>
            <w:noProof/>
            <w:webHidden/>
          </w:rPr>
          <w:fldChar w:fldCharType="end"/>
        </w:r>
      </w:hyperlink>
    </w:p>
    <w:p w14:paraId="4CEF9995" w14:textId="79499C18" w:rsidR="001C6946" w:rsidRDefault="00DD6D9C">
      <w:pPr>
        <w:pStyle w:val="TOC3"/>
        <w:rPr>
          <w:rFonts w:asciiTheme="minorHAnsi" w:eastAsiaTheme="minorEastAsia" w:hAnsiTheme="minorHAnsi" w:cstheme="minorBidi"/>
          <w:noProof/>
          <w:sz w:val="22"/>
          <w:szCs w:val="22"/>
        </w:rPr>
      </w:pPr>
      <w:hyperlink w:anchor="_Toc463469734" w:history="1">
        <w:r w:rsidR="001C6946" w:rsidRPr="00971E6F">
          <w:rPr>
            <w:rStyle w:val="Hyperlink"/>
            <w:noProof/>
          </w:rPr>
          <w:t>6.9.9</w:t>
        </w:r>
        <w:r w:rsidR="001C6946">
          <w:rPr>
            <w:rFonts w:asciiTheme="minorHAnsi" w:eastAsiaTheme="minorEastAsia" w:hAnsiTheme="minorHAnsi" w:cstheme="minorBidi"/>
            <w:noProof/>
            <w:sz w:val="22"/>
            <w:szCs w:val="22"/>
          </w:rPr>
          <w:tab/>
        </w:r>
        <w:r w:rsidR="001C6946" w:rsidRPr="00971E6F">
          <w:rPr>
            <w:rStyle w:val="Hyperlink"/>
            <w:noProof/>
          </w:rPr>
          <w:t>Class Pattern Property</w:t>
        </w:r>
        <w:r w:rsidR="001C6946">
          <w:rPr>
            <w:noProof/>
            <w:webHidden/>
          </w:rPr>
          <w:tab/>
        </w:r>
        <w:r w:rsidR="001C6946">
          <w:rPr>
            <w:noProof/>
            <w:webHidden/>
          </w:rPr>
          <w:fldChar w:fldCharType="begin"/>
        </w:r>
        <w:r w:rsidR="001C6946">
          <w:rPr>
            <w:noProof/>
            <w:webHidden/>
          </w:rPr>
          <w:instrText xml:space="preserve"> PAGEREF _Toc463469734 \h </w:instrText>
        </w:r>
        <w:r w:rsidR="001C6946">
          <w:rPr>
            <w:noProof/>
            <w:webHidden/>
          </w:rPr>
        </w:r>
        <w:r w:rsidR="001C6946">
          <w:rPr>
            <w:noProof/>
            <w:webHidden/>
          </w:rPr>
          <w:fldChar w:fldCharType="separate"/>
        </w:r>
        <w:r w:rsidR="001C6946">
          <w:rPr>
            <w:noProof/>
            <w:webHidden/>
          </w:rPr>
          <w:t>70</w:t>
        </w:r>
        <w:r w:rsidR="001C6946">
          <w:rPr>
            <w:noProof/>
            <w:webHidden/>
          </w:rPr>
          <w:fldChar w:fldCharType="end"/>
        </w:r>
      </w:hyperlink>
    </w:p>
    <w:p w14:paraId="1EE3CA9D" w14:textId="50232C93" w:rsidR="001C6946" w:rsidRDefault="00DD6D9C">
      <w:pPr>
        <w:pStyle w:val="TOC3"/>
        <w:rPr>
          <w:rFonts w:asciiTheme="minorHAnsi" w:eastAsiaTheme="minorEastAsia" w:hAnsiTheme="minorHAnsi" w:cstheme="minorBidi"/>
          <w:noProof/>
          <w:sz w:val="22"/>
          <w:szCs w:val="22"/>
        </w:rPr>
      </w:pPr>
      <w:hyperlink w:anchor="_Toc463469735" w:history="1">
        <w:r w:rsidR="001C6946" w:rsidRPr="00971E6F">
          <w:rPr>
            <w:rStyle w:val="Hyperlink"/>
            <w:noProof/>
          </w:rPr>
          <w:t>6.9.10</w:t>
        </w:r>
        <w:r w:rsidR="001C6946">
          <w:rPr>
            <w:rFonts w:asciiTheme="minorHAnsi" w:eastAsiaTheme="minorEastAsia" w:hAnsiTheme="minorHAnsi" w:cstheme="minorBidi"/>
            <w:noProof/>
            <w:sz w:val="22"/>
            <w:szCs w:val="22"/>
          </w:rPr>
          <w:tab/>
        </w:r>
        <w:r w:rsidR="001C6946" w:rsidRPr="00971E6F">
          <w:rPr>
            <w:rStyle w:val="Hyperlink"/>
            <w:noProof/>
          </w:rPr>
          <w:t>Class Pattern Property Subset</w:t>
        </w:r>
        <w:r w:rsidR="001C6946">
          <w:rPr>
            <w:noProof/>
            <w:webHidden/>
          </w:rPr>
          <w:tab/>
        </w:r>
        <w:r w:rsidR="001C6946">
          <w:rPr>
            <w:noProof/>
            <w:webHidden/>
          </w:rPr>
          <w:fldChar w:fldCharType="begin"/>
        </w:r>
        <w:r w:rsidR="001C6946">
          <w:rPr>
            <w:noProof/>
            <w:webHidden/>
          </w:rPr>
          <w:instrText xml:space="preserve"> PAGEREF _Toc463469735 \h </w:instrText>
        </w:r>
        <w:r w:rsidR="001C6946">
          <w:rPr>
            <w:noProof/>
            <w:webHidden/>
          </w:rPr>
        </w:r>
        <w:r w:rsidR="001C6946">
          <w:rPr>
            <w:noProof/>
            <w:webHidden/>
          </w:rPr>
          <w:fldChar w:fldCharType="separate"/>
        </w:r>
        <w:r w:rsidR="001C6946">
          <w:rPr>
            <w:noProof/>
            <w:webHidden/>
          </w:rPr>
          <w:t>71</w:t>
        </w:r>
        <w:r w:rsidR="001C6946">
          <w:rPr>
            <w:noProof/>
            <w:webHidden/>
          </w:rPr>
          <w:fldChar w:fldCharType="end"/>
        </w:r>
      </w:hyperlink>
    </w:p>
    <w:p w14:paraId="23E0A894" w14:textId="7E38BDB4" w:rsidR="001C6946" w:rsidRDefault="00DD6D9C">
      <w:pPr>
        <w:pStyle w:val="TOC3"/>
        <w:rPr>
          <w:rFonts w:asciiTheme="minorHAnsi" w:eastAsiaTheme="minorEastAsia" w:hAnsiTheme="minorHAnsi" w:cstheme="minorBidi"/>
          <w:noProof/>
          <w:sz w:val="22"/>
          <w:szCs w:val="22"/>
        </w:rPr>
      </w:pPr>
      <w:hyperlink w:anchor="_Toc463469736" w:history="1">
        <w:r w:rsidR="001C6946" w:rsidRPr="00971E6F">
          <w:rPr>
            <w:rStyle w:val="Hyperlink"/>
            <w:noProof/>
          </w:rPr>
          <w:t>6.9.11</w:t>
        </w:r>
        <w:r w:rsidR="001C6946">
          <w:rPr>
            <w:rFonts w:asciiTheme="minorHAnsi" w:eastAsiaTheme="minorEastAsia" w:hAnsiTheme="minorHAnsi" w:cstheme="minorBidi"/>
            <w:noProof/>
            <w:sz w:val="22"/>
            <w:szCs w:val="22"/>
          </w:rPr>
          <w:tab/>
        </w:r>
        <w:r w:rsidR="001C6946" w:rsidRPr="00971E6F">
          <w:rPr>
            <w:rStyle w:val="Hyperlink"/>
            <w:noProof/>
          </w:rPr>
          <w:t>Class Pattern Relationship</w:t>
        </w:r>
        <w:r w:rsidR="001C6946">
          <w:rPr>
            <w:noProof/>
            <w:webHidden/>
          </w:rPr>
          <w:tab/>
        </w:r>
        <w:r w:rsidR="001C6946">
          <w:rPr>
            <w:noProof/>
            <w:webHidden/>
          </w:rPr>
          <w:fldChar w:fldCharType="begin"/>
        </w:r>
        <w:r w:rsidR="001C6946">
          <w:rPr>
            <w:noProof/>
            <w:webHidden/>
          </w:rPr>
          <w:instrText xml:space="preserve"> PAGEREF _Toc463469736 \h </w:instrText>
        </w:r>
        <w:r w:rsidR="001C6946">
          <w:rPr>
            <w:noProof/>
            <w:webHidden/>
          </w:rPr>
        </w:r>
        <w:r w:rsidR="001C6946">
          <w:rPr>
            <w:noProof/>
            <w:webHidden/>
          </w:rPr>
          <w:fldChar w:fldCharType="separate"/>
        </w:r>
        <w:r w:rsidR="001C6946">
          <w:rPr>
            <w:noProof/>
            <w:webHidden/>
          </w:rPr>
          <w:t>71</w:t>
        </w:r>
        <w:r w:rsidR="001C6946">
          <w:rPr>
            <w:noProof/>
            <w:webHidden/>
          </w:rPr>
          <w:fldChar w:fldCharType="end"/>
        </w:r>
      </w:hyperlink>
    </w:p>
    <w:p w14:paraId="7CAFEA70" w14:textId="3CAE3DA7" w:rsidR="001C6946" w:rsidRDefault="00DD6D9C">
      <w:pPr>
        <w:pStyle w:val="TOC3"/>
        <w:rPr>
          <w:rFonts w:asciiTheme="minorHAnsi" w:eastAsiaTheme="minorEastAsia" w:hAnsiTheme="minorHAnsi" w:cstheme="minorBidi"/>
          <w:noProof/>
          <w:sz w:val="22"/>
          <w:szCs w:val="22"/>
        </w:rPr>
      </w:pPr>
      <w:hyperlink w:anchor="_Toc463469737" w:history="1">
        <w:r w:rsidR="001C6946" w:rsidRPr="00971E6F">
          <w:rPr>
            <w:rStyle w:val="Hyperlink"/>
            <w:noProof/>
          </w:rPr>
          <w:t>6.9.12</w:t>
        </w:r>
        <w:r w:rsidR="001C6946">
          <w:rPr>
            <w:rFonts w:asciiTheme="minorHAnsi" w:eastAsiaTheme="minorEastAsia" w:hAnsiTheme="minorHAnsi" w:cstheme="minorBidi"/>
            <w:noProof/>
            <w:sz w:val="22"/>
            <w:szCs w:val="22"/>
          </w:rPr>
          <w:tab/>
        </w:r>
        <w:r w:rsidR="001C6946" w:rsidRPr="00971E6F">
          <w:rPr>
            <w:rStyle w:val="Hyperlink"/>
            <w:noProof/>
          </w:rPr>
          <w:t>Association Pattern Relationship</w:t>
        </w:r>
        <w:r w:rsidR="001C6946">
          <w:rPr>
            <w:noProof/>
            <w:webHidden/>
          </w:rPr>
          <w:tab/>
        </w:r>
        <w:r w:rsidR="001C6946">
          <w:rPr>
            <w:noProof/>
            <w:webHidden/>
          </w:rPr>
          <w:fldChar w:fldCharType="begin"/>
        </w:r>
        <w:r w:rsidR="001C6946">
          <w:rPr>
            <w:noProof/>
            <w:webHidden/>
          </w:rPr>
          <w:instrText xml:space="preserve"> PAGEREF _Toc463469737 \h </w:instrText>
        </w:r>
        <w:r w:rsidR="001C6946">
          <w:rPr>
            <w:noProof/>
            <w:webHidden/>
          </w:rPr>
        </w:r>
        <w:r w:rsidR="001C6946">
          <w:rPr>
            <w:noProof/>
            <w:webHidden/>
          </w:rPr>
          <w:fldChar w:fldCharType="separate"/>
        </w:r>
        <w:r w:rsidR="001C6946">
          <w:rPr>
            <w:noProof/>
            <w:webHidden/>
          </w:rPr>
          <w:t>71</w:t>
        </w:r>
        <w:r w:rsidR="001C6946">
          <w:rPr>
            <w:noProof/>
            <w:webHidden/>
          </w:rPr>
          <w:fldChar w:fldCharType="end"/>
        </w:r>
      </w:hyperlink>
    </w:p>
    <w:p w14:paraId="03C1BF21" w14:textId="40E5277E" w:rsidR="001C6946" w:rsidRDefault="00DD6D9C">
      <w:pPr>
        <w:pStyle w:val="TOC3"/>
        <w:rPr>
          <w:rFonts w:asciiTheme="minorHAnsi" w:eastAsiaTheme="minorEastAsia" w:hAnsiTheme="minorHAnsi" w:cstheme="minorBidi"/>
          <w:noProof/>
          <w:sz w:val="22"/>
          <w:szCs w:val="22"/>
        </w:rPr>
      </w:pPr>
      <w:hyperlink w:anchor="_Toc463469738" w:history="1">
        <w:r w:rsidR="001C6946" w:rsidRPr="00971E6F">
          <w:rPr>
            <w:rStyle w:val="Hyperlink"/>
            <w:noProof/>
          </w:rPr>
          <w:t>6.9.13</w:t>
        </w:r>
        <w:r w:rsidR="001C6946">
          <w:rPr>
            <w:rFonts w:asciiTheme="minorHAnsi" w:eastAsiaTheme="minorEastAsia" w:hAnsiTheme="minorHAnsi" w:cstheme="minorBidi"/>
            <w:noProof/>
            <w:sz w:val="22"/>
            <w:szCs w:val="22"/>
          </w:rPr>
          <w:tab/>
        </w:r>
        <w:r w:rsidR="001C6946" w:rsidRPr="00971E6F">
          <w:rPr>
            <w:rStyle w:val="Hyperlink"/>
            <w:noProof/>
          </w:rPr>
          <w:t>Class Quantified Property</w:t>
        </w:r>
        <w:r w:rsidR="001C6946">
          <w:rPr>
            <w:noProof/>
            <w:webHidden/>
          </w:rPr>
          <w:tab/>
        </w:r>
        <w:r w:rsidR="001C6946">
          <w:rPr>
            <w:noProof/>
            <w:webHidden/>
          </w:rPr>
          <w:fldChar w:fldCharType="begin"/>
        </w:r>
        <w:r w:rsidR="001C6946">
          <w:rPr>
            <w:noProof/>
            <w:webHidden/>
          </w:rPr>
          <w:instrText xml:space="preserve"> PAGEREF _Toc463469738 \h </w:instrText>
        </w:r>
        <w:r w:rsidR="001C6946">
          <w:rPr>
            <w:noProof/>
            <w:webHidden/>
          </w:rPr>
        </w:r>
        <w:r w:rsidR="001C6946">
          <w:rPr>
            <w:noProof/>
            <w:webHidden/>
          </w:rPr>
          <w:fldChar w:fldCharType="separate"/>
        </w:r>
        <w:r w:rsidR="001C6946">
          <w:rPr>
            <w:noProof/>
            <w:webHidden/>
          </w:rPr>
          <w:t>71</w:t>
        </w:r>
        <w:r w:rsidR="001C6946">
          <w:rPr>
            <w:noProof/>
            <w:webHidden/>
          </w:rPr>
          <w:fldChar w:fldCharType="end"/>
        </w:r>
      </w:hyperlink>
    </w:p>
    <w:p w14:paraId="3ACE12F4" w14:textId="0191FBB7" w:rsidR="001C6946" w:rsidRDefault="00DD6D9C">
      <w:pPr>
        <w:pStyle w:val="TOC3"/>
        <w:rPr>
          <w:rFonts w:asciiTheme="minorHAnsi" w:eastAsiaTheme="minorEastAsia" w:hAnsiTheme="minorHAnsi" w:cstheme="minorBidi"/>
          <w:noProof/>
          <w:sz w:val="22"/>
          <w:szCs w:val="22"/>
        </w:rPr>
      </w:pPr>
      <w:hyperlink w:anchor="_Toc463469739" w:history="1">
        <w:r w:rsidR="001C6946" w:rsidRPr="00971E6F">
          <w:rPr>
            <w:rStyle w:val="Hyperlink"/>
            <w:noProof/>
          </w:rPr>
          <w:t>6.9.14</w:t>
        </w:r>
        <w:r w:rsidR="001C6946">
          <w:rPr>
            <w:rFonts w:asciiTheme="minorHAnsi" w:eastAsiaTheme="minorEastAsia" w:hAnsiTheme="minorHAnsi" w:cstheme="minorBidi"/>
            <w:noProof/>
            <w:sz w:val="22"/>
            <w:szCs w:val="22"/>
          </w:rPr>
          <w:tab/>
        </w:r>
        <w:r w:rsidR="001C6946" w:rsidRPr="00971E6F">
          <w:rPr>
            <w:rStyle w:val="Hyperlink"/>
            <w:noProof/>
          </w:rPr>
          <w:t>Class Relative Property</w:t>
        </w:r>
        <w:r w:rsidR="001C6946">
          <w:rPr>
            <w:noProof/>
            <w:webHidden/>
          </w:rPr>
          <w:tab/>
        </w:r>
        <w:r w:rsidR="001C6946">
          <w:rPr>
            <w:noProof/>
            <w:webHidden/>
          </w:rPr>
          <w:fldChar w:fldCharType="begin"/>
        </w:r>
        <w:r w:rsidR="001C6946">
          <w:rPr>
            <w:noProof/>
            <w:webHidden/>
          </w:rPr>
          <w:instrText xml:space="preserve"> PAGEREF _Toc463469739 \h </w:instrText>
        </w:r>
        <w:r w:rsidR="001C6946">
          <w:rPr>
            <w:noProof/>
            <w:webHidden/>
          </w:rPr>
        </w:r>
        <w:r w:rsidR="001C6946">
          <w:rPr>
            <w:noProof/>
            <w:webHidden/>
          </w:rPr>
          <w:fldChar w:fldCharType="separate"/>
        </w:r>
        <w:r w:rsidR="001C6946">
          <w:rPr>
            <w:noProof/>
            <w:webHidden/>
          </w:rPr>
          <w:t>72</w:t>
        </w:r>
        <w:r w:rsidR="001C6946">
          <w:rPr>
            <w:noProof/>
            <w:webHidden/>
          </w:rPr>
          <w:fldChar w:fldCharType="end"/>
        </w:r>
      </w:hyperlink>
    </w:p>
    <w:p w14:paraId="0EB9FCCD" w14:textId="44E5CD31" w:rsidR="001C6946" w:rsidRDefault="00DD6D9C">
      <w:pPr>
        <w:pStyle w:val="TOC3"/>
        <w:rPr>
          <w:rFonts w:asciiTheme="minorHAnsi" w:eastAsiaTheme="minorEastAsia" w:hAnsiTheme="minorHAnsi" w:cstheme="minorBidi"/>
          <w:noProof/>
          <w:sz w:val="22"/>
          <w:szCs w:val="22"/>
        </w:rPr>
      </w:pPr>
      <w:hyperlink w:anchor="_Toc463469740" w:history="1">
        <w:r w:rsidR="001C6946" w:rsidRPr="00971E6F">
          <w:rPr>
            <w:rStyle w:val="Hyperlink"/>
            <w:noProof/>
          </w:rPr>
          <w:t>6.9.15</w:t>
        </w:r>
        <w:r w:rsidR="001C6946">
          <w:rPr>
            <w:rFonts w:asciiTheme="minorHAnsi" w:eastAsiaTheme="minorEastAsia" w:hAnsiTheme="minorHAnsi" w:cstheme="minorBidi"/>
            <w:noProof/>
            <w:sz w:val="22"/>
            <w:szCs w:val="22"/>
          </w:rPr>
          <w:tab/>
        </w:r>
        <w:r w:rsidR="001C6946" w:rsidRPr="00971E6F">
          <w:rPr>
            <w:rStyle w:val="Hyperlink"/>
            <w:noProof/>
          </w:rPr>
          <w:t>Association Subject of Pattern Relationship</w:t>
        </w:r>
        <w:r w:rsidR="001C6946">
          <w:rPr>
            <w:noProof/>
            <w:webHidden/>
          </w:rPr>
          <w:tab/>
        </w:r>
        <w:r w:rsidR="001C6946">
          <w:rPr>
            <w:noProof/>
            <w:webHidden/>
          </w:rPr>
          <w:fldChar w:fldCharType="begin"/>
        </w:r>
        <w:r w:rsidR="001C6946">
          <w:rPr>
            <w:noProof/>
            <w:webHidden/>
          </w:rPr>
          <w:instrText xml:space="preserve"> PAGEREF _Toc463469740 \h </w:instrText>
        </w:r>
        <w:r w:rsidR="001C6946">
          <w:rPr>
            <w:noProof/>
            <w:webHidden/>
          </w:rPr>
        </w:r>
        <w:r w:rsidR="001C6946">
          <w:rPr>
            <w:noProof/>
            <w:webHidden/>
          </w:rPr>
          <w:fldChar w:fldCharType="separate"/>
        </w:r>
        <w:r w:rsidR="001C6946">
          <w:rPr>
            <w:noProof/>
            <w:webHidden/>
          </w:rPr>
          <w:t>72</w:t>
        </w:r>
        <w:r w:rsidR="001C6946">
          <w:rPr>
            <w:noProof/>
            <w:webHidden/>
          </w:rPr>
          <w:fldChar w:fldCharType="end"/>
        </w:r>
      </w:hyperlink>
    </w:p>
    <w:p w14:paraId="1023F601" w14:textId="1781590A" w:rsidR="001C6946" w:rsidRDefault="00DD6D9C">
      <w:pPr>
        <w:pStyle w:val="TOC3"/>
        <w:rPr>
          <w:rFonts w:asciiTheme="minorHAnsi" w:eastAsiaTheme="minorEastAsia" w:hAnsiTheme="minorHAnsi" w:cstheme="minorBidi"/>
          <w:noProof/>
          <w:sz w:val="22"/>
          <w:szCs w:val="22"/>
        </w:rPr>
      </w:pPr>
      <w:hyperlink w:anchor="_Toc463469741" w:history="1">
        <w:r w:rsidR="001C6946" w:rsidRPr="00971E6F">
          <w:rPr>
            <w:rStyle w:val="Hyperlink"/>
            <w:noProof/>
          </w:rPr>
          <w:t>6.9.16</w:t>
        </w:r>
        <w:r w:rsidR="001C6946">
          <w:rPr>
            <w:rFonts w:asciiTheme="minorHAnsi" w:eastAsiaTheme="minorEastAsia" w:hAnsiTheme="minorHAnsi" w:cstheme="minorBidi"/>
            <w:noProof/>
            <w:sz w:val="22"/>
            <w:szCs w:val="22"/>
          </w:rPr>
          <w:tab/>
        </w:r>
        <w:r w:rsidR="001C6946" w:rsidRPr="00971E6F">
          <w:rPr>
            <w:rStyle w:val="Hyperlink"/>
            <w:noProof/>
          </w:rPr>
          <w:t>Class Type Pattern Property</w:t>
        </w:r>
        <w:r w:rsidR="001C6946">
          <w:rPr>
            <w:noProof/>
            <w:webHidden/>
          </w:rPr>
          <w:tab/>
        </w:r>
        <w:r w:rsidR="001C6946">
          <w:rPr>
            <w:noProof/>
            <w:webHidden/>
          </w:rPr>
          <w:fldChar w:fldCharType="begin"/>
        </w:r>
        <w:r w:rsidR="001C6946">
          <w:rPr>
            <w:noProof/>
            <w:webHidden/>
          </w:rPr>
          <w:instrText xml:space="preserve"> PAGEREF _Toc463469741 \h </w:instrText>
        </w:r>
        <w:r w:rsidR="001C6946">
          <w:rPr>
            <w:noProof/>
            <w:webHidden/>
          </w:rPr>
        </w:r>
        <w:r w:rsidR="001C6946">
          <w:rPr>
            <w:noProof/>
            <w:webHidden/>
          </w:rPr>
          <w:fldChar w:fldCharType="separate"/>
        </w:r>
        <w:r w:rsidR="001C6946">
          <w:rPr>
            <w:noProof/>
            <w:webHidden/>
          </w:rPr>
          <w:t>72</w:t>
        </w:r>
        <w:r w:rsidR="001C6946">
          <w:rPr>
            <w:noProof/>
            <w:webHidden/>
          </w:rPr>
          <w:fldChar w:fldCharType="end"/>
        </w:r>
      </w:hyperlink>
    </w:p>
    <w:p w14:paraId="4EA13A50" w14:textId="352EC07B"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"_Toc463469742" </w:instrText>
      </w:r>
      <w:r>
        <w:fldChar w:fldCharType="separate"/>
      </w:r>
      <w:r w:rsidR="001C6946" w:rsidRPr="00971E6F">
        <w:rPr>
          <w:rStyle w:val="Hyperlink"/>
          <w:noProof/>
        </w:rPr>
        <w:t>6.10</w:t>
      </w:r>
      <w:r w:rsidR="001C6946">
        <w:rPr>
          <w:rFonts w:asciiTheme="minorHAnsi" w:eastAsiaTheme="minorEastAsia" w:hAnsiTheme="minorHAnsi" w:cstheme="minorBidi"/>
          <w:noProof/>
          <w:sz w:val="22"/>
          <w:szCs w:val="22"/>
        </w:rPr>
        <w:tab/>
      </w:r>
      <w:del w:id="52" w:author="Cory Casanave" w:date="2016-10-27T11:00:00Z">
        <w:r w:rsidR="001C6946" w:rsidRPr="00971E6F" w:rsidDel="004F745A">
          <w:rPr>
            <w:rStyle w:val="Hyperlink"/>
            <w:noProof/>
          </w:rPr>
          <w:delText>SIMF</w:delText>
        </w:r>
      </w:del>
      <w:ins w:id="53" w:author="Cory Casanave" w:date="2016-10-27T11:00:00Z">
        <w:r w:rsidR="004F745A">
          <w:rPr>
            <w:rStyle w:val="Hyperlink"/>
            <w:noProof/>
          </w:rPr>
          <w:t>SMIF</w:t>
        </w:r>
      </w:ins>
      <w:r w:rsidR="001C6946" w:rsidRPr="00971E6F">
        <w:rPr>
          <w:rStyle w:val="Hyperlink"/>
          <w:noProof/>
        </w:rPr>
        <w:t xml:space="preserve"> Conceptual Model::Properties</w:t>
      </w:r>
      <w:r w:rsidR="001C6946">
        <w:rPr>
          <w:noProof/>
          <w:webHidden/>
        </w:rPr>
        <w:tab/>
      </w:r>
      <w:r w:rsidR="001C6946">
        <w:rPr>
          <w:noProof/>
          <w:webHidden/>
        </w:rPr>
        <w:fldChar w:fldCharType="begin"/>
      </w:r>
      <w:r w:rsidR="001C6946">
        <w:rPr>
          <w:noProof/>
          <w:webHidden/>
        </w:rPr>
        <w:instrText xml:space="preserve"> PAGEREF _Toc463469742 \h </w:instrText>
      </w:r>
      <w:r w:rsidR="001C6946">
        <w:rPr>
          <w:noProof/>
          <w:webHidden/>
        </w:rPr>
      </w:r>
      <w:r w:rsidR="001C6946">
        <w:rPr>
          <w:noProof/>
          <w:webHidden/>
        </w:rPr>
        <w:fldChar w:fldCharType="separate"/>
      </w:r>
      <w:r w:rsidR="001C6946">
        <w:rPr>
          <w:noProof/>
          <w:webHidden/>
        </w:rPr>
        <w:t>74</w:t>
      </w:r>
      <w:r w:rsidR="001C6946">
        <w:rPr>
          <w:noProof/>
          <w:webHidden/>
        </w:rPr>
        <w:fldChar w:fldCharType="end"/>
      </w:r>
      <w:r>
        <w:rPr>
          <w:noProof/>
        </w:rPr>
        <w:fldChar w:fldCharType="end"/>
      </w:r>
    </w:p>
    <w:p w14:paraId="1A46E083" w14:textId="5103788B" w:rsidR="001C6946" w:rsidRDefault="00DD6D9C">
      <w:pPr>
        <w:pStyle w:val="TOC3"/>
        <w:rPr>
          <w:rFonts w:asciiTheme="minorHAnsi" w:eastAsiaTheme="minorEastAsia" w:hAnsiTheme="minorHAnsi" w:cstheme="minorBidi"/>
          <w:noProof/>
          <w:sz w:val="22"/>
          <w:szCs w:val="22"/>
        </w:rPr>
      </w:pPr>
      <w:hyperlink w:anchor="_Toc463469743" w:history="1">
        <w:r w:rsidR="001C6946" w:rsidRPr="00971E6F">
          <w:rPr>
            <w:rStyle w:val="Hyperlink"/>
            <w:noProof/>
          </w:rPr>
          <w:t>6.10.1</w:t>
        </w:r>
        <w:r w:rsidR="001C6946">
          <w:rPr>
            <w:rFonts w:asciiTheme="minorHAnsi" w:eastAsiaTheme="minorEastAsia" w:hAnsiTheme="minorHAnsi" w:cstheme="minorBidi"/>
            <w:noProof/>
            <w:sz w:val="22"/>
            <w:szCs w:val="22"/>
          </w:rPr>
          <w:tab/>
        </w:r>
        <w:r w:rsidR="001C6946" w:rsidRPr="00971E6F">
          <w:rPr>
            <w:rStyle w:val="Hyperlink"/>
            <w:noProof/>
          </w:rPr>
          <w:t>Diagram: Properties</w:t>
        </w:r>
        <w:r w:rsidR="001C6946">
          <w:rPr>
            <w:noProof/>
            <w:webHidden/>
          </w:rPr>
          <w:tab/>
        </w:r>
        <w:r w:rsidR="001C6946">
          <w:rPr>
            <w:noProof/>
            <w:webHidden/>
          </w:rPr>
          <w:fldChar w:fldCharType="begin"/>
        </w:r>
        <w:r w:rsidR="001C6946">
          <w:rPr>
            <w:noProof/>
            <w:webHidden/>
          </w:rPr>
          <w:instrText xml:space="preserve"> PAGEREF _Toc463469743 \h </w:instrText>
        </w:r>
        <w:r w:rsidR="001C6946">
          <w:rPr>
            <w:noProof/>
            <w:webHidden/>
          </w:rPr>
        </w:r>
        <w:r w:rsidR="001C6946">
          <w:rPr>
            <w:noProof/>
            <w:webHidden/>
          </w:rPr>
          <w:fldChar w:fldCharType="separate"/>
        </w:r>
        <w:r w:rsidR="001C6946">
          <w:rPr>
            <w:noProof/>
            <w:webHidden/>
          </w:rPr>
          <w:t>74</w:t>
        </w:r>
        <w:r w:rsidR="001C6946">
          <w:rPr>
            <w:noProof/>
            <w:webHidden/>
          </w:rPr>
          <w:fldChar w:fldCharType="end"/>
        </w:r>
      </w:hyperlink>
    </w:p>
    <w:p w14:paraId="2C1FC613" w14:textId="0933393C" w:rsidR="001C6946" w:rsidRDefault="00DD6D9C">
      <w:pPr>
        <w:pStyle w:val="TOC3"/>
        <w:rPr>
          <w:rFonts w:asciiTheme="minorHAnsi" w:eastAsiaTheme="minorEastAsia" w:hAnsiTheme="minorHAnsi" w:cstheme="minorBidi"/>
          <w:noProof/>
          <w:sz w:val="22"/>
          <w:szCs w:val="22"/>
        </w:rPr>
      </w:pPr>
      <w:hyperlink w:anchor="_Toc463469744" w:history="1">
        <w:r w:rsidR="001C6946" w:rsidRPr="00971E6F">
          <w:rPr>
            <w:rStyle w:val="Hyperlink"/>
            <w:noProof/>
          </w:rPr>
          <w:t>6.10.2</w:t>
        </w:r>
        <w:r w:rsidR="001C6946">
          <w:rPr>
            <w:rFonts w:asciiTheme="minorHAnsi" w:eastAsiaTheme="minorEastAsia" w:hAnsiTheme="minorHAnsi" w:cstheme="minorBidi"/>
            <w:noProof/>
            <w:sz w:val="22"/>
            <w:szCs w:val="22"/>
          </w:rPr>
          <w:tab/>
        </w:r>
        <w:r w:rsidR="001C6946" w:rsidRPr="00971E6F">
          <w:rPr>
            <w:rStyle w:val="Hyperlink"/>
            <w:noProof/>
          </w:rPr>
          <w:t>Class Annotation Property</w:t>
        </w:r>
        <w:r w:rsidR="001C6946">
          <w:rPr>
            <w:noProof/>
            <w:webHidden/>
          </w:rPr>
          <w:tab/>
        </w:r>
        <w:r w:rsidR="001C6946">
          <w:rPr>
            <w:noProof/>
            <w:webHidden/>
          </w:rPr>
          <w:fldChar w:fldCharType="begin"/>
        </w:r>
        <w:r w:rsidR="001C6946">
          <w:rPr>
            <w:noProof/>
            <w:webHidden/>
          </w:rPr>
          <w:instrText xml:space="preserve"> PAGEREF _Toc463469744 \h </w:instrText>
        </w:r>
        <w:r w:rsidR="001C6946">
          <w:rPr>
            <w:noProof/>
            <w:webHidden/>
          </w:rPr>
        </w:r>
        <w:r w:rsidR="001C6946">
          <w:rPr>
            <w:noProof/>
            <w:webHidden/>
          </w:rPr>
          <w:fldChar w:fldCharType="separate"/>
        </w:r>
        <w:r w:rsidR="001C6946">
          <w:rPr>
            <w:noProof/>
            <w:webHidden/>
          </w:rPr>
          <w:t>74</w:t>
        </w:r>
        <w:r w:rsidR="001C6946">
          <w:rPr>
            <w:noProof/>
            <w:webHidden/>
          </w:rPr>
          <w:fldChar w:fldCharType="end"/>
        </w:r>
      </w:hyperlink>
    </w:p>
    <w:p w14:paraId="59FEA17D" w14:textId="11832138" w:rsidR="001C6946" w:rsidRDefault="00DD6D9C">
      <w:pPr>
        <w:pStyle w:val="TOC3"/>
        <w:rPr>
          <w:rFonts w:asciiTheme="minorHAnsi" w:eastAsiaTheme="minorEastAsia" w:hAnsiTheme="minorHAnsi" w:cstheme="minorBidi"/>
          <w:noProof/>
          <w:sz w:val="22"/>
          <w:szCs w:val="22"/>
        </w:rPr>
      </w:pPr>
      <w:hyperlink w:anchor="_Toc463469745" w:history="1">
        <w:r w:rsidR="001C6946" w:rsidRPr="00971E6F">
          <w:rPr>
            <w:rStyle w:val="Hyperlink"/>
            <w:noProof/>
          </w:rPr>
          <w:t>6.10.3</w:t>
        </w:r>
        <w:r w:rsidR="001C6946">
          <w:rPr>
            <w:rFonts w:asciiTheme="minorHAnsi" w:eastAsiaTheme="minorEastAsia" w:hAnsiTheme="minorHAnsi" w:cstheme="minorBidi"/>
            <w:noProof/>
            <w:sz w:val="22"/>
            <w:szCs w:val="22"/>
          </w:rPr>
          <w:tab/>
        </w:r>
        <w:r w:rsidR="001C6946" w:rsidRPr="00971E6F">
          <w:rPr>
            <w:rStyle w:val="Hyperlink"/>
            <w:noProof/>
          </w:rPr>
          <w:t>Association Bound Individual</w:t>
        </w:r>
        <w:r w:rsidR="001C6946">
          <w:rPr>
            <w:noProof/>
            <w:webHidden/>
          </w:rPr>
          <w:tab/>
        </w:r>
        <w:r w:rsidR="001C6946">
          <w:rPr>
            <w:noProof/>
            <w:webHidden/>
          </w:rPr>
          <w:fldChar w:fldCharType="begin"/>
        </w:r>
        <w:r w:rsidR="001C6946">
          <w:rPr>
            <w:noProof/>
            <w:webHidden/>
          </w:rPr>
          <w:instrText xml:space="preserve"> PAGEREF _Toc463469745 \h </w:instrText>
        </w:r>
        <w:r w:rsidR="001C6946">
          <w:rPr>
            <w:noProof/>
            <w:webHidden/>
          </w:rPr>
        </w:r>
        <w:r w:rsidR="001C6946">
          <w:rPr>
            <w:noProof/>
            <w:webHidden/>
          </w:rPr>
          <w:fldChar w:fldCharType="separate"/>
        </w:r>
        <w:r w:rsidR="001C6946">
          <w:rPr>
            <w:noProof/>
            <w:webHidden/>
          </w:rPr>
          <w:t>75</w:t>
        </w:r>
        <w:r w:rsidR="001C6946">
          <w:rPr>
            <w:noProof/>
            <w:webHidden/>
          </w:rPr>
          <w:fldChar w:fldCharType="end"/>
        </w:r>
      </w:hyperlink>
    </w:p>
    <w:p w14:paraId="18862968" w14:textId="7247681F" w:rsidR="001C6946" w:rsidRDefault="00DD6D9C">
      <w:pPr>
        <w:pStyle w:val="TOC3"/>
        <w:rPr>
          <w:rFonts w:asciiTheme="minorHAnsi" w:eastAsiaTheme="minorEastAsia" w:hAnsiTheme="minorHAnsi" w:cstheme="minorBidi"/>
          <w:noProof/>
          <w:sz w:val="22"/>
          <w:szCs w:val="22"/>
        </w:rPr>
      </w:pPr>
      <w:hyperlink w:anchor="_Toc463469746" w:history="1">
        <w:r w:rsidR="001C6946" w:rsidRPr="00971E6F">
          <w:rPr>
            <w:rStyle w:val="Hyperlink"/>
            <w:noProof/>
          </w:rPr>
          <w:t>6.10.4</w:t>
        </w:r>
        <w:r w:rsidR="001C6946">
          <w:rPr>
            <w:rFonts w:asciiTheme="minorHAnsi" w:eastAsiaTheme="minorEastAsia" w:hAnsiTheme="minorHAnsi" w:cstheme="minorBidi"/>
            <w:noProof/>
            <w:sz w:val="22"/>
            <w:szCs w:val="22"/>
          </w:rPr>
          <w:tab/>
        </w:r>
        <w:r w:rsidR="001C6946" w:rsidRPr="00971E6F">
          <w:rPr>
            <w:rStyle w:val="Hyperlink"/>
            <w:noProof/>
          </w:rPr>
          <w:t>Association Bound Property</w:t>
        </w:r>
        <w:r w:rsidR="001C6946">
          <w:rPr>
            <w:noProof/>
            <w:webHidden/>
          </w:rPr>
          <w:tab/>
        </w:r>
        <w:r w:rsidR="001C6946">
          <w:rPr>
            <w:noProof/>
            <w:webHidden/>
          </w:rPr>
          <w:fldChar w:fldCharType="begin"/>
        </w:r>
        <w:r w:rsidR="001C6946">
          <w:rPr>
            <w:noProof/>
            <w:webHidden/>
          </w:rPr>
          <w:instrText xml:space="preserve"> PAGEREF _Toc463469746 \h </w:instrText>
        </w:r>
        <w:r w:rsidR="001C6946">
          <w:rPr>
            <w:noProof/>
            <w:webHidden/>
          </w:rPr>
        </w:r>
        <w:r w:rsidR="001C6946">
          <w:rPr>
            <w:noProof/>
            <w:webHidden/>
          </w:rPr>
          <w:fldChar w:fldCharType="separate"/>
        </w:r>
        <w:r w:rsidR="001C6946">
          <w:rPr>
            <w:noProof/>
            <w:webHidden/>
          </w:rPr>
          <w:t>75</w:t>
        </w:r>
        <w:r w:rsidR="001C6946">
          <w:rPr>
            <w:noProof/>
            <w:webHidden/>
          </w:rPr>
          <w:fldChar w:fldCharType="end"/>
        </w:r>
      </w:hyperlink>
    </w:p>
    <w:p w14:paraId="6DEF2AF5" w14:textId="1FE941C9" w:rsidR="001C6946" w:rsidRDefault="00DD6D9C">
      <w:pPr>
        <w:pStyle w:val="TOC3"/>
        <w:rPr>
          <w:rFonts w:asciiTheme="minorHAnsi" w:eastAsiaTheme="minorEastAsia" w:hAnsiTheme="minorHAnsi" w:cstheme="minorBidi"/>
          <w:noProof/>
          <w:sz w:val="22"/>
          <w:szCs w:val="22"/>
        </w:rPr>
      </w:pPr>
      <w:hyperlink w:anchor="_Toc463469747" w:history="1">
        <w:r w:rsidR="001C6946" w:rsidRPr="00971E6F">
          <w:rPr>
            <w:rStyle w:val="Hyperlink"/>
            <w:noProof/>
          </w:rPr>
          <w:t>6.10.5</w:t>
        </w:r>
        <w:r w:rsidR="001C6946">
          <w:rPr>
            <w:rFonts w:asciiTheme="minorHAnsi" w:eastAsiaTheme="minorEastAsia" w:hAnsiTheme="minorHAnsi" w:cstheme="minorBidi"/>
            <w:noProof/>
            <w:sz w:val="22"/>
            <w:szCs w:val="22"/>
          </w:rPr>
          <w:tab/>
        </w:r>
        <w:r w:rsidR="001C6946" w:rsidRPr="00971E6F">
          <w:rPr>
            <w:rStyle w:val="Hyperlink"/>
            <w:noProof/>
          </w:rPr>
          <w:t>Association Bound Subject</w:t>
        </w:r>
        <w:r w:rsidR="001C6946">
          <w:rPr>
            <w:noProof/>
            <w:webHidden/>
          </w:rPr>
          <w:tab/>
        </w:r>
        <w:r w:rsidR="001C6946">
          <w:rPr>
            <w:noProof/>
            <w:webHidden/>
          </w:rPr>
          <w:fldChar w:fldCharType="begin"/>
        </w:r>
        <w:r w:rsidR="001C6946">
          <w:rPr>
            <w:noProof/>
            <w:webHidden/>
          </w:rPr>
          <w:instrText xml:space="preserve"> PAGEREF _Toc463469747 \h </w:instrText>
        </w:r>
        <w:r w:rsidR="001C6946">
          <w:rPr>
            <w:noProof/>
            <w:webHidden/>
          </w:rPr>
        </w:r>
        <w:r w:rsidR="001C6946">
          <w:rPr>
            <w:noProof/>
            <w:webHidden/>
          </w:rPr>
          <w:fldChar w:fldCharType="separate"/>
        </w:r>
        <w:r w:rsidR="001C6946">
          <w:rPr>
            <w:noProof/>
            <w:webHidden/>
          </w:rPr>
          <w:t>75</w:t>
        </w:r>
        <w:r w:rsidR="001C6946">
          <w:rPr>
            <w:noProof/>
            <w:webHidden/>
          </w:rPr>
          <w:fldChar w:fldCharType="end"/>
        </w:r>
      </w:hyperlink>
    </w:p>
    <w:p w14:paraId="0B4FF158" w14:textId="7FB9F937" w:rsidR="001C6946" w:rsidRDefault="00DD6D9C">
      <w:pPr>
        <w:pStyle w:val="TOC3"/>
        <w:rPr>
          <w:rFonts w:asciiTheme="minorHAnsi" w:eastAsiaTheme="minorEastAsia" w:hAnsiTheme="minorHAnsi" w:cstheme="minorBidi"/>
          <w:noProof/>
          <w:sz w:val="22"/>
          <w:szCs w:val="22"/>
        </w:rPr>
      </w:pPr>
      <w:hyperlink w:anchor="_Toc463469748" w:history="1">
        <w:r w:rsidR="001C6946" w:rsidRPr="00971E6F">
          <w:rPr>
            <w:rStyle w:val="Hyperlink"/>
            <w:noProof/>
          </w:rPr>
          <w:t>6.10.6</w:t>
        </w:r>
        <w:r w:rsidR="001C6946">
          <w:rPr>
            <w:rFonts w:asciiTheme="minorHAnsi" w:eastAsiaTheme="minorEastAsia" w:hAnsiTheme="minorHAnsi" w:cstheme="minorBidi"/>
            <w:noProof/>
            <w:sz w:val="22"/>
            <w:szCs w:val="22"/>
          </w:rPr>
          <w:tab/>
        </w:r>
        <w:r w:rsidR="001C6946" w:rsidRPr="00971E6F">
          <w:rPr>
            <w:rStyle w:val="Hyperlink"/>
            <w:noProof/>
          </w:rPr>
          <w:t>Class Characteristic Binding</w:t>
        </w:r>
        <w:r w:rsidR="001C6946">
          <w:rPr>
            <w:noProof/>
            <w:webHidden/>
          </w:rPr>
          <w:tab/>
        </w:r>
        <w:r w:rsidR="001C6946">
          <w:rPr>
            <w:noProof/>
            <w:webHidden/>
          </w:rPr>
          <w:fldChar w:fldCharType="begin"/>
        </w:r>
        <w:r w:rsidR="001C6946">
          <w:rPr>
            <w:noProof/>
            <w:webHidden/>
          </w:rPr>
          <w:instrText xml:space="preserve"> PAGEREF _Toc463469748 \h </w:instrText>
        </w:r>
        <w:r w:rsidR="001C6946">
          <w:rPr>
            <w:noProof/>
            <w:webHidden/>
          </w:rPr>
        </w:r>
        <w:r w:rsidR="001C6946">
          <w:rPr>
            <w:noProof/>
            <w:webHidden/>
          </w:rPr>
          <w:fldChar w:fldCharType="separate"/>
        </w:r>
        <w:r w:rsidR="001C6946">
          <w:rPr>
            <w:noProof/>
            <w:webHidden/>
          </w:rPr>
          <w:t>75</w:t>
        </w:r>
        <w:r w:rsidR="001C6946">
          <w:rPr>
            <w:noProof/>
            <w:webHidden/>
          </w:rPr>
          <w:fldChar w:fldCharType="end"/>
        </w:r>
      </w:hyperlink>
    </w:p>
    <w:p w14:paraId="14EA65A8" w14:textId="66F16BE0" w:rsidR="001C6946" w:rsidRDefault="00DD6D9C">
      <w:pPr>
        <w:pStyle w:val="TOC3"/>
        <w:rPr>
          <w:rFonts w:asciiTheme="minorHAnsi" w:eastAsiaTheme="minorEastAsia" w:hAnsiTheme="minorHAnsi" w:cstheme="minorBidi"/>
          <w:noProof/>
          <w:sz w:val="22"/>
          <w:szCs w:val="22"/>
        </w:rPr>
      </w:pPr>
      <w:hyperlink w:anchor="_Toc463469749" w:history="1">
        <w:r w:rsidR="001C6946" w:rsidRPr="00971E6F">
          <w:rPr>
            <w:rStyle w:val="Hyperlink"/>
            <w:noProof/>
          </w:rPr>
          <w:t>6.10.7</w:t>
        </w:r>
        <w:r w:rsidR="001C6946">
          <w:rPr>
            <w:rFonts w:asciiTheme="minorHAnsi" w:eastAsiaTheme="minorEastAsia" w:hAnsiTheme="minorHAnsi" w:cstheme="minorBidi"/>
            <w:noProof/>
            <w:sz w:val="22"/>
            <w:szCs w:val="22"/>
          </w:rPr>
          <w:tab/>
        </w:r>
        <w:r w:rsidR="001C6946" w:rsidRPr="00971E6F">
          <w:rPr>
            <w:rStyle w:val="Hyperlink"/>
            <w:noProof/>
          </w:rPr>
          <w:t>Class Characteristic Type</w:t>
        </w:r>
        <w:r w:rsidR="001C6946">
          <w:rPr>
            <w:noProof/>
            <w:webHidden/>
          </w:rPr>
          <w:tab/>
        </w:r>
        <w:r w:rsidR="001C6946">
          <w:rPr>
            <w:noProof/>
            <w:webHidden/>
          </w:rPr>
          <w:fldChar w:fldCharType="begin"/>
        </w:r>
        <w:r w:rsidR="001C6946">
          <w:rPr>
            <w:noProof/>
            <w:webHidden/>
          </w:rPr>
          <w:instrText xml:space="preserve"> PAGEREF _Toc463469749 \h </w:instrText>
        </w:r>
        <w:r w:rsidR="001C6946">
          <w:rPr>
            <w:noProof/>
            <w:webHidden/>
          </w:rPr>
        </w:r>
        <w:r w:rsidR="001C6946">
          <w:rPr>
            <w:noProof/>
            <w:webHidden/>
          </w:rPr>
          <w:fldChar w:fldCharType="separate"/>
        </w:r>
        <w:r w:rsidR="001C6946">
          <w:rPr>
            <w:noProof/>
            <w:webHidden/>
          </w:rPr>
          <w:t>75</w:t>
        </w:r>
        <w:r w:rsidR="001C6946">
          <w:rPr>
            <w:noProof/>
            <w:webHidden/>
          </w:rPr>
          <w:fldChar w:fldCharType="end"/>
        </w:r>
      </w:hyperlink>
    </w:p>
    <w:p w14:paraId="7F4AA9B5" w14:textId="70341C45" w:rsidR="001C6946" w:rsidRDefault="00DD6D9C">
      <w:pPr>
        <w:pStyle w:val="TOC3"/>
        <w:rPr>
          <w:rFonts w:asciiTheme="minorHAnsi" w:eastAsiaTheme="minorEastAsia" w:hAnsiTheme="minorHAnsi" w:cstheme="minorBidi"/>
          <w:noProof/>
          <w:sz w:val="22"/>
          <w:szCs w:val="22"/>
        </w:rPr>
      </w:pPr>
      <w:hyperlink w:anchor="_Toc463469750" w:history="1">
        <w:r w:rsidR="001C6946" w:rsidRPr="00971E6F">
          <w:rPr>
            <w:rStyle w:val="Hyperlink"/>
            <w:noProof/>
          </w:rPr>
          <w:t>6.10.8</w:t>
        </w:r>
        <w:r w:rsidR="001C6946">
          <w:rPr>
            <w:rFonts w:asciiTheme="minorHAnsi" w:eastAsiaTheme="minorEastAsia" w:hAnsiTheme="minorHAnsi" w:cstheme="minorBidi"/>
            <w:noProof/>
            <w:sz w:val="22"/>
            <w:szCs w:val="22"/>
          </w:rPr>
          <w:tab/>
        </w:r>
        <w:r w:rsidR="001C6946" w:rsidRPr="00971E6F">
          <w:rPr>
            <w:rStyle w:val="Hyperlink"/>
            <w:noProof/>
          </w:rPr>
          <w:t>Association Properties Relationship</w:t>
        </w:r>
        <w:r w:rsidR="001C6946">
          <w:rPr>
            <w:noProof/>
            <w:webHidden/>
          </w:rPr>
          <w:tab/>
        </w:r>
        <w:r w:rsidR="001C6946">
          <w:rPr>
            <w:noProof/>
            <w:webHidden/>
          </w:rPr>
          <w:fldChar w:fldCharType="begin"/>
        </w:r>
        <w:r w:rsidR="001C6946">
          <w:rPr>
            <w:noProof/>
            <w:webHidden/>
          </w:rPr>
          <w:instrText xml:space="preserve"> PAGEREF _Toc463469750 \h </w:instrText>
        </w:r>
        <w:r w:rsidR="001C6946">
          <w:rPr>
            <w:noProof/>
            <w:webHidden/>
          </w:rPr>
        </w:r>
        <w:r w:rsidR="001C6946">
          <w:rPr>
            <w:noProof/>
            <w:webHidden/>
          </w:rPr>
          <w:fldChar w:fldCharType="separate"/>
        </w:r>
        <w:r w:rsidR="001C6946">
          <w:rPr>
            <w:noProof/>
            <w:webHidden/>
          </w:rPr>
          <w:t>76</w:t>
        </w:r>
        <w:r w:rsidR="001C6946">
          <w:rPr>
            <w:noProof/>
            <w:webHidden/>
          </w:rPr>
          <w:fldChar w:fldCharType="end"/>
        </w:r>
      </w:hyperlink>
    </w:p>
    <w:p w14:paraId="6E5D7020" w14:textId="27B69606" w:rsidR="001C6946" w:rsidRDefault="00DD6D9C">
      <w:pPr>
        <w:pStyle w:val="TOC3"/>
        <w:rPr>
          <w:rFonts w:asciiTheme="minorHAnsi" w:eastAsiaTheme="minorEastAsia" w:hAnsiTheme="minorHAnsi" w:cstheme="minorBidi"/>
          <w:noProof/>
          <w:sz w:val="22"/>
          <w:szCs w:val="22"/>
        </w:rPr>
      </w:pPr>
      <w:hyperlink w:anchor="_Toc463469751" w:history="1">
        <w:r w:rsidR="001C6946" w:rsidRPr="00971E6F">
          <w:rPr>
            <w:rStyle w:val="Hyperlink"/>
            <w:noProof/>
          </w:rPr>
          <w:t>6.10.9</w:t>
        </w:r>
        <w:r w:rsidR="001C6946">
          <w:rPr>
            <w:rFonts w:asciiTheme="minorHAnsi" w:eastAsiaTheme="minorEastAsia" w:hAnsiTheme="minorHAnsi" w:cstheme="minorBidi"/>
            <w:noProof/>
            <w:sz w:val="22"/>
            <w:szCs w:val="22"/>
          </w:rPr>
          <w:tab/>
        </w:r>
        <w:r w:rsidR="001C6946" w:rsidRPr="00971E6F">
          <w:rPr>
            <w:rStyle w:val="Hyperlink"/>
            <w:noProof/>
          </w:rPr>
          <w:t>Class Property Binding</w:t>
        </w:r>
        <w:r w:rsidR="001C6946">
          <w:rPr>
            <w:noProof/>
            <w:webHidden/>
          </w:rPr>
          <w:tab/>
        </w:r>
        <w:r w:rsidR="001C6946">
          <w:rPr>
            <w:noProof/>
            <w:webHidden/>
          </w:rPr>
          <w:fldChar w:fldCharType="begin"/>
        </w:r>
        <w:r w:rsidR="001C6946">
          <w:rPr>
            <w:noProof/>
            <w:webHidden/>
          </w:rPr>
          <w:instrText xml:space="preserve"> PAGEREF _Toc463469751 \h </w:instrText>
        </w:r>
        <w:r w:rsidR="001C6946">
          <w:rPr>
            <w:noProof/>
            <w:webHidden/>
          </w:rPr>
        </w:r>
        <w:r w:rsidR="001C6946">
          <w:rPr>
            <w:noProof/>
            <w:webHidden/>
          </w:rPr>
          <w:fldChar w:fldCharType="separate"/>
        </w:r>
        <w:r w:rsidR="001C6946">
          <w:rPr>
            <w:noProof/>
            <w:webHidden/>
          </w:rPr>
          <w:t>76</w:t>
        </w:r>
        <w:r w:rsidR="001C6946">
          <w:rPr>
            <w:noProof/>
            <w:webHidden/>
          </w:rPr>
          <w:fldChar w:fldCharType="end"/>
        </w:r>
      </w:hyperlink>
    </w:p>
    <w:p w14:paraId="11A360B5" w14:textId="78144EA5" w:rsidR="001C6946" w:rsidRDefault="00DD6D9C">
      <w:pPr>
        <w:pStyle w:val="TOC3"/>
        <w:rPr>
          <w:rFonts w:asciiTheme="minorHAnsi" w:eastAsiaTheme="minorEastAsia" w:hAnsiTheme="minorHAnsi" w:cstheme="minorBidi"/>
          <w:noProof/>
          <w:sz w:val="22"/>
          <w:szCs w:val="22"/>
        </w:rPr>
      </w:pPr>
      <w:hyperlink w:anchor="_Toc463469752" w:history="1">
        <w:r w:rsidR="001C6946" w:rsidRPr="00971E6F">
          <w:rPr>
            <w:rStyle w:val="Hyperlink"/>
            <w:noProof/>
          </w:rPr>
          <w:t>6.10.10</w:t>
        </w:r>
        <w:r w:rsidR="001C6946">
          <w:rPr>
            <w:rFonts w:asciiTheme="minorHAnsi" w:eastAsiaTheme="minorEastAsia" w:hAnsiTheme="minorHAnsi" w:cstheme="minorBidi"/>
            <w:noProof/>
            <w:sz w:val="22"/>
            <w:szCs w:val="22"/>
          </w:rPr>
          <w:tab/>
        </w:r>
        <w:r w:rsidR="001C6946" w:rsidRPr="00971E6F">
          <w:rPr>
            <w:rStyle w:val="Hyperlink"/>
            <w:noProof/>
          </w:rPr>
          <w:t>Class Property Type</w:t>
        </w:r>
        <w:r w:rsidR="001C6946">
          <w:rPr>
            <w:noProof/>
            <w:webHidden/>
          </w:rPr>
          <w:tab/>
        </w:r>
        <w:r w:rsidR="001C6946">
          <w:rPr>
            <w:noProof/>
            <w:webHidden/>
          </w:rPr>
          <w:fldChar w:fldCharType="begin"/>
        </w:r>
        <w:r w:rsidR="001C6946">
          <w:rPr>
            <w:noProof/>
            <w:webHidden/>
          </w:rPr>
          <w:instrText xml:space="preserve"> PAGEREF _Toc463469752 \h </w:instrText>
        </w:r>
        <w:r w:rsidR="001C6946">
          <w:rPr>
            <w:noProof/>
            <w:webHidden/>
          </w:rPr>
        </w:r>
        <w:r w:rsidR="001C6946">
          <w:rPr>
            <w:noProof/>
            <w:webHidden/>
          </w:rPr>
          <w:fldChar w:fldCharType="separate"/>
        </w:r>
        <w:r w:rsidR="001C6946">
          <w:rPr>
            <w:noProof/>
            <w:webHidden/>
          </w:rPr>
          <w:t>76</w:t>
        </w:r>
        <w:r w:rsidR="001C6946">
          <w:rPr>
            <w:noProof/>
            <w:webHidden/>
          </w:rPr>
          <w:fldChar w:fldCharType="end"/>
        </w:r>
      </w:hyperlink>
    </w:p>
    <w:p w14:paraId="43C1B494" w14:textId="5D9B0A65"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"_Toc463469753" </w:instrText>
      </w:r>
      <w:r>
        <w:fldChar w:fldCharType="separate"/>
      </w:r>
      <w:r w:rsidR="001C6946" w:rsidRPr="00971E6F">
        <w:rPr>
          <w:rStyle w:val="Hyperlink"/>
          <w:noProof/>
        </w:rPr>
        <w:t>6.11</w:t>
      </w:r>
      <w:r w:rsidR="001C6946">
        <w:rPr>
          <w:rFonts w:asciiTheme="minorHAnsi" w:eastAsiaTheme="minorEastAsia" w:hAnsiTheme="minorHAnsi" w:cstheme="minorBidi"/>
          <w:noProof/>
          <w:sz w:val="22"/>
          <w:szCs w:val="22"/>
        </w:rPr>
        <w:tab/>
      </w:r>
      <w:del w:id="54" w:author="Cory Casanave" w:date="2016-10-27T11:00:00Z">
        <w:r w:rsidR="001C6946" w:rsidRPr="00971E6F" w:rsidDel="004F745A">
          <w:rPr>
            <w:rStyle w:val="Hyperlink"/>
            <w:noProof/>
          </w:rPr>
          <w:delText>SIMF</w:delText>
        </w:r>
      </w:del>
      <w:ins w:id="55" w:author="Cory Casanave" w:date="2016-10-27T11:00:00Z">
        <w:r w:rsidR="004F745A">
          <w:rPr>
            <w:rStyle w:val="Hyperlink"/>
            <w:noProof/>
          </w:rPr>
          <w:t>SMIF</w:t>
        </w:r>
      </w:ins>
      <w:r w:rsidR="001C6946" w:rsidRPr="00971E6F">
        <w:rPr>
          <w:rStyle w:val="Hyperlink"/>
          <w:noProof/>
        </w:rPr>
        <w:t xml:space="preserve"> Conceptual Model::Relationships</w:t>
      </w:r>
      <w:r w:rsidR="001C6946">
        <w:rPr>
          <w:noProof/>
          <w:webHidden/>
        </w:rPr>
        <w:tab/>
      </w:r>
      <w:r w:rsidR="001C6946">
        <w:rPr>
          <w:noProof/>
          <w:webHidden/>
        </w:rPr>
        <w:fldChar w:fldCharType="begin"/>
      </w:r>
      <w:r w:rsidR="001C6946">
        <w:rPr>
          <w:noProof/>
          <w:webHidden/>
        </w:rPr>
        <w:instrText xml:space="preserve"> PAGEREF _Toc463469753 \h </w:instrText>
      </w:r>
      <w:r w:rsidR="001C6946">
        <w:rPr>
          <w:noProof/>
          <w:webHidden/>
        </w:rPr>
      </w:r>
      <w:r w:rsidR="001C6946">
        <w:rPr>
          <w:noProof/>
          <w:webHidden/>
        </w:rPr>
        <w:fldChar w:fldCharType="separate"/>
      </w:r>
      <w:r w:rsidR="001C6946">
        <w:rPr>
          <w:noProof/>
          <w:webHidden/>
        </w:rPr>
        <w:t>78</w:t>
      </w:r>
      <w:r w:rsidR="001C6946">
        <w:rPr>
          <w:noProof/>
          <w:webHidden/>
        </w:rPr>
        <w:fldChar w:fldCharType="end"/>
      </w:r>
      <w:r>
        <w:rPr>
          <w:noProof/>
        </w:rPr>
        <w:fldChar w:fldCharType="end"/>
      </w:r>
    </w:p>
    <w:p w14:paraId="79396DC6" w14:textId="66B58D08" w:rsidR="001C6946" w:rsidRDefault="00DD6D9C">
      <w:pPr>
        <w:pStyle w:val="TOC3"/>
        <w:rPr>
          <w:rFonts w:asciiTheme="minorHAnsi" w:eastAsiaTheme="minorEastAsia" w:hAnsiTheme="minorHAnsi" w:cstheme="minorBidi"/>
          <w:noProof/>
          <w:sz w:val="22"/>
          <w:szCs w:val="22"/>
        </w:rPr>
      </w:pPr>
      <w:hyperlink w:anchor="_Toc463469754" w:history="1">
        <w:r w:rsidR="001C6946" w:rsidRPr="00971E6F">
          <w:rPr>
            <w:rStyle w:val="Hyperlink"/>
            <w:noProof/>
          </w:rPr>
          <w:t>6.11.1</w:t>
        </w:r>
        <w:r w:rsidR="001C6946">
          <w:rPr>
            <w:rFonts w:asciiTheme="minorHAnsi" w:eastAsiaTheme="minorEastAsia" w:hAnsiTheme="minorHAnsi" w:cstheme="minorBidi"/>
            <w:noProof/>
            <w:sz w:val="22"/>
            <w:szCs w:val="22"/>
          </w:rPr>
          <w:tab/>
        </w:r>
        <w:r w:rsidR="001C6946" w:rsidRPr="00971E6F">
          <w:rPr>
            <w:rStyle w:val="Hyperlink"/>
            <w:noProof/>
          </w:rPr>
          <w:t>Diagram: Relationships</w:t>
        </w:r>
        <w:r w:rsidR="001C6946">
          <w:rPr>
            <w:noProof/>
            <w:webHidden/>
          </w:rPr>
          <w:tab/>
        </w:r>
        <w:r w:rsidR="001C6946">
          <w:rPr>
            <w:noProof/>
            <w:webHidden/>
          </w:rPr>
          <w:fldChar w:fldCharType="begin"/>
        </w:r>
        <w:r w:rsidR="001C6946">
          <w:rPr>
            <w:noProof/>
            <w:webHidden/>
          </w:rPr>
          <w:instrText xml:space="preserve"> PAGEREF _Toc463469754 \h </w:instrText>
        </w:r>
        <w:r w:rsidR="001C6946">
          <w:rPr>
            <w:noProof/>
            <w:webHidden/>
          </w:rPr>
        </w:r>
        <w:r w:rsidR="001C6946">
          <w:rPr>
            <w:noProof/>
            <w:webHidden/>
          </w:rPr>
          <w:fldChar w:fldCharType="separate"/>
        </w:r>
        <w:r w:rsidR="001C6946">
          <w:rPr>
            <w:noProof/>
            <w:webHidden/>
          </w:rPr>
          <w:t>78</w:t>
        </w:r>
        <w:r w:rsidR="001C6946">
          <w:rPr>
            <w:noProof/>
            <w:webHidden/>
          </w:rPr>
          <w:fldChar w:fldCharType="end"/>
        </w:r>
      </w:hyperlink>
    </w:p>
    <w:p w14:paraId="2B35473B" w14:textId="30549AFF" w:rsidR="001C6946" w:rsidRDefault="00DD6D9C">
      <w:pPr>
        <w:pStyle w:val="TOC3"/>
        <w:rPr>
          <w:rFonts w:asciiTheme="minorHAnsi" w:eastAsiaTheme="minorEastAsia" w:hAnsiTheme="minorHAnsi" w:cstheme="minorBidi"/>
          <w:noProof/>
          <w:sz w:val="22"/>
          <w:szCs w:val="22"/>
        </w:rPr>
      </w:pPr>
      <w:hyperlink w:anchor="_Toc463469755" w:history="1">
        <w:r w:rsidR="001C6946" w:rsidRPr="00971E6F">
          <w:rPr>
            <w:rStyle w:val="Hyperlink"/>
            <w:noProof/>
          </w:rPr>
          <w:t>6.11.2</w:t>
        </w:r>
        <w:r w:rsidR="001C6946">
          <w:rPr>
            <w:rFonts w:asciiTheme="minorHAnsi" w:eastAsiaTheme="minorEastAsia" w:hAnsiTheme="minorHAnsi" w:cstheme="minorBidi"/>
            <w:noProof/>
            <w:sz w:val="22"/>
            <w:szCs w:val="22"/>
          </w:rPr>
          <w:tab/>
        </w:r>
        <w:r w:rsidR="001C6946" w:rsidRPr="00971E6F">
          <w:rPr>
            <w:rStyle w:val="Hyperlink"/>
            <w:noProof/>
          </w:rPr>
          <w:t>Class Relationship</w:t>
        </w:r>
        <w:r w:rsidR="001C6946">
          <w:rPr>
            <w:noProof/>
            <w:webHidden/>
          </w:rPr>
          <w:tab/>
        </w:r>
        <w:r w:rsidR="001C6946">
          <w:rPr>
            <w:noProof/>
            <w:webHidden/>
          </w:rPr>
          <w:fldChar w:fldCharType="begin"/>
        </w:r>
        <w:r w:rsidR="001C6946">
          <w:rPr>
            <w:noProof/>
            <w:webHidden/>
          </w:rPr>
          <w:instrText xml:space="preserve"> PAGEREF _Toc463469755 \h </w:instrText>
        </w:r>
        <w:r w:rsidR="001C6946">
          <w:rPr>
            <w:noProof/>
            <w:webHidden/>
          </w:rPr>
        </w:r>
        <w:r w:rsidR="001C6946">
          <w:rPr>
            <w:noProof/>
            <w:webHidden/>
          </w:rPr>
          <w:fldChar w:fldCharType="separate"/>
        </w:r>
        <w:r w:rsidR="001C6946">
          <w:rPr>
            <w:noProof/>
            <w:webHidden/>
          </w:rPr>
          <w:t>78</w:t>
        </w:r>
        <w:r w:rsidR="001C6946">
          <w:rPr>
            <w:noProof/>
            <w:webHidden/>
          </w:rPr>
          <w:fldChar w:fldCharType="end"/>
        </w:r>
      </w:hyperlink>
    </w:p>
    <w:p w14:paraId="35FA777A" w14:textId="7349AF58" w:rsidR="001C6946" w:rsidRDefault="00DD6D9C">
      <w:pPr>
        <w:pStyle w:val="TOC3"/>
        <w:rPr>
          <w:rFonts w:asciiTheme="minorHAnsi" w:eastAsiaTheme="minorEastAsia" w:hAnsiTheme="minorHAnsi" w:cstheme="minorBidi"/>
          <w:noProof/>
          <w:sz w:val="22"/>
          <w:szCs w:val="22"/>
        </w:rPr>
      </w:pPr>
      <w:hyperlink w:anchor="_Toc463469756" w:history="1">
        <w:r w:rsidR="001C6946" w:rsidRPr="00971E6F">
          <w:rPr>
            <w:rStyle w:val="Hyperlink"/>
            <w:noProof/>
          </w:rPr>
          <w:t>6.11.3</w:t>
        </w:r>
        <w:r w:rsidR="001C6946">
          <w:rPr>
            <w:rFonts w:asciiTheme="minorHAnsi" w:eastAsiaTheme="minorEastAsia" w:hAnsiTheme="minorHAnsi" w:cstheme="minorBidi"/>
            <w:noProof/>
            <w:sz w:val="22"/>
            <w:szCs w:val="22"/>
          </w:rPr>
          <w:tab/>
        </w:r>
        <w:r w:rsidR="001C6946" w:rsidRPr="00971E6F">
          <w:rPr>
            <w:rStyle w:val="Hyperlink"/>
            <w:noProof/>
          </w:rPr>
          <w:t>Class Relationship Type</w:t>
        </w:r>
        <w:r w:rsidR="001C6946">
          <w:rPr>
            <w:noProof/>
            <w:webHidden/>
          </w:rPr>
          <w:tab/>
        </w:r>
        <w:r w:rsidR="001C6946">
          <w:rPr>
            <w:noProof/>
            <w:webHidden/>
          </w:rPr>
          <w:fldChar w:fldCharType="begin"/>
        </w:r>
        <w:r w:rsidR="001C6946">
          <w:rPr>
            <w:noProof/>
            <w:webHidden/>
          </w:rPr>
          <w:instrText xml:space="preserve"> PAGEREF _Toc463469756 \h </w:instrText>
        </w:r>
        <w:r w:rsidR="001C6946">
          <w:rPr>
            <w:noProof/>
            <w:webHidden/>
          </w:rPr>
        </w:r>
        <w:r w:rsidR="001C6946">
          <w:rPr>
            <w:noProof/>
            <w:webHidden/>
          </w:rPr>
          <w:fldChar w:fldCharType="separate"/>
        </w:r>
        <w:r w:rsidR="001C6946">
          <w:rPr>
            <w:noProof/>
            <w:webHidden/>
          </w:rPr>
          <w:t>79</w:t>
        </w:r>
        <w:r w:rsidR="001C6946">
          <w:rPr>
            <w:noProof/>
            <w:webHidden/>
          </w:rPr>
          <w:fldChar w:fldCharType="end"/>
        </w:r>
      </w:hyperlink>
    </w:p>
    <w:p w14:paraId="64C66360" w14:textId="1FEAAB1F"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"_Toc463469757" </w:instrText>
      </w:r>
      <w:r>
        <w:fldChar w:fldCharType="separate"/>
      </w:r>
      <w:r w:rsidR="001C6946" w:rsidRPr="00971E6F">
        <w:rPr>
          <w:rStyle w:val="Hyperlink"/>
          <w:noProof/>
        </w:rPr>
        <w:t>6.12</w:t>
      </w:r>
      <w:r w:rsidR="001C6946">
        <w:rPr>
          <w:rFonts w:asciiTheme="minorHAnsi" w:eastAsiaTheme="minorEastAsia" w:hAnsiTheme="minorHAnsi" w:cstheme="minorBidi"/>
          <w:noProof/>
          <w:sz w:val="22"/>
          <w:szCs w:val="22"/>
        </w:rPr>
        <w:tab/>
      </w:r>
      <w:del w:id="56" w:author="Cory Casanave" w:date="2016-10-27T11:00:00Z">
        <w:r w:rsidR="001C6946" w:rsidRPr="00971E6F" w:rsidDel="004F745A">
          <w:rPr>
            <w:rStyle w:val="Hyperlink"/>
            <w:noProof/>
          </w:rPr>
          <w:delText>SIMF</w:delText>
        </w:r>
      </w:del>
      <w:ins w:id="57" w:author="Cory Casanave" w:date="2016-10-27T11:00:00Z">
        <w:r w:rsidR="004F745A">
          <w:rPr>
            <w:rStyle w:val="Hyperlink"/>
            <w:noProof/>
          </w:rPr>
          <w:t>SMIF</w:t>
        </w:r>
      </w:ins>
      <w:r w:rsidR="001C6946" w:rsidRPr="00971E6F">
        <w:rPr>
          <w:rStyle w:val="Hyperlink"/>
          <w:noProof/>
        </w:rPr>
        <w:t xml:space="preserve"> Conceptual Model::Rules</w:t>
      </w:r>
      <w:r w:rsidR="001C6946">
        <w:rPr>
          <w:noProof/>
          <w:webHidden/>
        </w:rPr>
        <w:tab/>
      </w:r>
      <w:r w:rsidR="001C6946">
        <w:rPr>
          <w:noProof/>
          <w:webHidden/>
        </w:rPr>
        <w:fldChar w:fldCharType="begin"/>
      </w:r>
      <w:r w:rsidR="001C6946">
        <w:rPr>
          <w:noProof/>
          <w:webHidden/>
        </w:rPr>
        <w:instrText xml:space="preserve"> PAGEREF _Toc463469757 \h </w:instrText>
      </w:r>
      <w:r w:rsidR="001C6946">
        <w:rPr>
          <w:noProof/>
          <w:webHidden/>
        </w:rPr>
      </w:r>
      <w:r w:rsidR="001C6946">
        <w:rPr>
          <w:noProof/>
          <w:webHidden/>
        </w:rPr>
        <w:fldChar w:fldCharType="separate"/>
      </w:r>
      <w:r w:rsidR="001C6946">
        <w:rPr>
          <w:noProof/>
          <w:webHidden/>
        </w:rPr>
        <w:t>80</w:t>
      </w:r>
      <w:r w:rsidR="001C6946">
        <w:rPr>
          <w:noProof/>
          <w:webHidden/>
        </w:rPr>
        <w:fldChar w:fldCharType="end"/>
      </w:r>
      <w:r>
        <w:rPr>
          <w:noProof/>
        </w:rPr>
        <w:fldChar w:fldCharType="end"/>
      </w:r>
    </w:p>
    <w:p w14:paraId="29DF54D6" w14:textId="742FDDFD" w:rsidR="001C6946" w:rsidRDefault="00DD6D9C">
      <w:pPr>
        <w:pStyle w:val="TOC3"/>
        <w:rPr>
          <w:rFonts w:asciiTheme="minorHAnsi" w:eastAsiaTheme="minorEastAsia" w:hAnsiTheme="minorHAnsi" w:cstheme="minorBidi"/>
          <w:noProof/>
          <w:sz w:val="22"/>
          <w:szCs w:val="22"/>
        </w:rPr>
      </w:pPr>
      <w:hyperlink w:anchor="_Toc463469758" w:history="1">
        <w:r w:rsidR="001C6946" w:rsidRPr="00971E6F">
          <w:rPr>
            <w:rStyle w:val="Hyperlink"/>
            <w:noProof/>
          </w:rPr>
          <w:t>6.12.1</w:t>
        </w:r>
        <w:r w:rsidR="001C6946">
          <w:rPr>
            <w:rFonts w:asciiTheme="minorHAnsi" w:eastAsiaTheme="minorEastAsia" w:hAnsiTheme="minorHAnsi" w:cstheme="minorBidi"/>
            <w:noProof/>
            <w:sz w:val="22"/>
            <w:szCs w:val="22"/>
          </w:rPr>
          <w:tab/>
        </w:r>
        <w:r w:rsidR="001C6946" w:rsidRPr="00971E6F">
          <w:rPr>
            <w:rStyle w:val="Hyperlink"/>
            <w:noProof/>
          </w:rPr>
          <w:t>Diagram: General Rules</w:t>
        </w:r>
        <w:r w:rsidR="001C6946">
          <w:rPr>
            <w:noProof/>
            <w:webHidden/>
          </w:rPr>
          <w:tab/>
        </w:r>
        <w:r w:rsidR="001C6946">
          <w:rPr>
            <w:noProof/>
            <w:webHidden/>
          </w:rPr>
          <w:fldChar w:fldCharType="begin"/>
        </w:r>
        <w:r w:rsidR="001C6946">
          <w:rPr>
            <w:noProof/>
            <w:webHidden/>
          </w:rPr>
          <w:instrText xml:space="preserve"> PAGEREF _Toc463469758 \h </w:instrText>
        </w:r>
        <w:r w:rsidR="001C6946">
          <w:rPr>
            <w:noProof/>
            <w:webHidden/>
          </w:rPr>
        </w:r>
        <w:r w:rsidR="001C6946">
          <w:rPr>
            <w:noProof/>
            <w:webHidden/>
          </w:rPr>
          <w:fldChar w:fldCharType="separate"/>
        </w:r>
        <w:r w:rsidR="001C6946">
          <w:rPr>
            <w:noProof/>
            <w:webHidden/>
          </w:rPr>
          <w:t>80</w:t>
        </w:r>
        <w:r w:rsidR="001C6946">
          <w:rPr>
            <w:noProof/>
            <w:webHidden/>
          </w:rPr>
          <w:fldChar w:fldCharType="end"/>
        </w:r>
      </w:hyperlink>
    </w:p>
    <w:p w14:paraId="77C64BFD" w14:textId="1D21C342" w:rsidR="001C6946" w:rsidRDefault="00DD6D9C">
      <w:pPr>
        <w:pStyle w:val="TOC3"/>
        <w:rPr>
          <w:rFonts w:asciiTheme="minorHAnsi" w:eastAsiaTheme="minorEastAsia" w:hAnsiTheme="minorHAnsi" w:cstheme="minorBidi"/>
          <w:noProof/>
          <w:sz w:val="22"/>
          <w:szCs w:val="22"/>
        </w:rPr>
      </w:pPr>
      <w:hyperlink w:anchor="_Toc463469759" w:history="1">
        <w:r w:rsidR="001C6946" w:rsidRPr="00971E6F">
          <w:rPr>
            <w:rStyle w:val="Hyperlink"/>
            <w:noProof/>
          </w:rPr>
          <w:t>6.12.2</w:t>
        </w:r>
        <w:r w:rsidR="001C6946">
          <w:rPr>
            <w:rFonts w:asciiTheme="minorHAnsi" w:eastAsiaTheme="minorEastAsia" w:hAnsiTheme="minorHAnsi" w:cstheme="minorBidi"/>
            <w:noProof/>
            <w:sz w:val="22"/>
            <w:szCs w:val="22"/>
          </w:rPr>
          <w:tab/>
        </w:r>
        <w:r w:rsidR="001C6946" w:rsidRPr="00971E6F">
          <w:rPr>
            <w:rStyle w:val="Hyperlink"/>
            <w:noProof/>
          </w:rPr>
          <w:t>Diagram: Property Constraints</w:t>
        </w:r>
        <w:r w:rsidR="001C6946">
          <w:rPr>
            <w:noProof/>
            <w:webHidden/>
          </w:rPr>
          <w:tab/>
        </w:r>
        <w:r w:rsidR="001C6946">
          <w:rPr>
            <w:noProof/>
            <w:webHidden/>
          </w:rPr>
          <w:fldChar w:fldCharType="begin"/>
        </w:r>
        <w:r w:rsidR="001C6946">
          <w:rPr>
            <w:noProof/>
            <w:webHidden/>
          </w:rPr>
          <w:instrText xml:space="preserve"> PAGEREF _Toc463469759 \h </w:instrText>
        </w:r>
        <w:r w:rsidR="001C6946">
          <w:rPr>
            <w:noProof/>
            <w:webHidden/>
          </w:rPr>
        </w:r>
        <w:r w:rsidR="001C6946">
          <w:rPr>
            <w:noProof/>
            <w:webHidden/>
          </w:rPr>
          <w:fldChar w:fldCharType="separate"/>
        </w:r>
        <w:r w:rsidR="001C6946">
          <w:rPr>
            <w:noProof/>
            <w:webHidden/>
          </w:rPr>
          <w:t>81</w:t>
        </w:r>
        <w:r w:rsidR="001C6946">
          <w:rPr>
            <w:noProof/>
            <w:webHidden/>
          </w:rPr>
          <w:fldChar w:fldCharType="end"/>
        </w:r>
      </w:hyperlink>
    </w:p>
    <w:p w14:paraId="0D5E163C" w14:textId="69445483" w:rsidR="001C6946" w:rsidRDefault="00DD6D9C">
      <w:pPr>
        <w:pStyle w:val="TOC3"/>
        <w:rPr>
          <w:rFonts w:asciiTheme="minorHAnsi" w:eastAsiaTheme="minorEastAsia" w:hAnsiTheme="minorHAnsi" w:cstheme="minorBidi"/>
          <w:noProof/>
          <w:sz w:val="22"/>
          <w:szCs w:val="22"/>
        </w:rPr>
      </w:pPr>
      <w:hyperlink w:anchor="_Toc463469760" w:history="1">
        <w:r w:rsidR="001C6946" w:rsidRPr="00971E6F">
          <w:rPr>
            <w:rStyle w:val="Hyperlink"/>
            <w:noProof/>
          </w:rPr>
          <w:t>6.12.3</w:t>
        </w:r>
        <w:r w:rsidR="001C6946">
          <w:rPr>
            <w:rFonts w:asciiTheme="minorHAnsi" w:eastAsiaTheme="minorEastAsia" w:hAnsiTheme="minorHAnsi" w:cstheme="minorBidi"/>
            <w:noProof/>
            <w:sz w:val="22"/>
            <w:szCs w:val="22"/>
          </w:rPr>
          <w:tab/>
        </w:r>
        <w:r w:rsidR="001C6946" w:rsidRPr="00971E6F">
          <w:rPr>
            <w:rStyle w:val="Hyperlink"/>
            <w:noProof/>
          </w:rPr>
          <w:t>Diagram: Rules in Context</w:t>
        </w:r>
        <w:r w:rsidR="001C6946">
          <w:rPr>
            <w:noProof/>
            <w:webHidden/>
          </w:rPr>
          <w:tab/>
        </w:r>
        <w:r w:rsidR="001C6946">
          <w:rPr>
            <w:noProof/>
            <w:webHidden/>
          </w:rPr>
          <w:fldChar w:fldCharType="begin"/>
        </w:r>
        <w:r w:rsidR="001C6946">
          <w:rPr>
            <w:noProof/>
            <w:webHidden/>
          </w:rPr>
          <w:instrText xml:space="preserve"> PAGEREF _Toc463469760 \h </w:instrText>
        </w:r>
        <w:r w:rsidR="001C6946">
          <w:rPr>
            <w:noProof/>
            <w:webHidden/>
          </w:rPr>
        </w:r>
        <w:r w:rsidR="001C6946">
          <w:rPr>
            <w:noProof/>
            <w:webHidden/>
          </w:rPr>
          <w:fldChar w:fldCharType="separate"/>
        </w:r>
        <w:r w:rsidR="001C6946">
          <w:rPr>
            <w:noProof/>
            <w:webHidden/>
          </w:rPr>
          <w:t>82</w:t>
        </w:r>
        <w:r w:rsidR="001C6946">
          <w:rPr>
            <w:noProof/>
            <w:webHidden/>
          </w:rPr>
          <w:fldChar w:fldCharType="end"/>
        </w:r>
      </w:hyperlink>
    </w:p>
    <w:p w14:paraId="6D87AFDF" w14:textId="4D4A379A" w:rsidR="001C6946" w:rsidRDefault="00DD6D9C">
      <w:pPr>
        <w:pStyle w:val="TOC3"/>
        <w:rPr>
          <w:rFonts w:asciiTheme="minorHAnsi" w:eastAsiaTheme="minorEastAsia" w:hAnsiTheme="minorHAnsi" w:cstheme="minorBidi"/>
          <w:noProof/>
          <w:sz w:val="22"/>
          <w:szCs w:val="22"/>
        </w:rPr>
      </w:pPr>
      <w:hyperlink w:anchor="_Toc463469761" w:history="1">
        <w:r w:rsidR="001C6946" w:rsidRPr="00971E6F">
          <w:rPr>
            <w:rStyle w:val="Hyperlink"/>
            <w:noProof/>
          </w:rPr>
          <w:t>6.12.4</w:t>
        </w:r>
        <w:r w:rsidR="001C6946">
          <w:rPr>
            <w:rFonts w:asciiTheme="minorHAnsi" w:eastAsiaTheme="minorEastAsia" w:hAnsiTheme="minorHAnsi" w:cstheme="minorBidi"/>
            <w:noProof/>
            <w:sz w:val="22"/>
            <w:szCs w:val="22"/>
          </w:rPr>
          <w:tab/>
        </w:r>
        <w:r w:rsidR="001C6946" w:rsidRPr="00971E6F">
          <w:rPr>
            <w:rStyle w:val="Hyperlink"/>
            <w:noProof/>
          </w:rPr>
          <w:t>Diagram: Rules Summary</w:t>
        </w:r>
        <w:r w:rsidR="001C6946">
          <w:rPr>
            <w:noProof/>
            <w:webHidden/>
          </w:rPr>
          <w:tab/>
        </w:r>
        <w:r w:rsidR="001C6946">
          <w:rPr>
            <w:noProof/>
            <w:webHidden/>
          </w:rPr>
          <w:fldChar w:fldCharType="begin"/>
        </w:r>
        <w:r w:rsidR="001C6946">
          <w:rPr>
            <w:noProof/>
            <w:webHidden/>
          </w:rPr>
          <w:instrText xml:space="preserve"> PAGEREF _Toc463469761 \h </w:instrText>
        </w:r>
        <w:r w:rsidR="001C6946">
          <w:rPr>
            <w:noProof/>
            <w:webHidden/>
          </w:rPr>
        </w:r>
        <w:r w:rsidR="001C6946">
          <w:rPr>
            <w:noProof/>
            <w:webHidden/>
          </w:rPr>
          <w:fldChar w:fldCharType="separate"/>
        </w:r>
        <w:r w:rsidR="001C6946">
          <w:rPr>
            <w:noProof/>
            <w:webHidden/>
          </w:rPr>
          <w:t>83</w:t>
        </w:r>
        <w:r w:rsidR="001C6946">
          <w:rPr>
            <w:noProof/>
            <w:webHidden/>
          </w:rPr>
          <w:fldChar w:fldCharType="end"/>
        </w:r>
      </w:hyperlink>
    </w:p>
    <w:p w14:paraId="0972E112" w14:textId="594361EF" w:rsidR="001C6946" w:rsidRDefault="00DD6D9C">
      <w:pPr>
        <w:pStyle w:val="TOC3"/>
        <w:rPr>
          <w:rFonts w:asciiTheme="minorHAnsi" w:eastAsiaTheme="minorEastAsia" w:hAnsiTheme="minorHAnsi" w:cstheme="minorBidi"/>
          <w:noProof/>
          <w:sz w:val="22"/>
          <w:szCs w:val="22"/>
        </w:rPr>
      </w:pPr>
      <w:hyperlink w:anchor="_Toc463469762" w:history="1">
        <w:r w:rsidR="001C6946" w:rsidRPr="00971E6F">
          <w:rPr>
            <w:rStyle w:val="Hyperlink"/>
            <w:noProof/>
          </w:rPr>
          <w:t>6.12.5</w:t>
        </w:r>
        <w:r w:rsidR="001C6946">
          <w:rPr>
            <w:rFonts w:asciiTheme="minorHAnsi" w:eastAsiaTheme="minorEastAsia" w:hAnsiTheme="minorHAnsi" w:cstheme="minorBidi"/>
            <w:noProof/>
            <w:sz w:val="22"/>
            <w:szCs w:val="22"/>
          </w:rPr>
          <w:tab/>
        </w:r>
        <w:r w:rsidR="001C6946" w:rsidRPr="00971E6F">
          <w:rPr>
            <w:rStyle w:val="Hyperlink"/>
            <w:noProof/>
          </w:rPr>
          <w:t>Diagram: Type Constraints</w:t>
        </w:r>
        <w:r w:rsidR="001C6946">
          <w:rPr>
            <w:noProof/>
            <w:webHidden/>
          </w:rPr>
          <w:tab/>
        </w:r>
        <w:r w:rsidR="001C6946">
          <w:rPr>
            <w:noProof/>
            <w:webHidden/>
          </w:rPr>
          <w:fldChar w:fldCharType="begin"/>
        </w:r>
        <w:r w:rsidR="001C6946">
          <w:rPr>
            <w:noProof/>
            <w:webHidden/>
          </w:rPr>
          <w:instrText xml:space="preserve"> PAGEREF _Toc463469762 \h </w:instrText>
        </w:r>
        <w:r w:rsidR="001C6946">
          <w:rPr>
            <w:noProof/>
            <w:webHidden/>
          </w:rPr>
        </w:r>
        <w:r w:rsidR="001C6946">
          <w:rPr>
            <w:noProof/>
            <w:webHidden/>
          </w:rPr>
          <w:fldChar w:fldCharType="separate"/>
        </w:r>
        <w:r w:rsidR="001C6946">
          <w:rPr>
            <w:noProof/>
            <w:webHidden/>
          </w:rPr>
          <w:t>84</w:t>
        </w:r>
        <w:r w:rsidR="001C6946">
          <w:rPr>
            <w:noProof/>
            <w:webHidden/>
          </w:rPr>
          <w:fldChar w:fldCharType="end"/>
        </w:r>
      </w:hyperlink>
    </w:p>
    <w:p w14:paraId="1731281D" w14:textId="16D6E672" w:rsidR="001C6946" w:rsidRDefault="00DD6D9C">
      <w:pPr>
        <w:pStyle w:val="TOC3"/>
        <w:rPr>
          <w:rFonts w:asciiTheme="minorHAnsi" w:eastAsiaTheme="minorEastAsia" w:hAnsiTheme="minorHAnsi" w:cstheme="minorBidi"/>
          <w:noProof/>
          <w:sz w:val="22"/>
          <w:szCs w:val="22"/>
        </w:rPr>
      </w:pPr>
      <w:hyperlink w:anchor="_Toc463469763" w:history="1">
        <w:r w:rsidR="001C6946" w:rsidRPr="00971E6F">
          <w:rPr>
            <w:rStyle w:val="Hyperlink"/>
            <w:noProof/>
          </w:rPr>
          <w:t>6.12.6</w:t>
        </w:r>
        <w:r w:rsidR="001C6946">
          <w:rPr>
            <w:rFonts w:asciiTheme="minorHAnsi" w:eastAsiaTheme="minorEastAsia" w:hAnsiTheme="minorHAnsi" w:cstheme="minorBidi"/>
            <w:noProof/>
            <w:sz w:val="22"/>
            <w:szCs w:val="22"/>
          </w:rPr>
          <w:tab/>
        </w:r>
        <w:r w:rsidR="001C6946" w:rsidRPr="00971E6F">
          <w:rPr>
            <w:rStyle w:val="Hyperlink"/>
            <w:noProof/>
          </w:rPr>
          <w:t>Class Conditional Rule</w:t>
        </w:r>
        <w:r w:rsidR="001C6946">
          <w:rPr>
            <w:noProof/>
            <w:webHidden/>
          </w:rPr>
          <w:tab/>
        </w:r>
        <w:r w:rsidR="001C6946">
          <w:rPr>
            <w:noProof/>
            <w:webHidden/>
          </w:rPr>
          <w:fldChar w:fldCharType="begin"/>
        </w:r>
        <w:r w:rsidR="001C6946">
          <w:rPr>
            <w:noProof/>
            <w:webHidden/>
          </w:rPr>
          <w:instrText xml:space="preserve"> PAGEREF _Toc463469763 \h </w:instrText>
        </w:r>
        <w:r w:rsidR="001C6946">
          <w:rPr>
            <w:noProof/>
            <w:webHidden/>
          </w:rPr>
        </w:r>
        <w:r w:rsidR="001C6946">
          <w:rPr>
            <w:noProof/>
            <w:webHidden/>
          </w:rPr>
          <w:fldChar w:fldCharType="separate"/>
        </w:r>
        <w:r w:rsidR="001C6946">
          <w:rPr>
            <w:noProof/>
            <w:webHidden/>
          </w:rPr>
          <w:t>84</w:t>
        </w:r>
        <w:r w:rsidR="001C6946">
          <w:rPr>
            <w:noProof/>
            <w:webHidden/>
          </w:rPr>
          <w:fldChar w:fldCharType="end"/>
        </w:r>
      </w:hyperlink>
    </w:p>
    <w:p w14:paraId="53DC9954" w14:textId="0D79AE8E" w:rsidR="001C6946" w:rsidRDefault="00DD6D9C">
      <w:pPr>
        <w:pStyle w:val="TOC3"/>
        <w:rPr>
          <w:rFonts w:asciiTheme="minorHAnsi" w:eastAsiaTheme="minorEastAsia" w:hAnsiTheme="minorHAnsi" w:cstheme="minorBidi"/>
          <w:noProof/>
          <w:sz w:val="22"/>
          <w:szCs w:val="22"/>
        </w:rPr>
      </w:pPr>
      <w:hyperlink w:anchor="_Toc463469764" w:history="1">
        <w:r w:rsidR="001C6946" w:rsidRPr="00971E6F">
          <w:rPr>
            <w:rStyle w:val="Hyperlink"/>
            <w:noProof/>
          </w:rPr>
          <w:t>6.12.7</w:t>
        </w:r>
        <w:r w:rsidR="001C6946">
          <w:rPr>
            <w:rFonts w:asciiTheme="minorHAnsi" w:eastAsiaTheme="minorEastAsia" w:hAnsiTheme="minorHAnsi" w:cstheme="minorBidi"/>
            <w:noProof/>
            <w:sz w:val="22"/>
            <w:szCs w:val="22"/>
          </w:rPr>
          <w:tab/>
        </w:r>
        <w:r w:rsidR="001C6946" w:rsidRPr="00971E6F">
          <w:rPr>
            <w:rStyle w:val="Hyperlink"/>
            <w:noProof/>
          </w:rPr>
          <w:t>Class Covering Constraint</w:t>
        </w:r>
        <w:r w:rsidR="001C6946">
          <w:rPr>
            <w:noProof/>
            <w:webHidden/>
          </w:rPr>
          <w:tab/>
        </w:r>
        <w:r w:rsidR="001C6946">
          <w:rPr>
            <w:noProof/>
            <w:webHidden/>
          </w:rPr>
          <w:fldChar w:fldCharType="begin"/>
        </w:r>
        <w:r w:rsidR="001C6946">
          <w:rPr>
            <w:noProof/>
            <w:webHidden/>
          </w:rPr>
          <w:instrText xml:space="preserve"> PAGEREF _Toc463469764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50F31F94" w14:textId="00F7D5BB" w:rsidR="001C6946" w:rsidRDefault="00DD6D9C">
      <w:pPr>
        <w:pStyle w:val="TOC3"/>
        <w:rPr>
          <w:rFonts w:asciiTheme="minorHAnsi" w:eastAsiaTheme="minorEastAsia" w:hAnsiTheme="minorHAnsi" w:cstheme="minorBidi"/>
          <w:noProof/>
          <w:sz w:val="22"/>
          <w:szCs w:val="22"/>
        </w:rPr>
      </w:pPr>
      <w:hyperlink w:anchor="_Toc463469765" w:history="1">
        <w:r w:rsidR="001C6946" w:rsidRPr="00971E6F">
          <w:rPr>
            <w:rStyle w:val="Hyperlink"/>
            <w:noProof/>
          </w:rPr>
          <w:t>6.12.8</w:t>
        </w:r>
        <w:r w:rsidR="001C6946">
          <w:rPr>
            <w:rFonts w:asciiTheme="minorHAnsi" w:eastAsiaTheme="minorEastAsia" w:hAnsiTheme="minorHAnsi" w:cstheme="minorBidi"/>
            <w:noProof/>
            <w:sz w:val="22"/>
            <w:szCs w:val="22"/>
          </w:rPr>
          <w:tab/>
        </w:r>
        <w:r w:rsidR="001C6946" w:rsidRPr="00971E6F">
          <w:rPr>
            <w:rStyle w:val="Hyperlink"/>
            <w:noProof/>
          </w:rPr>
          <w:t>Association Covering Constraint</w:t>
        </w:r>
        <w:r w:rsidR="001C6946">
          <w:rPr>
            <w:noProof/>
            <w:webHidden/>
          </w:rPr>
          <w:tab/>
        </w:r>
        <w:r w:rsidR="001C6946">
          <w:rPr>
            <w:noProof/>
            <w:webHidden/>
          </w:rPr>
          <w:fldChar w:fldCharType="begin"/>
        </w:r>
        <w:r w:rsidR="001C6946">
          <w:rPr>
            <w:noProof/>
            <w:webHidden/>
          </w:rPr>
          <w:instrText xml:space="preserve"> PAGEREF _Toc463469765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1A0F5878" w14:textId="795C007F" w:rsidR="001C6946" w:rsidRDefault="00DD6D9C">
      <w:pPr>
        <w:pStyle w:val="TOC3"/>
        <w:rPr>
          <w:rFonts w:asciiTheme="minorHAnsi" w:eastAsiaTheme="minorEastAsia" w:hAnsiTheme="minorHAnsi" w:cstheme="minorBidi"/>
          <w:noProof/>
          <w:sz w:val="22"/>
          <w:szCs w:val="22"/>
        </w:rPr>
      </w:pPr>
      <w:hyperlink w:anchor="_Toc463469766" w:history="1">
        <w:r w:rsidR="001C6946" w:rsidRPr="00971E6F">
          <w:rPr>
            <w:rStyle w:val="Hyperlink"/>
            <w:noProof/>
          </w:rPr>
          <w:t>6.12.9</w:t>
        </w:r>
        <w:r w:rsidR="001C6946">
          <w:rPr>
            <w:rFonts w:asciiTheme="minorHAnsi" w:eastAsiaTheme="minorEastAsia" w:hAnsiTheme="minorHAnsi" w:cstheme="minorBidi"/>
            <w:noProof/>
            <w:sz w:val="22"/>
            <w:szCs w:val="22"/>
          </w:rPr>
          <w:tab/>
        </w:r>
        <w:r w:rsidR="001C6946" w:rsidRPr="00971E6F">
          <w:rPr>
            <w:rStyle w:val="Hyperlink"/>
            <w:noProof/>
          </w:rPr>
          <w:t>Class Disjoint</w:t>
        </w:r>
        <w:r w:rsidR="001C6946">
          <w:rPr>
            <w:noProof/>
            <w:webHidden/>
          </w:rPr>
          <w:tab/>
        </w:r>
        <w:r w:rsidR="001C6946">
          <w:rPr>
            <w:noProof/>
            <w:webHidden/>
          </w:rPr>
          <w:fldChar w:fldCharType="begin"/>
        </w:r>
        <w:r w:rsidR="001C6946">
          <w:rPr>
            <w:noProof/>
            <w:webHidden/>
          </w:rPr>
          <w:instrText xml:space="preserve"> PAGEREF _Toc463469766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59C1B60E" w14:textId="49791D7E" w:rsidR="001C6946" w:rsidRDefault="00DD6D9C">
      <w:pPr>
        <w:pStyle w:val="TOC3"/>
        <w:rPr>
          <w:rFonts w:asciiTheme="minorHAnsi" w:eastAsiaTheme="minorEastAsia" w:hAnsiTheme="minorHAnsi" w:cstheme="minorBidi"/>
          <w:noProof/>
          <w:sz w:val="22"/>
          <w:szCs w:val="22"/>
        </w:rPr>
      </w:pPr>
      <w:hyperlink w:anchor="_Toc463469767" w:history="1">
        <w:r w:rsidR="001C6946" w:rsidRPr="00971E6F">
          <w:rPr>
            <w:rStyle w:val="Hyperlink"/>
            <w:noProof/>
          </w:rPr>
          <w:t>6.12.10</w:t>
        </w:r>
        <w:r w:rsidR="001C6946">
          <w:rPr>
            <w:rFonts w:asciiTheme="minorHAnsi" w:eastAsiaTheme="minorEastAsia" w:hAnsiTheme="minorHAnsi" w:cstheme="minorBidi"/>
            <w:noProof/>
            <w:sz w:val="22"/>
            <w:szCs w:val="22"/>
          </w:rPr>
          <w:tab/>
        </w:r>
        <w:r w:rsidR="001C6946" w:rsidRPr="00971E6F">
          <w:rPr>
            <w:rStyle w:val="Hyperlink"/>
            <w:noProof/>
          </w:rPr>
          <w:t>Class Enumerated</w:t>
        </w:r>
        <w:r w:rsidR="001C6946">
          <w:rPr>
            <w:noProof/>
            <w:webHidden/>
          </w:rPr>
          <w:tab/>
        </w:r>
        <w:r w:rsidR="001C6946">
          <w:rPr>
            <w:noProof/>
            <w:webHidden/>
          </w:rPr>
          <w:fldChar w:fldCharType="begin"/>
        </w:r>
        <w:r w:rsidR="001C6946">
          <w:rPr>
            <w:noProof/>
            <w:webHidden/>
          </w:rPr>
          <w:instrText xml:space="preserve"> PAGEREF _Toc463469767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77721558" w14:textId="68FA7566" w:rsidR="001C6946" w:rsidRDefault="00DD6D9C">
      <w:pPr>
        <w:pStyle w:val="TOC3"/>
        <w:rPr>
          <w:rFonts w:asciiTheme="minorHAnsi" w:eastAsiaTheme="minorEastAsia" w:hAnsiTheme="minorHAnsi" w:cstheme="minorBidi"/>
          <w:noProof/>
          <w:sz w:val="22"/>
          <w:szCs w:val="22"/>
        </w:rPr>
      </w:pPr>
      <w:hyperlink w:anchor="_Toc463469768" w:history="1">
        <w:r w:rsidR="001C6946" w:rsidRPr="00971E6F">
          <w:rPr>
            <w:rStyle w:val="Hyperlink"/>
            <w:noProof/>
          </w:rPr>
          <w:t>6.12.11</w:t>
        </w:r>
        <w:r w:rsidR="001C6946">
          <w:rPr>
            <w:rFonts w:asciiTheme="minorHAnsi" w:eastAsiaTheme="minorEastAsia" w:hAnsiTheme="minorHAnsi" w:cstheme="minorBidi"/>
            <w:noProof/>
            <w:sz w:val="22"/>
            <w:szCs w:val="22"/>
          </w:rPr>
          <w:tab/>
        </w:r>
        <w:r w:rsidR="001C6946" w:rsidRPr="00971E6F">
          <w:rPr>
            <w:rStyle w:val="Hyperlink"/>
            <w:noProof/>
          </w:rPr>
          <w:t>Class Equivalent</w:t>
        </w:r>
        <w:r w:rsidR="001C6946">
          <w:rPr>
            <w:noProof/>
            <w:webHidden/>
          </w:rPr>
          <w:tab/>
        </w:r>
        <w:r w:rsidR="001C6946">
          <w:rPr>
            <w:noProof/>
            <w:webHidden/>
          </w:rPr>
          <w:fldChar w:fldCharType="begin"/>
        </w:r>
        <w:r w:rsidR="001C6946">
          <w:rPr>
            <w:noProof/>
            <w:webHidden/>
          </w:rPr>
          <w:instrText xml:space="preserve"> PAGEREF _Toc463469768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6EA9BE23" w14:textId="6A6D2D63" w:rsidR="001C6946" w:rsidRDefault="00DD6D9C">
      <w:pPr>
        <w:pStyle w:val="TOC3"/>
        <w:rPr>
          <w:rFonts w:asciiTheme="minorHAnsi" w:eastAsiaTheme="minorEastAsia" w:hAnsiTheme="minorHAnsi" w:cstheme="minorBidi"/>
          <w:noProof/>
          <w:sz w:val="22"/>
          <w:szCs w:val="22"/>
        </w:rPr>
      </w:pPr>
      <w:hyperlink w:anchor="_Toc463469769" w:history="1">
        <w:r w:rsidR="001C6946" w:rsidRPr="00971E6F">
          <w:rPr>
            <w:rStyle w:val="Hyperlink"/>
            <w:noProof/>
          </w:rPr>
          <w:t>6.12.12</w:t>
        </w:r>
        <w:r w:rsidR="001C6946">
          <w:rPr>
            <w:rFonts w:asciiTheme="minorHAnsi" w:eastAsiaTheme="minorEastAsia" w:hAnsiTheme="minorHAnsi" w:cstheme="minorBidi"/>
            <w:noProof/>
            <w:sz w:val="22"/>
            <w:szCs w:val="22"/>
          </w:rPr>
          <w:tab/>
        </w:r>
        <w:r w:rsidR="001C6946" w:rsidRPr="00971E6F">
          <w:rPr>
            <w:rStyle w:val="Hyperlink"/>
            <w:noProof/>
          </w:rPr>
          <w:t>Class Facet Classification Constraint</w:t>
        </w:r>
        <w:r w:rsidR="001C6946">
          <w:rPr>
            <w:noProof/>
            <w:webHidden/>
          </w:rPr>
          <w:tab/>
        </w:r>
        <w:r w:rsidR="001C6946">
          <w:rPr>
            <w:noProof/>
            <w:webHidden/>
          </w:rPr>
          <w:fldChar w:fldCharType="begin"/>
        </w:r>
        <w:r w:rsidR="001C6946">
          <w:rPr>
            <w:noProof/>
            <w:webHidden/>
          </w:rPr>
          <w:instrText xml:space="preserve"> PAGEREF _Toc463469769 \h </w:instrText>
        </w:r>
        <w:r w:rsidR="001C6946">
          <w:rPr>
            <w:noProof/>
            <w:webHidden/>
          </w:rPr>
        </w:r>
        <w:r w:rsidR="001C6946">
          <w:rPr>
            <w:noProof/>
            <w:webHidden/>
          </w:rPr>
          <w:fldChar w:fldCharType="separate"/>
        </w:r>
        <w:r w:rsidR="001C6946">
          <w:rPr>
            <w:noProof/>
            <w:webHidden/>
          </w:rPr>
          <w:t>85</w:t>
        </w:r>
        <w:r w:rsidR="001C6946">
          <w:rPr>
            <w:noProof/>
            <w:webHidden/>
          </w:rPr>
          <w:fldChar w:fldCharType="end"/>
        </w:r>
      </w:hyperlink>
    </w:p>
    <w:p w14:paraId="00F03796" w14:textId="1FD03A6C" w:rsidR="001C6946" w:rsidRDefault="00DD6D9C">
      <w:pPr>
        <w:pStyle w:val="TOC3"/>
        <w:rPr>
          <w:rFonts w:asciiTheme="minorHAnsi" w:eastAsiaTheme="minorEastAsia" w:hAnsiTheme="minorHAnsi" w:cstheme="minorBidi"/>
          <w:noProof/>
          <w:sz w:val="22"/>
          <w:szCs w:val="22"/>
        </w:rPr>
      </w:pPr>
      <w:hyperlink w:anchor="_Toc463469770" w:history="1">
        <w:r w:rsidR="001C6946" w:rsidRPr="00971E6F">
          <w:rPr>
            <w:rStyle w:val="Hyperlink"/>
            <w:noProof/>
          </w:rPr>
          <w:t>6.12.13</w:t>
        </w:r>
        <w:r w:rsidR="001C6946">
          <w:rPr>
            <w:rFonts w:asciiTheme="minorHAnsi" w:eastAsiaTheme="minorEastAsia" w:hAnsiTheme="minorHAnsi" w:cstheme="minorBidi"/>
            <w:noProof/>
            <w:sz w:val="22"/>
            <w:szCs w:val="22"/>
          </w:rPr>
          <w:tab/>
        </w:r>
        <w:r w:rsidR="001C6946" w:rsidRPr="00971E6F">
          <w:rPr>
            <w:rStyle w:val="Hyperlink"/>
            <w:noProof/>
          </w:rPr>
          <w:t>Association Generalization</w:t>
        </w:r>
        <w:r w:rsidR="001C6946">
          <w:rPr>
            <w:noProof/>
            <w:webHidden/>
          </w:rPr>
          <w:tab/>
        </w:r>
        <w:r w:rsidR="001C6946">
          <w:rPr>
            <w:noProof/>
            <w:webHidden/>
          </w:rPr>
          <w:fldChar w:fldCharType="begin"/>
        </w:r>
        <w:r w:rsidR="001C6946">
          <w:rPr>
            <w:noProof/>
            <w:webHidden/>
          </w:rPr>
          <w:instrText xml:space="preserve"> PAGEREF _Toc463469770 \h </w:instrText>
        </w:r>
        <w:r w:rsidR="001C6946">
          <w:rPr>
            <w:noProof/>
            <w:webHidden/>
          </w:rPr>
        </w:r>
        <w:r w:rsidR="001C6946">
          <w:rPr>
            <w:noProof/>
            <w:webHidden/>
          </w:rPr>
          <w:fldChar w:fldCharType="separate"/>
        </w:r>
        <w:r w:rsidR="001C6946">
          <w:rPr>
            <w:noProof/>
            <w:webHidden/>
          </w:rPr>
          <w:t>86</w:t>
        </w:r>
        <w:r w:rsidR="001C6946">
          <w:rPr>
            <w:noProof/>
            <w:webHidden/>
          </w:rPr>
          <w:fldChar w:fldCharType="end"/>
        </w:r>
      </w:hyperlink>
    </w:p>
    <w:p w14:paraId="1A911424" w14:textId="42EDFD83" w:rsidR="001C6946" w:rsidRDefault="00DD6D9C">
      <w:pPr>
        <w:pStyle w:val="TOC3"/>
        <w:rPr>
          <w:rFonts w:asciiTheme="minorHAnsi" w:eastAsiaTheme="minorEastAsia" w:hAnsiTheme="minorHAnsi" w:cstheme="minorBidi"/>
          <w:noProof/>
          <w:sz w:val="22"/>
          <w:szCs w:val="22"/>
        </w:rPr>
      </w:pPr>
      <w:hyperlink w:anchor="_Toc463469771" w:history="1">
        <w:r w:rsidR="001C6946" w:rsidRPr="00971E6F">
          <w:rPr>
            <w:rStyle w:val="Hyperlink"/>
            <w:noProof/>
          </w:rPr>
          <w:t>6.12.14</w:t>
        </w:r>
        <w:r w:rsidR="001C6946">
          <w:rPr>
            <w:rFonts w:asciiTheme="minorHAnsi" w:eastAsiaTheme="minorEastAsia" w:hAnsiTheme="minorHAnsi" w:cstheme="minorBidi"/>
            <w:noProof/>
            <w:sz w:val="22"/>
            <w:szCs w:val="22"/>
          </w:rPr>
          <w:tab/>
        </w:r>
        <w:r w:rsidR="001C6946" w:rsidRPr="00971E6F">
          <w:rPr>
            <w:rStyle w:val="Hyperlink"/>
            <w:noProof/>
          </w:rPr>
          <w:t>Class Multiplicity Constraint</w:t>
        </w:r>
        <w:r w:rsidR="001C6946">
          <w:rPr>
            <w:noProof/>
            <w:webHidden/>
          </w:rPr>
          <w:tab/>
        </w:r>
        <w:r w:rsidR="001C6946">
          <w:rPr>
            <w:noProof/>
            <w:webHidden/>
          </w:rPr>
          <w:fldChar w:fldCharType="begin"/>
        </w:r>
        <w:r w:rsidR="001C6946">
          <w:rPr>
            <w:noProof/>
            <w:webHidden/>
          </w:rPr>
          <w:instrText xml:space="preserve"> PAGEREF _Toc463469771 \h </w:instrText>
        </w:r>
        <w:r w:rsidR="001C6946">
          <w:rPr>
            <w:noProof/>
            <w:webHidden/>
          </w:rPr>
        </w:r>
        <w:r w:rsidR="001C6946">
          <w:rPr>
            <w:noProof/>
            <w:webHidden/>
          </w:rPr>
          <w:fldChar w:fldCharType="separate"/>
        </w:r>
        <w:r w:rsidR="001C6946">
          <w:rPr>
            <w:noProof/>
            <w:webHidden/>
          </w:rPr>
          <w:t>86</w:t>
        </w:r>
        <w:r w:rsidR="001C6946">
          <w:rPr>
            <w:noProof/>
            <w:webHidden/>
          </w:rPr>
          <w:fldChar w:fldCharType="end"/>
        </w:r>
      </w:hyperlink>
    </w:p>
    <w:p w14:paraId="4ABE67B8" w14:textId="727241F8" w:rsidR="001C6946" w:rsidRDefault="00DD6D9C">
      <w:pPr>
        <w:pStyle w:val="TOC3"/>
        <w:rPr>
          <w:rFonts w:asciiTheme="minorHAnsi" w:eastAsiaTheme="minorEastAsia" w:hAnsiTheme="minorHAnsi" w:cstheme="minorBidi"/>
          <w:noProof/>
          <w:sz w:val="22"/>
          <w:szCs w:val="22"/>
        </w:rPr>
      </w:pPr>
      <w:hyperlink w:anchor="_Toc463469772" w:history="1">
        <w:r w:rsidR="001C6946" w:rsidRPr="00971E6F">
          <w:rPr>
            <w:rStyle w:val="Hyperlink"/>
            <w:noProof/>
          </w:rPr>
          <w:t>6.12.15</w:t>
        </w:r>
        <w:r w:rsidR="001C6946">
          <w:rPr>
            <w:rFonts w:asciiTheme="minorHAnsi" w:eastAsiaTheme="minorEastAsia" w:hAnsiTheme="minorHAnsi" w:cstheme="minorBidi"/>
            <w:noProof/>
            <w:sz w:val="22"/>
            <w:szCs w:val="22"/>
          </w:rPr>
          <w:tab/>
        </w:r>
        <w:r w:rsidR="001C6946" w:rsidRPr="00971E6F">
          <w:rPr>
            <w:rStyle w:val="Hyperlink"/>
            <w:noProof/>
          </w:rPr>
          <w:t>Association Multiplicity Reference</w:t>
        </w:r>
        <w:r w:rsidR="001C6946">
          <w:rPr>
            <w:noProof/>
            <w:webHidden/>
          </w:rPr>
          <w:tab/>
        </w:r>
        <w:r w:rsidR="001C6946">
          <w:rPr>
            <w:noProof/>
            <w:webHidden/>
          </w:rPr>
          <w:fldChar w:fldCharType="begin"/>
        </w:r>
        <w:r w:rsidR="001C6946">
          <w:rPr>
            <w:noProof/>
            <w:webHidden/>
          </w:rPr>
          <w:instrText xml:space="preserve"> PAGEREF _Toc463469772 \h </w:instrText>
        </w:r>
        <w:r w:rsidR="001C6946">
          <w:rPr>
            <w:noProof/>
            <w:webHidden/>
          </w:rPr>
        </w:r>
        <w:r w:rsidR="001C6946">
          <w:rPr>
            <w:noProof/>
            <w:webHidden/>
          </w:rPr>
          <w:fldChar w:fldCharType="separate"/>
        </w:r>
        <w:r w:rsidR="001C6946">
          <w:rPr>
            <w:noProof/>
            <w:webHidden/>
          </w:rPr>
          <w:t>86</w:t>
        </w:r>
        <w:r w:rsidR="001C6946">
          <w:rPr>
            <w:noProof/>
            <w:webHidden/>
          </w:rPr>
          <w:fldChar w:fldCharType="end"/>
        </w:r>
      </w:hyperlink>
    </w:p>
    <w:p w14:paraId="059DDD7E" w14:textId="4587B090" w:rsidR="001C6946" w:rsidRDefault="00DD6D9C">
      <w:pPr>
        <w:pStyle w:val="TOC3"/>
        <w:rPr>
          <w:rFonts w:asciiTheme="minorHAnsi" w:eastAsiaTheme="minorEastAsia" w:hAnsiTheme="minorHAnsi" w:cstheme="minorBidi"/>
          <w:noProof/>
          <w:sz w:val="22"/>
          <w:szCs w:val="22"/>
        </w:rPr>
      </w:pPr>
      <w:hyperlink w:anchor="_Toc463469773" w:history="1">
        <w:r w:rsidR="001C6946" w:rsidRPr="00971E6F">
          <w:rPr>
            <w:rStyle w:val="Hyperlink"/>
            <w:noProof/>
          </w:rPr>
          <w:t>6.12.16</w:t>
        </w:r>
        <w:r w:rsidR="001C6946">
          <w:rPr>
            <w:rFonts w:asciiTheme="minorHAnsi" w:eastAsiaTheme="minorEastAsia" w:hAnsiTheme="minorHAnsi" w:cstheme="minorBidi"/>
            <w:noProof/>
            <w:sz w:val="22"/>
            <w:szCs w:val="22"/>
          </w:rPr>
          <w:tab/>
        </w:r>
        <w:r w:rsidR="001C6946" w:rsidRPr="00971E6F">
          <w:rPr>
            <w:rStyle w:val="Hyperlink"/>
            <w:noProof/>
          </w:rPr>
          <w:t>Association Multiplicity Target</w:t>
        </w:r>
        <w:r w:rsidR="001C6946">
          <w:rPr>
            <w:noProof/>
            <w:webHidden/>
          </w:rPr>
          <w:tab/>
        </w:r>
        <w:r w:rsidR="001C6946">
          <w:rPr>
            <w:noProof/>
            <w:webHidden/>
          </w:rPr>
          <w:fldChar w:fldCharType="begin"/>
        </w:r>
        <w:r w:rsidR="001C6946">
          <w:rPr>
            <w:noProof/>
            <w:webHidden/>
          </w:rPr>
          <w:instrText xml:space="preserve"> PAGEREF _Toc463469773 \h </w:instrText>
        </w:r>
        <w:r w:rsidR="001C6946">
          <w:rPr>
            <w:noProof/>
            <w:webHidden/>
          </w:rPr>
        </w:r>
        <w:r w:rsidR="001C6946">
          <w:rPr>
            <w:noProof/>
            <w:webHidden/>
          </w:rPr>
          <w:fldChar w:fldCharType="separate"/>
        </w:r>
        <w:r w:rsidR="001C6946">
          <w:rPr>
            <w:noProof/>
            <w:webHidden/>
          </w:rPr>
          <w:t>87</w:t>
        </w:r>
        <w:r w:rsidR="001C6946">
          <w:rPr>
            <w:noProof/>
            <w:webHidden/>
          </w:rPr>
          <w:fldChar w:fldCharType="end"/>
        </w:r>
      </w:hyperlink>
    </w:p>
    <w:p w14:paraId="1446EC44" w14:textId="05E17B67" w:rsidR="001C6946" w:rsidRDefault="00DD6D9C">
      <w:pPr>
        <w:pStyle w:val="TOC3"/>
        <w:rPr>
          <w:rFonts w:asciiTheme="minorHAnsi" w:eastAsiaTheme="minorEastAsia" w:hAnsiTheme="minorHAnsi" w:cstheme="minorBidi"/>
          <w:noProof/>
          <w:sz w:val="22"/>
          <w:szCs w:val="22"/>
        </w:rPr>
      </w:pPr>
      <w:hyperlink w:anchor="_Toc463469774" w:history="1">
        <w:r w:rsidR="001C6946" w:rsidRPr="00971E6F">
          <w:rPr>
            <w:rStyle w:val="Hyperlink"/>
            <w:noProof/>
          </w:rPr>
          <w:t>6.12.17</w:t>
        </w:r>
        <w:r w:rsidR="001C6946">
          <w:rPr>
            <w:rFonts w:asciiTheme="minorHAnsi" w:eastAsiaTheme="minorEastAsia" w:hAnsiTheme="minorHAnsi" w:cstheme="minorBidi"/>
            <w:noProof/>
            <w:sz w:val="22"/>
            <w:szCs w:val="22"/>
          </w:rPr>
          <w:tab/>
        </w:r>
        <w:r w:rsidR="001C6946" w:rsidRPr="00971E6F">
          <w:rPr>
            <w:rStyle w:val="Hyperlink"/>
            <w:noProof/>
          </w:rPr>
          <w:t>Class Property Constraint</w:t>
        </w:r>
        <w:r w:rsidR="001C6946">
          <w:rPr>
            <w:noProof/>
            <w:webHidden/>
          </w:rPr>
          <w:tab/>
        </w:r>
        <w:r w:rsidR="001C6946">
          <w:rPr>
            <w:noProof/>
            <w:webHidden/>
          </w:rPr>
          <w:fldChar w:fldCharType="begin"/>
        </w:r>
        <w:r w:rsidR="001C6946">
          <w:rPr>
            <w:noProof/>
            <w:webHidden/>
          </w:rPr>
          <w:instrText xml:space="preserve"> PAGEREF _Toc463469774 \h </w:instrText>
        </w:r>
        <w:r w:rsidR="001C6946">
          <w:rPr>
            <w:noProof/>
            <w:webHidden/>
          </w:rPr>
        </w:r>
        <w:r w:rsidR="001C6946">
          <w:rPr>
            <w:noProof/>
            <w:webHidden/>
          </w:rPr>
          <w:fldChar w:fldCharType="separate"/>
        </w:r>
        <w:r w:rsidR="001C6946">
          <w:rPr>
            <w:noProof/>
            <w:webHidden/>
          </w:rPr>
          <w:t>87</w:t>
        </w:r>
        <w:r w:rsidR="001C6946">
          <w:rPr>
            <w:noProof/>
            <w:webHidden/>
          </w:rPr>
          <w:fldChar w:fldCharType="end"/>
        </w:r>
      </w:hyperlink>
    </w:p>
    <w:p w14:paraId="7FE296BC" w14:textId="41772FAC" w:rsidR="001C6946" w:rsidRDefault="00DD6D9C">
      <w:pPr>
        <w:pStyle w:val="TOC3"/>
        <w:rPr>
          <w:rFonts w:asciiTheme="minorHAnsi" w:eastAsiaTheme="minorEastAsia" w:hAnsiTheme="minorHAnsi" w:cstheme="minorBidi"/>
          <w:noProof/>
          <w:sz w:val="22"/>
          <w:szCs w:val="22"/>
        </w:rPr>
      </w:pPr>
      <w:hyperlink w:anchor="_Toc463469775" w:history="1">
        <w:r w:rsidR="001C6946" w:rsidRPr="00971E6F">
          <w:rPr>
            <w:rStyle w:val="Hyperlink"/>
            <w:noProof/>
          </w:rPr>
          <w:t>6.12.18</w:t>
        </w:r>
        <w:r w:rsidR="001C6946">
          <w:rPr>
            <w:rFonts w:asciiTheme="minorHAnsi" w:eastAsiaTheme="minorEastAsia" w:hAnsiTheme="minorHAnsi" w:cstheme="minorBidi"/>
            <w:noProof/>
            <w:sz w:val="22"/>
            <w:szCs w:val="22"/>
          </w:rPr>
          <w:tab/>
        </w:r>
        <w:r w:rsidR="001C6946" w:rsidRPr="00971E6F">
          <w:rPr>
            <w:rStyle w:val="Hyperlink"/>
            <w:noProof/>
          </w:rPr>
          <w:t>Class Property Transitivity Constraint</w:t>
        </w:r>
        <w:r w:rsidR="001C6946">
          <w:rPr>
            <w:noProof/>
            <w:webHidden/>
          </w:rPr>
          <w:tab/>
        </w:r>
        <w:r w:rsidR="001C6946">
          <w:rPr>
            <w:noProof/>
            <w:webHidden/>
          </w:rPr>
          <w:fldChar w:fldCharType="begin"/>
        </w:r>
        <w:r w:rsidR="001C6946">
          <w:rPr>
            <w:noProof/>
            <w:webHidden/>
          </w:rPr>
          <w:instrText xml:space="preserve"> PAGEREF _Toc463469775 \h </w:instrText>
        </w:r>
        <w:r w:rsidR="001C6946">
          <w:rPr>
            <w:noProof/>
            <w:webHidden/>
          </w:rPr>
        </w:r>
        <w:r w:rsidR="001C6946">
          <w:rPr>
            <w:noProof/>
            <w:webHidden/>
          </w:rPr>
          <w:fldChar w:fldCharType="separate"/>
        </w:r>
        <w:r w:rsidR="001C6946">
          <w:rPr>
            <w:noProof/>
            <w:webHidden/>
          </w:rPr>
          <w:t>87</w:t>
        </w:r>
        <w:r w:rsidR="001C6946">
          <w:rPr>
            <w:noProof/>
            <w:webHidden/>
          </w:rPr>
          <w:fldChar w:fldCharType="end"/>
        </w:r>
      </w:hyperlink>
    </w:p>
    <w:p w14:paraId="32BDA6AE" w14:textId="5509C619" w:rsidR="001C6946" w:rsidRDefault="00DD6D9C">
      <w:pPr>
        <w:pStyle w:val="TOC3"/>
        <w:rPr>
          <w:rFonts w:asciiTheme="minorHAnsi" w:eastAsiaTheme="minorEastAsia" w:hAnsiTheme="minorHAnsi" w:cstheme="minorBidi"/>
          <w:noProof/>
          <w:sz w:val="22"/>
          <w:szCs w:val="22"/>
        </w:rPr>
      </w:pPr>
      <w:hyperlink w:anchor="_Toc463469776" w:history="1">
        <w:r w:rsidR="001C6946" w:rsidRPr="00971E6F">
          <w:rPr>
            <w:rStyle w:val="Hyperlink"/>
            <w:noProof/>
          </w:rPr>
          <w:t>6.12.19</w:t>
        </w:r>
        <w:r w:rsidR="001C6946">
          <w:rPr>
            <w:rFonts w:asciiTheme="minorHAnsi" w:eastAsiaTheme="minorEastAsia" w:hAnsiTheme="minorHAnsi" w:cstheme="minorBidi"/>
            <w:noProof/>
            <w:sz w:val="22"/>
            <w:szCs w:val="22"/>
          </w:rPr>
          <w:tab/>
        </w:r>
        <w:r w:rsidR="001C6946" w:rsidRPr="00971E6F">
          <w:rPr>
            <w:rStyle w:val="Hyperlink"/>
            <w:noProof/>
          </w:rPr>
          <w:t>Association Property Type</w:t>
        </w:r>
        <w:r w:rsidR="001C6946">
          <w:rPr>
            <w:noProof/>
            <w:webHidden/>
          </w:rPr>
          <w:tab/>
        </w:r>
        <w:r w:rsidR="001C6946">
          <w:rPr>
            <w:noProof/>
            <w:webHidden/>
          </w:rPr>
          <w:fldChar w:fldCharType="begin"/>
        </w:r>
        <w:r w:rsidR="001C6946">
          <w:rPr>
            <w:noProof/>
            <w:webHidden/>
          </w:rPr>
          <w:instrText xml:space="preserve"> PAGEREF _Toc463469776 \h </w:instrText>
        </w:r>
        <w:r w:rsidR="001C6946">
          <w:rPr>
            <w:noProof/>
            <w:webHidden/>
          </w:rPr>
        </w:r>
        <w:r w:rsidR="001C6946">
          <w:rPr>
            <w:noProof/>
            <w:webHidden/>
          </w:rPr>
          <w:fldChar w:fldCharType="separate"/>
        </w:r>
        <w:r w:rsidR="001C6946">
          <w:rPr>
            <w:noProof/>
            <w:webHidden/>
          </w:rPr>
          <w:t>87</w:t>
        </w:r>
        <w:r w:rsidR="001C6946">
          <w:rPr>
            <w:noProof/>
            <w:webHidden/>
          </w:rPr>
          <w:fldChar w:fldCharType="end"/>
        </w:r>
      </w:hyperlink>
    </w:p>
    <w:p w14:paraId="30B028C5" w14:textId="48DCD7BE" w:rsidR="001C6946" w:rsidRDefault="00DD6D9C">
      <w:pPr>
        <w:pStyle w:val="TOC3"/>
        <w:rPr>
          <w:rFonts w:asciiTheme="minorHAnsi" w:eastAsiaTheme="minorEastAsia" w:hAnsiTheme="minorHAnsi" w:cstheme="minorBidi"/>
          <w:noProof/>
          <w:sz w:val="22"/>
          <w:szCs w:val="22"/>
        </w:rPr>
      </w:pPr>
      <w:hyperlink w:anchor="_Toc463469777" w:history="1">
        <w:r w:rsidR="001C6946" w:rsidRPr="00971E6F">
          <w:rPr>
            <w:rStyle w:val="Hyperlink"/>
            <w:noProof/>
          </w:rPr>
          <w:t>6.12.20</w:t>
        </w:r>
        <w:r w:rsidR="001C6946">
          <w:rPr>
            <w:rFonts w:asciiTheme="minorHAnsi" w:eastAsiaTheme="minorEastAsia" w:hAnsiTheme="minorHAnsi" w:cstheme="minorBidi"/>
            <w:noProof/>
            <w:sz w:val="22"/>
            <w:szCs w:val="22"/>
          </w:rPr>
          <w:tab/>
        </w:r>
        <w:r w:rsidR="001C6946" w:rsidRPr="00971E6F">
          <w:rPr>
            <w:rStyle w:val="Hyperlink"/>
            <w:noProof/>
          </w:rPr>
          <w:t>Class Property Type Constraint</w:t>
        </w:r>
        <w:r w:rsidR="001C6946">
          <w:rPr>
            <w:noProof/>
            <w:webHidden/>
          </w:rPr>
          <w:tab/>
        </w:r>
        <w:r w:rsidR="001C6946">
          <w:rPr>
            <w:noProof/>
            <w:webHidden/>
          </w:rPr>
          <w:fldChar w:fldCharType="begin"/>
        </w:r>
        <w:r w:rsidR="001C6946">
          <w:rPr>
            <w:noProof/>
            <w:webHidden/>
          </w:rPr>
          <w:instrText xml:space="preserve"> PAGEREF _Toc463469777 \h </w:instrText>
        </w:r>
        <w:r w:rsidR="001C6946">
          <w:rPr>
            <w:noProof/>
            <w:webHidden/>
          </w:rPr>
        </w:r>
        <w:r w:rsidR="001C6946">
          <w:rPr>
            <w:noProof/>
            <w:webHidden/>
          </w:rPr>
          <w:fldChar w:fldCharType="separate"/>
        </w:r>
        <w:r w:rsidR="001C6946">
          <w:rPr>
            <w:noProof/>
            <w:webHidden/>
          </w:rPr>
          <w:t>88</w:t>
        </w:r>
        <w:r w:rsidR="001C6946">
          <w:rPr>
            <w:noProof/>
            <w:webHidden/>
          </w:rPr>
          <w:fldChar w:fldCharType="end"/>
        </w:r>
      </w:hyperlink>
    </w:p>
    <w:p w14:paraId="7118D2F3" w14:textId="15AC5113" w:rsidR="001C6946" w:rsidRDefault="00DD6D9C">
      <w:pPr>
        <w:pStyle w:val="TOC3"/>
        <w:rPr>
          <w:rFonts w:asciiTheme="minorHAnsi" w:eastAsiaTheme="minorEastAsia" w:hAnsiTheme="minorHAnsi" w:cstheme="minorBidi"/>
          <w:noProof/>
          <w:sz w:val="22"/>
          <w:szCs w:val="22"/>
        </w:rPr>
      </w:pPr>
      <w:hyperlink w:anchor="_Toc463469778" w:history="1">
        <w:r w:rsidR="001C6946" w:rsidRPr="00971E6F">
          <w:rPr>
            <w:rStyle w:val="Hyperlink"/>
            <w:noProof/>
          </w:rPr>
          <w:t>6.12.21</w:t>
        </w:r>
        <w:r w:rsidR="001C6946">
          <w:rPr>
            <w:rFonts w:asciiTheme="minorHAnsi" w:eastAsiaTheme="minorEastAsia" w:hAnsiTheme="minorHAnsi" w:cstheme="minorBidi"/>
            <w:noProof/>
            <w:sz w:val="22"/>
            <w:szCs w:val="22"/>
          </w:rPr>
          <w:tab/>
        </w:r>
        <w:r w:rsidR="001C6946" w:rsidRPr="00971E6F">
          <w:rPr>
            <w:rStyle w:val="Hyperlink"/>
            <w:noProof/>
          </w:rPr>
          <w:t>Class Rule</w:t>
        </w:r>
        <w:r w:rsidR="001C6946">
          <w:rPr>
            <w:noProof/>
            <w:webHidden/>
          </w:rPr>
          <w:tab/>
        </w:r>
        <w:r w:rsidR="001C6946">
          <w:rPr>
            <w:noProof/>
            <w:webHidden/>
          </w:rPr>
          <w:fldChar w:fldCharType="begin"/>
        </w:r>
        <w:r w:rsidR="001C6946">
          <w:rPr>
            <w:noProof/>
            <w:webHidden/>
          </w:rPr>
          <w:instrText xml:space="preserve"> PAGEREF _Toc463469778 \h </w:instrText>
        </w:r>
        <w:r w:rsidR="001C6946">
          <w:rPr>
            <w:noProof/>
            <w:webHidden/>
          </w:rPr>
        </w:r>
        <w:r w:rsidR="001C6946">
          <w:rPr>
            <w:noProof/>
            <w:webHidden/>
          </w:rPr>
          <w:fldChar w:fldCharType="separate"/>
        </w:r>
        <w:r w:rsidR="001C6946">
          <w:rPr>
            <w:noProof/>
            <w:webHidden/>
          </w:rPr>
          <w:t>88</w:t>
        </w:r>
        <w:r w:rsidR="001C6946">
          <w:rPr>
            <w:noProof/>
            <w:webHidden/>
          </w:rPr>
          <w:fldChar w:fldCharType="end"/>
        </w:r>
      </w:hyperlink>
    </w:p>
    <w:p w14:paraId="606195C2" w14:textId="7264AD52" w:rsidR="001C6946" w:rsidRDefault="00DD6D9C">
      <w:pPr>
        <w:pStyle w:val="TOC3"/>
        <w:rPr>
          <w:rFonts w:asciiTheme="minorHAnsi" w:eastAsiaTheme="minorEastAsia" w:hAnsiTheme="minorHAnsi" w:cstheme="minorBidi"/>
          <w:noProof/>
          <w:sz w:val="22"/>
          <w:szCs w:val="22"/>
        </w:rPr>
      </w:pPr>
      <w:hyperlink w:anchor="_Toc463469779" w:history="1">
        <w:r w:rsidR="001C6946" w:rsidRPr="00971E6F">
          <w:rPr>
            <w:rStyle w:val="Hyperlink"/>
            <w:noProof/>
          </w:rPr>
          <w:t>6.12.22</w:t>
        </w:r>
        <w:r w:rsidR="001C6946">
          <w:rPr>
            <w:rFonts w:asciiTheme="minorHAnsi" w:eastAsiaTheme="minorEastAsia" w:hAnsiTheme="minorHAnsi" w:cstheme="minorBidi"/>
            <w:noProof/>
            <w:sz w:val="22"/>
            <w:szCs w:val="22"/>
          </w:rPr>
          <w:tab/>
        </w:r>
        <w:r w:rsidR="001C6946" w:rsidRPr="00971E6F">
          <w:rPr>
            <w:rStyle w:val="Hyperlink"/>
            <w:noProof/>
          </w:rPr>
          <w:t>Association Rule Constrains</w:t>
        </w:r>
        <w:r w:rsidR="001C6946">
          <w:rPr>
            <w:noProof/>
            <w:webHidden/>
          </w:rPr>
          <w:tab/>
        </w:r>
        <w:r w:rsidR="001C6946">
          <w:rPr>
            <w:noProof/>
            <w:webHidden/>
          </w:rPr>
          <w:fldChar w:fldCharType="begin"/>
        </w:r>
        <w:r w:rsidR="001C6946">
          <w:rPr>
            <w:noProof/>
            <w:webHidden/>
          </w:rPr>
          <w:instrText xml:space="preserve"> PAGEREF _Toc463469779 \h </w:instrText>
        </w:r>
        <w:r w:rsidR="001C6946">
          <w:rPr>
            <w:noProof/>
            <w:webHidden/>
          </w:rPr>
        </w:r>
        <w:r w:rsidR="001C6946">
          <w:rPr>
            <w:noProof/>
            <w:webHidden/>
          </w:rPr>
          <w:fldChar w:fldCharType="separate"/>
        </w:r>
        <w:r w:rsidR="001C6946">
          <w:rPr>
            <w:noProof/>
            <w:webHidden/>
          </w:rPr>
          <w:t>88</w:t>
        </w:r>
        <w:r w:rsidR="001C6946">
          <w:rPr>
            <w:noProof/>
            <w:webHidden/>
          </w:rPr>
          <w:fldChar w:fldCharType="end"/>
        </w:r>
      </w:hyperlink>
    </w:p>
    <w:p w14:paraId="1ABB1975" w14:textId="3593DBFD" w:rsidR="001C6946" w:rsidRDefault="00DD6D9C">
      <w:pPr>
        <w:pStyle w:val="TOC3"/>
        <w:rPr>
          <w:rFonts w:asciiTheme="minorHAnsi" w:eastAsiaTheme="minorEastAsia" w:hAnsiTheme="minorHAnsi" w:cstheme="minorBidi"/>
          <w:noProof/>
          <w:sz w:val="22"/>
          <w:szCs w:val="22"/>
        </w:rPr>
      </w:pPr>
      <w:hyperlink w:anchor="_Toc463469780" w:history="1">
        <w:r w:rsidR="001C6946" w:rsidRPr="00971E6F">
          <w:rPr>
            <w:rStyle w:val="Hyperlink"/>
            <w:noProof/>
          </w:rPr>
          <w:t>6.12.23</w:t>
        </w:r>
        <w:r w:rsidR="001C6946">
          <w:rPr>
            <w:rFonts w:asciiTheme="minorHAnsi" w:eastAsiaTheme="minorEastAsia" w:hAnsiTheme="minorHAnsi" w:cstheme="minorBidi"/>
            <w:noProof/>
            <w:sz w:val="22"/>
            <w:szCs w:val="22"/>
          </w:rPr>
          <w:tab/>
        </w:r>
        <w:r w:rsidR="001C6946" w:rsidRPr="00971E6F">
          <w:rPr>
            <w:rStyle w:val="Hyperlink"/>
            <w:noProof/>
          </w:rPr>
          <w:t>Association Rule Subsumption</w:t>
        </w:r>
        <w:r w:rsidR="001C6946">
          <w:rPr>
            <w:noProof/>
            <w:webHidden/>
          </w:rPr>
          <w:tab/>
        </w:r>
        <w:r w:rsidR="001C6946">
          <w:rPr>
            <w:noProof/>
            <w:webHidden/>
          </w:rPr>
          <w:fldChar w:fldCharType="begin"/>
        </w:r>
        <w:r w:rsidR="001C6946">
          <w:rPr>
            <w:noProof/>
            <w:webHidden/>
          </w:rPr>
          <w:instrText xml:space="preserve"> PAGEREF _Toc463469780 \h </w:instrText>
        </w:r>
        <w:r w:rsidR="001C6946">
          <w:rPr>
            <w:noProof/>
            <w:webHidden/>
          </w:rPr>
        </w:r>
        <w:r w:rsidR="001C6946">
          <w:rPr>
            <w:noProof/>
            <w:webHidden/>
          </w:rPr>
          <w:fldChar w:fldCharType="separate"/>
        </w:r>
        <w:r w:rsidR="001C6946">
          <w:rPr>
            <w:noProof/>
            <w:webHidden/>
          </w:rPr>
          <w:t>88</w:t>
        </w:r>
        <w:r w:rsidR="001C6946">
          <w:rPr>
            <w:noProof/>
            <w:webHidden/>
          </w:rPr>
          <w:fldChar w:fldCharType="end"/>
        </w:r>
      </w:hyperlink>
    </w:p>
    <w:p w14:paraId="16CC5926" w14:textId="7D6AAC06" w:rsidR="001C6946" w:rsidRDefault="00DD6D9C">
      <w:pPr>
        <w:pStyle w:val="TOC3"/>
        <w:rPr>
          <w:rFonts w:asciiTheme="minorHAnsi" w:eastAsiaTheme="minorEastAsia" w:hAnsiTheme="minorHAnsi" w:cstheme="minorBidi"/>
          <w:noProof/>
          <w:sz w:val="22"/>
          <w:szCs w:val="22"/>
        </w:rPr>
      </w:pPr>
      <w:hyperlink w:anchor="_Toc463469781" w:history="1">
        <w:r w:rsidR="001C6946" w:rsidRPr="00971E6F">
          <w:rPr>
            <w:rStyle w:val="Hyperlink"/>
            <w:noProof/>
          </w:rPr>
          <w:t>6.12.24</w:t>
        </w:r>
        <w:r w:rsidR="001C6946">
          <w:rPr>
            <w:rFonts w:asciiTheme="minorHAnsi" w:eastAsiaTheme="minorEastAsia" w:hAnsiTheme="minorHAnsi" w:cstheme="minorBidi"/>
            <w:noProof/>
            <w:sz w:val="22"/>
            <w:szCs w:val="22"/>
          </w:rPr>
          <w:tab/>
        </w:r>
        <w:r w:rsidR="001C6946" w:rsidRPr="00971E6F">
          <w:rPr>
            <w:rStyle w:val="Hyperlink"/>
            <w:noProof/>
          </w:rPr>
          <w:t>Association Specialization</w:t>
        </w:r>
        <w:r w:rsidR="001C6946">
          <w:rPr>
            <w:noProof/>
            <w:webHidden/>
          </w:rPr>
          <w:tab/>
        </w:r>
        <w:r w:rsidR="001C6946">
          <w:rPr>
            <w:noProof/>
            <w:webHidden/>
          </w:rPr>
          <w:fldChar w:fldCharType="begin"/>
        </w:r>
        <w:r w:rsidR="001C6946">
          <w:rPr>
            <w:noProof/>
            <w:webHidden/>
          </w:rPr>
          <w:instrText xml:space="preserve"> PAGEREF _Toc463469781 \h </w:instrText>
        </w:r>
        <w:r w:rsidR="001C6946">
          <w:rPr>
            <w:noProof/>
            <w:webHidden/>
          </w:rPr>
        </w:r>
        <w:r w:rsidR="001C6946">
          <w:rPr>
            <w:noProof/>
            <w:webHidden/>
          </w:rPr>
          <w:fldChar w:fldCharType="separate"/>
        </w:r>
        <w:r w:rsidR="001C6946">
          <w:rPr>
            <w:noProof/>
            <w:webHidden/>
          </w:rPr>
          <w:t>89</w:t>
        </w:r>
        <w:r w:rsidR="001C6946">
          <w:rPr>
            <w:noProof/>
            <w:webHidden/>
          </w:rPr>
          <w:fldChar w:fldCharType="end"/>
        </w:r>
      </w:hyperlink>
    </w:p>
    <w:p w14:paraId="3884D0C2" w14:textId="327D4716" w:rsidR="001C6946" w:rsidRDefault="00DD6D9C">
      <w:pPr>
        <w:pStyle w:val="TOC3"/>
        <w:rPr>
          <w:rFonts w:asciiTheme="minorHAnsi" w:eastAsiaTheme="minorEastAsia" w:hAnsiTheme="minorHAnsi" w:cstheme="minorBidi"/>
          <w:noProof/>
          <w:sz w:val="22"/>
          <w:szCs w:val="22"/>
        </w:rPr>
      </w:pPr>
      <w:hyperlink w:anchor="_Toc463469782" w:history="1">
        <w:r w:rsidR="001C6946" w:rsidRPr="00971E6F">
          <w:rPr>
            <w:rStyle w:val="Hyperlink"/>
            <w:noProof/>
          </w:rPr>
          <w:t>6.12.25</w:t>
        </w:r>
        <w:r w:rsidR="001C6946">
          <w:rPr>
            <w:rFonts w:asciiTheme="minorHAnsi" w:eastAsiaTheme="minorEastAsia" w:hAnsiTheme="minorHAnsi" w:cstheme="minorBidi"/>
            <w:noProof/>
            <w:sz w:val="22"/>
            <w:szCs w:val="22"/>
          </w:rPr>
          <w:tab/>
        </w:r>
        <w:r w:rsidR="001C6946" w:rsidRPr="00971E6F">
          <w:rPr>
            <w:rStyle w:val="Hyperlink"/>
            <w:noProof/>
          </w:rPr>
          <w:t>Class Type Constraint</w:t>
        </w:r>
        <w:r w:rsidR="001C6946">
          <w:rPr>
            <w:noProof/>
            <w:webHidden/>
          </w:rPr>
          <w:tab/>
        </w:r>
        <w:r w:rsidR="001C6946">
          <w:rPr>
            <w:noProof/>
            <w:webHidden/>
          </w:rPr>
          <w:fldChar w:fldCharType="begin"/>
        </w:r>
        <w:r w:rsidR="001C6946">
          <w:rPr>
            <w:noProof/>
            <w:webHidden/>
          </w:rPr>
          <w:instrText xml:space="preserve"> PAGEREF _Toc463469782 \h </w:instrText>
        </w:r>
        <w:r w:rsidR="001C6946">
          <w:rPr>
            <w:noProof/>
            <w:webHidden/>
          </w:rPr>
        </w:r>
        <w:r w:rsidR="001C6946">
          <w:rPr>
            <w:noProof/>
            <w:webHidden/>
          </w:rPr>
          <w:fldChar w:fldCharType="separate"/>
        </w:r>
        <w:r w:rsidR="001C6946">
          <w:rPr>
            <w:noProof/>
            <w:webHidden/>
          </w:rPr>
          <w:t>89</w:t>
        </w:r>
        <w:r w:rsidR="001C6946">
          <w:rPr>
            <w:noProof/>
            <w:webHidden/>
          </w:rPr>
          <w:fldChar w:fldCharType="end"/>
        </w:r>
      </w:hyperlink>
    </w:p>
    <w:p w14:paraId="5A498707" w14:textId="269A7BC1" w:rsidR="001C6946" w:rsidRDefault="00DD6D9C">
      <w:pPr>
        <w:pStyle w:val="TOC3"/>
        <w:rPr>
          <w:rFonts w:asciiTheme="minorHAnsi" w:eastAsiaTheme="minorEastAsia" w:hAnsiTheme="minorHAnsi" w:cstheme="minorBidi"/>
          <w:noProof/>
          <w:sz w:val="22"/>
          <w:szCs w:val="22"/>
        </w:rPr>
      </w:pPr>
      <w:hyperlink w:anchor="_Toc463469783" w:history="1">
        <w:r w:rsidR="001C6946" w:rsidRPr="00971E6F">
          <w:rPr>
            <w:rStyle w:val="Hyperlink"/>
            <w:noProof/>
          </w:rPr>
          <w:t>6.12.26</w:t>
        </w:r>
        <w:r w:rsidR="001C6946">
          <w:rPr>
            <w:rFonts w:asciiTheme="minorHAnsi" w:eastAsiaTheme="minorEastAsia" w:hAnsiTheme="minorHAnsi" w:cstheme="minorBidi"/>
            <w:noProof/>
            <w:sz w:val="22"/>
            <w:szCs w:val="22"/>
          </w:rPr>
          <w:tab/>
        </w:r>
        <w:r w:rsidR="001C6946" w:rsidRPr="00971E6F">
          <w:rPr>
            <w:rStyle w:val="Hyperlink"/>
            <w:noProof/>
          </w:rPr>
          <w:t>Class Type Generalization Constraint</w:t>
        </w:r>
        <w:r w:rsidR="001C6946">
          <w:rPr>
            <w:noProof/>
            <w:webHidden/>
          </w:rPr>
          <w:tab/>
        </w:r>
        <w:r w:rsidR="001C6946">
          <w:rPr>
            <w:noProof/>
            <w:webHidden/>
          </w:rPr>
          <w:fldChar w:fldCharType="begin"/>
        </w:r>
        <w:r w:rsidR="001C6946">
          <w:rPr>
            <w:noProof/>
            <w:webHidden/>
          </w:rPr>
          <w:instrText xml:space="preserve"> PAGEREF _Toc463469783 \h </w:instrText>
        </w:r>
        <w:r w:rsidR="001C6946">
          <w:rPr>
            <w:noProof/>
            <w:webHidden/>
          </w:rPr>
        </w:r>
        <w:r w:rsidR="001C6946">
          <w:rPr>
            <w:noProof/>
            <w:webHidden/>
          </w:rPr>
          <w:fldChar w:fldCharType="separate"/>
        </w:r>
        <w:r w:rsidR="001C6946">
          <w:rPr>
            <w:noProof/>
            <w:webHidden/>
          </w:rPr>
          <w:t>89</w:t>
        </w:r>
        <w:r w:rsidR="001C6946">
          <w:rPr>
            <w:noProof/>
            <w:webHidden/>
          </w:rPr>
          <w:fldChar w:fldCharType="end"/>
        </w:r>
      </w:hyperlink>
    </w:p>
    <w:p w14:paraId="51CE0E9A" w14:textId="2B4C4DAA" w:rsidR="001C6946" w:rsidRDefault="00DD6D9C">
      <w:pPr>
        <w:pStyle w:val="TOC3"/>
        <w:rPr>
          <w:rFonts w:asciiTheme="minorHAnsi" w:eastAsiaTheme="minorEastAsia" w:hAnsiTheme="minorHAnsi" w:cstheme="minorBidi"/>
          <w:noProof/>
          <w:sz w:val="22"/>
          <w:szCs w:val="22"/>
        </w:rPr>
      </w:pPr>
      <w:hyperlink w:anchor="_Toc463469784" w:history="1">
        <w:r w:rsidR="001C6946" w:rsidRPr="00971E6F">
          <w:rPr>
            <w:rStyle w:val="Hyperlink"/>
            <w:noProof/>
          </w:rPr>
          <w:t>6.12.27</w:t>
        </w:r>
        <w:r w:rsidR="001C6946">
          <w:rPr>
            <w:rFonts w:asciiTheme="minorHAnsi" w:eastAsiaTheme="minorEastAsia" w:hAnsiTheme="minorHAnsi" w:cstheme="minorBidi"/>
            <w:noProof/>
            <w:sz w:val="22"/>
            <w:szCs w:val="22"/>
          </w:rPr>
          <w:tab/>
        </w:r>
        <w:r w:rsidR="001C6946" w:rsidRPr="00971E6F">
          <w:rPr>
            <w:rStyle w:val="Hyperlink"/>
            <w:noProof/>
          </w:rPr>
          <w:t>Association Unique Set</w:t>
        </w:r>
        <w:r w:rsidR="001C6946">
          <w:rPr>
            <w:noProof/>
            <w:webHidden/>
          </w:rPr>
          <w:tab/>
        </w:r>
        <w:r w:rsidR="001C6946">
          <w:rPr>
            <w:noProof/>
            <w:webHidden/>
          </w:rPr>
          <w:fldChar w:fldCharType="begin"/>
        </w:r>
        <w:r w:rsidR="001C6946">
          <w:rPr>
            <w:noProof/>
            <w:webHidden/>
          </w:rPr>
          <w:instrText xml:space="preserve"> PAGEREF _Toc463469784 \h </w:instrText>
        </w:r>
        <w:r w:rsidR="001C6946">
          <w:rPr>
            <w:noProof/>
            <w:webHidden/>
          </w:rPr>
        </w:r>
        <w:r w:rsidR="001C6946">
          <w:rPr>
            <w:noProof/>
            <w:webHidden/>
          </w:rPr>
          <w:fldChar w:fldCharType="separate"/>
        </w:r>
        <w:r w:rsidR="001C6946">
          <w:rPr>
            <w:noProof/>
            <w:webHidden/>
          </w:rPr>
          <w:t>90</w:t>
        </w:r>
        <w:r w:rsidR="001C6946">
          <w:rPr>
            <w:noProof/>
            <w:webHidden/>
          </w:rPr>
          <w:fldChar w:fldCharType="end"/>
        </w:r>
      </w:hyperlink>
    </w:p>
    <w:p w14:paraId="69131BD6" w14:textId="7EC27117" w:rsidR="001C6946" w:rsidRDefault="00DD6D9C">
      <w:pPr>
        <w:pStyle w:val="TOC3"/>
        <w:rPr>
          <w:rFonts w:asciiTheme="minorHAnsi" w:eastAsiaTheme="minorEastAsia" w:hAnsiTheme="minorHAnsi" w:cstheme="minorBidi"/>
          <w:noProof/>
          <w:sz w:val="22"/>
          <w:szCs w:val="22"/>
        </w:rPr>
      </w:pPr>
      <w:hyperlink w:anchor="_Toc463469785" w:history="1">
        <w:r w:rsidR="001C6946" w:rsidRPr="00971E6F">
          <w:rPr>
            <w:rStyle w:val="Hyperlink"/>
            <w:noProof/>
          </w:rPr>
          <w:t>6.12.28</w:t>
        </w:r>
        <w:r w:rsidR="001C6946">
          <w:rPr>
            <w:rFonts w:asciiTheme="minorHAnsi" w:eastAsiaTheme="minorEastAsia" w:hAnsiTheme="minorHAnsi" w:cstheme="minorBidi"/>
            <w:noProof/>
            <w:sz w:val="22"/>
            <w:szCs w:val="22"/>
          </w:rPr>
          <w:tab/>
        </w:r>
        <w:r w:rsidR="001C6946" w:rsidRPr="00971E6F">
          <w:rPr>
            <w:rStyle w:val="Hyperlink"/>
            <w:noProof/>
          </w:rPr>
          <w:t>Class Uniqueness Constraint</w:t>
        </w:r>
        <w:r w:rsidR="001C6946">
          <w:rPr>
            <w:noProof/>
            <w:webHidden/>
          </w:rPr>
          <w:tab/>
        </w:r>
        <w:r w:rsidR="001C6946">
          <w:rPr>
            <w:noProof/>
            <w:webHidden/>
          </w:rPr>
          <w:fldChar w:fldCharType="begin"/>
        </w:r>
        <w:r w:rsidR="001C6946">
          <w:rPr>
            <w:noProof/>
            <w:webHidden/>
          </w:rPr>
          <w:instrText xml:space="preserve"> PAGEREF _Toc463469785 \h </w:instrText>
        </w:r>
        <w:r w:rsidR="001C6946">
          <w:rPr>
            <w:noProof/>
            <w:webHidden/>
          </w:rPr>
        </w:r>
        <w:r w:rsidR="001C6946">
          <w:rPr>
            <w:noProof/>
            <w:webHidden/>
          </w:rPr>
          <w:fldChar w:fldCharType="separate"/>
        </w:r>
        <w:r w:rsidR="001C6946">
          <w:rPr>
            <w:noProof/>
            <w:webHidden/>
          </w:rPr>
          <w:t>90</w:t>
        </w:r>
        <w:r w:rsidR="001C6946">
          <w:rPr>
            <w:noProof/>
            <w:webHidden/>
          </w:rPr>
          <w:fldChar w:fldCharType="end"/>
        </w:r>
      </w:hyperlink>
    </w:p>
    <w:p w14:paraId="1D1FBE2E" w14:textId="08B3835B"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"_Toc463469786" </w:instrText>
      </w:r>
      <w:r>
        <w:fldChar w:fldCharType="separate"/>
      </w:r>
      <w:r w:rsidR="001C6946" w:rsidRPr="00971E6F">
        <w:rPr>
          <w:rStyle w:val="Hyperlink"/>
          <w:noProof/>
        </w:rPr>
        <w:t>6.13</w:t>
      </w:r>
      <w:r w:rsidR="001C6946">
        <w:rPr>
          <w:rFonts w:asciiTheme="minorHAnsi" w:eastAsiaTheme="minorEastAsia" w:hAnsiTheme="minorHAnsi" w:cstheme="minorBidi"/>
          <w:noProof/>
          <w:sz w:val="22"/>
          <w:szCs w:val="22"/>
        </w:rPr>
        <w:tab/>
      </w:r>
      <w:del w:id="58" w:author="Cory Casanave" w:date="2016-10-27T11:00:00Z">
        <w:r w:rsidR="001C6946" w:rsidRPr="00971E6F" w:rsidDel="004F745A">
          <w:rPr>
            <w:rStyle w:val="Hyperlink"/>
            <w:noProof/>
          </w:rPr>
          <w:delText>SIMF</w:delText>
        </w:r>
      </w:del>
      <w:ins w:id="59" w:author="Cory Casanave" w:date="2016-10-27T11:00:00Z">
        <w:r w:rsidR="004F745A">
          <w:rPr>
            <w:rStyle w:val="Hyperlink"/>
            <w:noProof/>
          </w:rPr>
          <w:t>SMIF</w:t>
        </w:r>
      </w:ins>
      <w:r w:rsidR="001C6946" w:rsidRPr="00971E6F">
        <w:rPr>
          <w:rStyle w:val="Hyperlink"/>
          <w:noProof/>
        </w:rPr>
        <w:t xml:space="preserve"> Conceptual Model::Situations</w:t>
      </w:r>
      <w:r w:rsidR="001C6946">
        <w:rPr>
          <w:noProof/>
          <w:webHidden/>
        </w:rPr>
        <w:tab/>
      </w:r>
      <w:r w:rsidR="001C6946">
        <w:rPr>
          <w:noProof/>
          <w:webHidden/>
        </w:rPr>
        <w:fldChar w:fldCharType="begin"/>
      </w:r>
      <w:r w:rsidR="001C6946">
        <w:rPr>
          <w:noProof/>
          <w:webHidden/>
        </w:rPr>
        <w:instrText xml:space="preserve"> PAGEREF _Toc463469786 \h </w:instrText>
      </w:r>
      <w:r w:rsidR="001C6946">
        <w:rPr>
          <w:noProof/>
          <w:webHidden/>
        </w:rPr>
      </w:r>
      <w:r w:rsidR="001C6946">
        <w:rPr>
          <w:noProof/>
          <w:webHidden/>
        </w:rPr>
        <w:fldChar w:fldCharType="separate"/>
      </w:r>
      <w:r w:rsidR="001C6946">
        <w:rPr>
          <w:noProof/>
          <w:webHidden/>
        </w:rPr>
        <w:t>91</w:t>
      </w:r>
      <w:r w:rsidR="001C6946">
        <w:rPr>
          <w:noProof/>
          <w:webHidden/>
        </w:rPr>
        <w:fldChar w:fldCharType="end"/>
      </w:r>
      <w:r>
        <w:rPr>
          <w:noProof/>
        </w:rPr>
        <w:fldChar w:fldCharType="end"/>
      </w:r>
    </w:p>
    <w:p w14:paraId="65CFB197" w14:textId="1F20438A" w:rsidR="001C6946" w:rsidRDefault="00DD6D9C">
      <w:pPr>
        <w:pStyle w:val="TOC3"/>
        <w:rPr>
          <w:rFonts w:asciiTheme="minorHAnsi" w:eastAsiaTheme="minorEastAsia" w:hAnsiTheme="minorHAnsi" w:cstheme="minorBidi"/>
          <w:noProof/>
          <w:sz w:val="22"/>
          <w:szCs w:val="22"/>
        </w:rPr>
      </w:pPr>
      <w:hyperlink w:anchor="_Toc463469787" w:history="1">
        <w:r w:rsidR="001C6946" w:rsidRPr="00971E6F">
          <w:rPr>
            <w:rStyle w:val="Hyperlink"/>
            <w:noProof/>
          </w:rPr>
          <w:t>6.13.1</w:t>
        </w:r>
        <w:r w:rsidR="001C6946">
          <w:rPr>
            <w:rFonts w:asciiTheme="minorHAnsi" w:eastAsiaTheme="minorEastAsia" w:hAnsiTheme="minorHAnsi" w:cstheme="minorBidi"/>
            <w:noProof/>
            <w:sz w:val="22"/>
            <w:szCs w:val="22"/>
          </w:rPr>
          <w:tab/>
        </w:r>
        <w:r w:rsidR="001C6946" w:rsidRPr="00971E6F">
          <w:rPr>
            <w:rStyle w:val="Hyperlink"/>
            <w:noProof/>
          </w:rPr>
          <w:t>Diagram: Situations</w:t>
        </w:r>
        <w:r w:rsidR="001C6946">
          <w:rPr>
            <w:noProof/>
            <w:webHidden/>
          </w:rPr>
          <w:tab/>
        </w:r>
        <w:r w:rsidR="001C6946">
          <w:rPr>
            <w:noProof/>
            <w:webHidden/>
          </w:rPr>
          <w:fldChar w:fldCharType="begin"/>
        </w:r>
        <w:r w:rsidR="001C6946">
          <w:rPr>
            <w:noProof/>
            <w:webHidden/>
          </w:rPr>
          <w:instrText xml:space="preserve"> PAGEREF _Toc463469787 \h </w:instrText>
        </w:r>
        <w:r w:rsidR="001C6946">
          <w:rPr>
            <w:noProof/>
            <w:webHidden/>
          </w:rPr>
        </w:r>
        <w:r w:rsidR="001C6946">
          <w:rPr>
            <w:noProof/>
            <w:webHidden/>
          </w:rPr>
          <w:fldChar w:fldCharType="separate"/>
        </w:r>
        <w:r w:rsidR="001C6946">
          <w:rPr>
            <w:noProof/>
            <w:webHidden/>
          </w:rPr>
          <w:t>91</w:t>
        </w:r>
        <w:r w:rsidR="001C6946">
          <w:rPr>
            <w:noProof/>
            <w:webHidden/>
          </w:rPr>
          <w:fldChar w:fldCharType="end"/>
        </w:r>
      </w:hyperlink>
    </w:p>
    <w:p w14:paraId="6BDCE79D" w14:textId="0005B75A" w:rsidR="001C6946" w:rsidRDefault="00DD6D9C">
      <w:pPr>
        <w:pStyle w:val="TOC3"/>
        <w:rPr>
          <w:rFonts w:asciiTheme="minorHAnsi" w:eastAsiaTheme="minorEastAsia" w:hAnsiTheme="minorHAnsi" w:cstheme="minorBidi"/>
          <w:noProof/>
          <w:sz w:val="22"/>
          <w:szCs w:val="22"/>
        </w:rPr>
      </w:pPr>
      <w:hyperlink w:anchor="_Toc463469788" w:history="1">
        <w:r w:rsidR="001C6946" w:rsidRPr="00971E6F">
          <w:rPr>
            <w:rStyle w:val="Hyperlink"/>
            <w:noProof/>
          </w:rPr>
          <w:t>6.13.2</w:t>
        </w:r>
        <w:r w:rsidR="001C6946">
          <w:rPr>
            <w:rFonts w:asciiTheme="minorHAnsi" w:eastAsiaTheme="minorEastAsia" w:hAnsiTheme="minorHAnsi" w:cstheme="minorBidi"/>
            <w:noProof/>
            <w:sz w:val="22"/>
            <w:szCs w:val="22"/>
          </w:rPr>
          <w:tab/>
        </w:r>
        <w:r w:rsidR="001C6946" w:rsidRPr="00971E6F">
          <w:rPr>
            <w:rStyle w:val="Hyperlink"/>
            <w:noProof/>
          </w:rPr>
          <w:t>Class Actual Situation</w:t>
        </w:r>
        <w:r w:rsidR="001C6946">
          <w:rPr>
            <w:noProof/>
            <w:webHidden/>
          </w:rPr>
          <w:tab/>
        </w:r>
        <w:r w:rsidR="001C6946">
          <w:rPr>
            <w:noProof/>
            <w:webHidden/>
          </w:rPr>
          <w:fldChar w:fldCharType="begin"/>
        </w:r>
        <w:r w:rsidR="001C6946">
          <w:rPr>
            <w:noProof/>
            <w:webHidden/>
          </w:rPr>
          <w:instrText xml:space="preserve"> PAGEREF _Toc463469788 \h </w:instrText>
        </w:r>
        <w:r w:rsidR="001C6946">
          <w:rPr>
            <w:noProof/>
            <w:webHidden/>
          </w:rPr>
        </w:r>
        <w:r w:rsidR="001C6946">
          <w:rPr>
            <w:noProof/>
            <w:webHidden/>
          </w:rPr>
          <w:fldChar w:fldCharType="separate"/>
        </w:r>
        <w:r w:rsidR="001C6946">
          <w:rPr>
            <w:noProof/>
            <w:webHidden/>
          </w:rPr>
          <w:t>91</w:t>
        </w:r>
        <w:r w:rsidR="001C6946">
          <w:rPr>
            <w:noProof/>
            <w:webHidden/>
          </w:rPr>
          <w:fldChar w:fldCharType="end"/>
        </w:r>
      </w:hyperlink>
    </w:p>
    <w:p w14:paraId="14AE523F" w14:textId="2CD019B1" w:rsidR="001C6946" w:rsidRDefault="00DD6D9C">
      <w:pPr>
        <w:pStyle w:val="TOC3"/>
        <w:rPr>
          <w:rFonts w:asciiTheme="minorHAnsi" w:eastAsiaTheme="minorEastAsia" w:hAnsiTheme="minorHAnsi" w:cstheme="minorBidi"/>
          <w:noProof/>
          <w:sz w:val="22"/>
          <w:szCs w:val="22"/>
        </w:rPr>
      </w:pPr>
      <w:hyperlink w:anchor="_Toc463469789" w:history="1">
        <w:r w:rsidR="001C6946" w:rsidRPr="00971E6F">
          <w:rPr>
            <w:rStyle w:val="Hyperlink"/>
            <w:noProof/>
          </w:rPr>
          <w:t>6.13.3</w:t>
        </w:r>
        <w:r w:rsidR="001C6946">
          <w:rPr>
            <w:rFonts w:asciiTheme="minorHAnsi" w:eastAsiaTheme="minorEastAsia" w:hAnsiTheme="minorHAnsi" w:cstheme="minorBidi"/>
            <w:noProof/>
            <w:sz w:val="22"/>
            <w:szCs w:val="22"/>
          </w:rPr>
          <w:tab/>
        </w:r>
        <w:r w:rsidR="001C6946" w:rsidRPr="00971E6F">
          <w:rPr>
            <w:rStyle w:val="Hyperlink"/>
            <w:noProof/>
          </w:rPr>
          <w:t>Class Situation</w:t>
        </w:r>
        <w:r w:rsidR="001C6946">
          <w:rPr>
            <w:noProof/>
            <w:webHidden/>
          </w:rPr>
          <w:tab/>
        </w:r>
        <w:r w:rsidR="001C6946">
          <w:rPr>
            <w:noProof/>
            <w:webHidden/>
          </w:rPr>
          <w:fldChar w:fldCharType="begin"/>
        </w:r>
        <w:r w:rsidR="001C6946">
          <w:rPr>
            <w:noProof/>
            <w:webHidden/>
          </w:rPr>
          <w:instrText xml:space="preserve"> PAGEREF _Toc463469789 \h </w:instrText>
        </w:r>
        <w:r w:rsidR="001C6946">
          <w:rPr>
            <w:noProof/>
            <w:webHidden/>
          </w:rPr>
        </w:r>
        <w:r w:rsidR="001C6946">
          <w:rPr>
            <w:noProof/>
            <w:webHidden/>
          </w:rPr>
          <w:fldChar w:fldCharType="separate"/>
        </w:r>
        <w:r w:rsidR="001C6946">
          <w:rPr>
            <w:noProof/>
            <w:webHidden/>
          </w:rPr>
          <w:t>91</w:t>
        </w:r>
        <w:r w:rsidR="001C6946">
          <w:rPr>
            <w:noProof/>
            <w:webHidden/>
          </w:rPr>
          <w:fldChar w:fldCharType="end"/>
        </w:r>
      </w:hyperlink>
    </w:p>
    <w:p w14:paraId="7E95F70D" w14:textId="0FEBBCE0" w:rsidR="001C6946" w:rsidRDefault="00DD6D9C">
      <w:pPr>
        <w:pStyle w:val="TOC3"/>
        <w:rPr>
          <w:rFonts w:asciiTheme="minorHAnsi" w:eastAsiaTheme="minorEastAsia" w:hAnsiTheme="minorHAnsi" w:cstheme="minorBidi"/>
          <w:noProof/>
          <w:sz w:val="22"/>
          <w:szCs w:val="22"/>
        </w:rPr>
      </w:pPr>
      <w:hyperlink w:anchor="_Toc463469790" w:history="1">
        <w:r w:rsidR="001C6946" w:rsidRPr="00971E6F">
          <w:rPr>
            <w:rStyle w:val="Hyperlink"/>
            <w:noProof/>
          </w:rPr>
          <w:t>6.13.4</w:t>
        </w:r>
        <w:r w:rsidR="001C6946">
          <w:rPr>
            <w:rFonts w:asciiTheme="minorHAnsi" w:eastAsiaTheme="minorEastAsia" w:hAnsiTheme="minorHAnsi" w:cstheme="minorBidi"/>
            <w:noProof/>
            <w:sz w:val="22"/>
            <w:szCs w:val="22"/>
          </w:rPr>
          <w:tab/>
        </w:r>
        <w:r w:rsidR="001C6946" w:rsidRPr="00971E6F">
          <w:rPr>
            <w:rStyle w:val="Hyperlink"/>
            <w:noProof/>
          </w:rPr>
          <w:t>Class Situation Type</w:t>
        </w:r>
        <w:r w:rsidR="001C6946">
          <w:rPr>
            <w:noProof/>
            <w:webHidden/>
          </w:rPr>
          <w:tab/>
        </w:r>
        <w:r w:rsidR="001C6946">
          <w:rPr>
            <w:noProof/>
            <w:webHidden/>
          </w:rPr>
          <w:fldChar w:fldCharType="begin"/>
        </w:r>
        <w:r w:rsidR="001C6946">
          <w:rPr>
            <w:noProof/>
            <w:webHidden/>
          </w:rPr>
          <w:instrText xml:space="preserve"> PAGEREF _Toc463469790 \h </w:instrText>
        </w:r>
        <w:r w:rsidR="001C6946">
          <w:rPr>
            <w:noProof/>
            <w:webHidden/>
          </w:rPr>
        </w:r>
        <w:r w:rsidR="001C6946">
          <w:rPr>
            <w:noProof/>
            <w:webHidden/>
          </w:rPr>
          <w:fldChar w:fldCharType="separate"/>
        </w:r>
        <w:r w:rsidR="001C6946">
          <w:rPr>
            <w:noProof/>
            <w:webHidden/>
          </w:rPr>
          <w:t>92</w:t>
        </w:r>
        <w:r w:rsidR="001C6946">
          <w:rPr>
            <w:noProof/>
            <w:webHidden/>
          </w:rPr>
          <w:fldChar w:fldCharType="end"/>
        </w:r>
      </w:hyperlink>
    </w:p>
    <w:p w14:paraId="5A33A874" w14:textId="69C2EB49"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"_Toc463469791" </w:instrText>
      </w:r>
      <w:r>
        <w:fldChar w:fldCharType="separate"/>
      </w:r>
      <w:r w:rsidR="001C6946" w:rsidRPr="00971E6F">
        <w:rPr>
          <w:rStyle w:val="Hyperlink"/>
          <w:noProof/>
        </w:rPr>
        <w:t>6.14</w:t>
      </w:r>
      <w:r w:rsidR="001C6946">
        <w:rPr>
          <w:rFonts w:asciiTheme="minorHAnsi" w:eastAsiaTheme="minorEastAsia" w:hAnsiTheme="minorHAnsi" w:cstheme="minorBidi"/>
          <w:noProof/>
          <w:sz w:val="22"/>
          <w:szCs w:val="22"/>
        </w:rPr>
        <w:tab/>
      </w:r>
      <w:del w:id="60" w:author="Cory Casanave" w:date="2016-10-27T11:00:00Z">
        <w:r w:rsidR="001C6946" w:rsidRPr="00971E6F" w:rsidDel="004F745A">
          <w:rPr>
            <w:rStyle w:val="Hyperlink"/>
            <w:noProof/>
          </w:rPr>
          <w:delText>SIMF</w:delText>
        </w:r>
      </w:del>
      <w:ins w:id="61" w:author="Cory Casanave" w:date="2016-10-27T11:00:00Z">
        <w:r w:rsidR="004F745A">
          <w:rPr>
            <w:rStyle w:val="Hyperlink"/>
            <w:noProof/>
          </w:rPr>
          <w:t>SMIF</w:t>
        </w:r>
      </w:ins>
      <w:r w:rsidR="001C6946" w:rsidRPr="00971E6F">
        <w:rPr>
          <w:rStyle w:val="Hyperlink"/>
          <w:noProof/>
        </w:rPr>
        <w:t xml:space="preserve"> Conceptual Model::Structures</w:t>
      </w:r>
      <w:r w:rsidR="001C6946">
        <w:rPr>
          <w:noProof/>
          <w:webHidden/>
        </w:rPr>
        <w:tab/>
      </w:r>
      <w:r w:rsidR="001C6946">
        <w:rPr>
          <w:noProof/>
          <w:webHidden/>
        </w:rPr>
        <w:fldChar w:fldCharType="begin"/>
      </w:r>
      <w:r w:rsidR="001C6946">
        <w:rPr>
          <w:noProof/>
          <w:webHidden/>
        </w:rPr>
        <w:instrText xml:space="preserve"> PAGEREF _Toc463469791 \h </w:instrText>
      </w:r>
      <w:r w:rsidR="001C6946">
        <w:rPr>
          <w:noProof/>
          <w:webHidden/>
        </w:rPr>
      </w:r>
      <w:r w:rsidR="001C6946">
        <w:rPr>
          <w:noProof/>
          <w:webHidden/>
        </w:rPr>
        <w:fldChar w:fldCharType="separate"/>
      </w:r>
      <w:r w:rsidR="001C6946">
        <w:rPr>
          <w:noProof/>
          <w:webHidden/>
        </w:rPr>
        <w:t>93</w:t>
      </w:r>
      <w:r w:rsidR="001C6946">
        <w:rPr>
          <w:noProof/>
          <w:webHidden/>
        </w:rPr>
        <w:fldChar w:fldCharType="end"/>
      </w:r>
      <w:r>
        <w:rPr>
          <w:noProof/>
        </w:rPr>
        <w:fldChar w:fldCharType="end"/>
      </w:r>
    </w:p>
    <w:p w14:paraId="0AD2585D" w14:textId="5968440A" w:rsidR="001C6946" w:rsidRDefault="00DD6D9C">
      <w:pPr>
        <w:pStyle w:val="TOC3"/>
        <w:rPr>
          <w:rFonts w:asciiTheme="minorHAnsi" w:eastAsiaTheme="minorEastAsia" w:hAnsiTheme="minorHAnsi" w:cstheme="minorBidi"/>
          <w:noProof/>
          <w:sz w:val="22"/>
          <w:szCs w:val="22"/>
        </w:rPr>
      </w:pPr>
      <w:hyperlink w:anchor="_Toc463469792" w:history="1">
        <w:r w:rsidR="001C6946" w:rsidRPr="00971E6F">
          <w:rPr>
            <w:rStyle w:val="Hyperlink"/>
            <w:noProof/>
          </w:rPr>
          <w:t>6.14.1</w:t>
        </w:r>
        <w:r w:rsidR="001C6946">
          <w:rPr>
            <w:rFonts w:asciiTheme="minorHAnsi" w:eastAsiaTheme="minorEastAsia" w:hAnsiTheme="minorHAnsi" w:cstheme="minorBidi"/>
            <w:noProof/>
            <w:sz w:val="22"/>
            <w:szCs w:val="22"/>
          </w:rPr>
          <w:tab/>
        </w:r>
        <w:r w:rsidR="001C6946" w:rsidRPr="00971E6F">
          <w:rPr>
            <w:rStyle w:val="Hyperlink"/>
            <w:noProof/>
          </w:rPr>
          <w:t>Diagram: Records</w:t>
        </w:r>
        <w:r w:rsidR="001C6946">
          <w:rPr>
            <w:noProof/>
            <w:webHidden/>
          </w:rPr>
          <w:tab/>
        </w:r>
        <w:r w:rsidR="001C6946">
          <w:rPr>
            <w:noProof/>
            <w:webHidden/>
          </w:rPr>
          <w:fldChar w:fldCharType="begin"/>
        </w:r>
        <w:r w:rsidR="001C6946">
          <w:rPr>
            <w:noProof/>
            <w:webHidden/>
          </w:rPr>
          <w:instrText xml:space="preserve"> PAGEREF _Toc463469792 \h </w:instrText>
        </w:r>
        <w:r w:rsidR="001C6946">
          <w:rPr>
            <w:noProof/>
            <w:webHidden/>
          </w:rPr>
        </w:r>
        <w:r w:rsidR="001C6946">
          <w:rPr>
            <w:noProof/>
            <w:webHidden/>
          </w:rPr>
          <w:fldChar w:fldCharType="separate"/>
        </w:r>
        <w:r w:rsidR="001C6946">
          <w:rPr>
            <w:noProof/>
            <w:webHidden/>
          </w:rPr>
          <w:t>93</w:t>
        </w:r>
        <w:r w:rsidR="001C6946">
          <w:rPr>
            <w:noProof/>
            <w:webHidden/>
          </w:rPr>
          <w:fldChar w:fldCharType="end"/>
        </w:r>
      </w:hyperlink>
    </w:p>
    <w:p w14:paraId="4294A2AE" w14:textId="2880E64A" w:rsidR="001C6946" w:rsidRDefault="00DD6D9C">
      <w:pPr>
        <w:pStyle w:val="TOC3"/>
        <w:rPr>
          <w:rFonts w:asciiTheme="minorHAnsi" w:eastAsiaTheme="minorEastAsia" w:hAnsiTheme="minorHAnsi" w:cstheme="minorBidi"/>
          <w:noProof/>
          <w:sz w:val="22"/>
          <w:szCs w:val="22"/>
        </w:rPr>
      </w:pPr>
      <w:hyperlink w:anchor="_Toc463469793" w:history="1">
        <w:r w:rsidR="001C6946" w:rsidRPr="00971E6F">
          <w:rPr>
            <w:rStyle w:val="Hyperlink"/>
            <w:noProof/>
          </w:rPr>
          <w:t>6.14.2</w:t>
        </w:r>
        <w:r w:rsidR="001C6946">
          <w:rPr>
            <w:rFonts w:asciiTheme="minorHAnsi" w:eastAsiaTheme="minorEastAsia" w:hAnsiTheme="minorHAnsi" w:cstheme="minorBidi"/>
            <w:noProof/>
            <w:sz w:val="22"/>
            <w:szCs w:val="22"/>
          </w:rPr>
          <w:tab/>
        </w:r>
        <w:r w:rsidR="001C6946" w:rsidRPr="00971E6F">
          <w:rPr>
            <w:rStyle w:val="Hyperlink"/>
            <w:noProof/>
          </w:rPr>
          <w:t>Diagram: Structures</w:t>
        </w:r>
        <w:r w:rsidR="001C6946">
          <w:rPr>
            <w:noProof/>
            <w:webHidden/>
          </w:rPr>
          <w:tab/>
        </w:r>
        <w:r w:rsidR="001C6946">
          <w:rPr>
            <w:noProof/>
            <w:webHidden/>
          </w:rPr>
          <w:fldChar w:fldCharType="begin"/>
        </w:r>
        <w:r w:rsidR="001C6946">
          <w:rPr>
            <w:noProof/>
            <w:webHidden/>
          </w:rPr>
          <w:instrText xml:space="preserve"> PAGEREF _Toc463469793 \h </w:instrText>
        </w:r>
        <w:r w:rsidR="001C6946">
          <w:rPr>
            <w:noProof/>
            <w:webHidden/>
          </w:rPr>
        </w:r>
        <w:r w:rsidR="001C6946">
          <w:rPr>
            <w:noProof/>
            <w:webHidden/>
          </w:rPr>
          <w:fldChar w:fldCharType="separate"/>
        </w:r>
        <w:r w:rsidR="001C6946">
          <w:rPr>
            <w:noProof/>
            <w:webHidden/>
          </w:rPr>
          <w:t>94</w:t>
        </w:r>
        <w:r w:rsidR="001C6946">
          <w:rPr>
            <w:noProof/>
            <w:webHidden/>
          </w:rPr>
          <w:fldChar w:fldCharType="end"/>
        </w:r>
      </w:hyperlink>
    </w:p>
    <w:p w14:paraId="5B31BE35" w14:textId="42A9C4CF" w:rsidR="001C6946" w:rsidRDefault="00DD6D9C">
      <w:pPr>
        <w:pStyle w:val="TOC3"/>
        <w:rPr>
          <w:rFonts w:asciiTheme="minorHAnsi" w:eastAsiaTheme="minorEastAsia" w:hAnsiTheme="minorHAnsi" w:cstheme="minorBidi"/>
          <w:noProof/>
          <w:sz w:val="22"/>
          <w:szCs w:val="22"/>
        </w:rPr>
      </w:pPr>
      <w:hyperlink w:anchor="_Toc463469794" w:history="1">
        <w:r w:rsidR="001C6946" w:rsidRPr="00971E6F">
          <w:rPr>
            <w:rStyle w:val="Hyperlink"/>
            <w:noProof/>
          </w:rPr>
          <w:t>6.14.3</w:t>
        </w:r>
        <w:r w:rsidR="001C6946">
          <w:rPr>
            <w:rFonts w:asciiTheme="minorHAnsi" w:eastAsiaTheme="minorEastAsia" w:hAnsiTheme="minorHAnsi" w:cstheme="minorBidi"/>
            <w:noProof/>
            <w:sz w:val="22"/>
            <w:szCs w:val="22"/>
          </w:rPr>
          <w:tab/>
        </w:r>
        <w:r w:rsidR="001C6946" w:rsidRPr="00971E6F">
          <w:rPr>
            <w:rStyle w:val="Hyperlink"/>
            <w:noProof/>
          </w:rPr>
          <w:t>Class Record</w:t>
        </w:r>
        <w:r w:rsidR="001C6946">
          <w:rPr>
            <w:noProof/>
            <w:webHidden/>
          </w:rPr>
          <w:tab/>
        </w:r>
        <w:r w:rsidR="001C6946">
          <w:rPr>
            <w:noProof/>
            <w:webHidden/>
          </w:rPr>
          <w:fldChar w:fldCharType="begin"/>
        </w:r>
        <w:r w:rsidR="001C6946">
          <w:rPr>
            <w:noProof/>
            <w:webHidden/>
          </w:rPr>
          <w:instrText xml:space="preserve"> PAGEREF _Toc463469794 \h </w:instrText>
        </w:r>
        <w:r w:rsidR="001C6946">
          <w:rPr>
            <w:noProof/>
            <w:webHidden/>
          </w:rPr>
        </w:r>
        <w:r w:rsidR="001C6946">
          <w:rPr>
            <w:noProof/>
            <w:webHidden/>
          </w:rPr>
          <w:fldChar w:fldCharType="separate"/>
        </w:r>
        <w:r w:rsidR="001C6946">
          <w:rPr>
            <w:noProof/>
            <w:webHidden/>
          </w:rPr>
          <w:t>94</w:t>
        </w:r>
        <w:r w:rsidR="001C6946">
          <w:rPr>
            <w:noProof/>
            <w:webHidden/>
          </w:rPr>
          <w:fldChar w:fldCharType="end"/>
        </w:r>
      </w:hyperlink>
    </w:p>
    <w:p w14:paraId="1E5ADEA8" w14:textId="2A42EB56" w:rsidR="001C6946" w:rsidRDefault="00DD6D9C">
      <w:pPr>
        <w:pStyle w:val="TOC3"/>
        <w:rPr>
          <w:rFonts w:asciiTheme="minorHAnsi" w:eastAsiaTheme="minorEastAsia" w:hAnsiTheme="minorHAnsi" w:cstheme="minorBidi"/>
          <w:noProof/>
          <w:sz w:val="22"/>
          <w:szCs w:val="22"/>
        </w:rPr>
      </w:pPr>
      <w:hyperlink w:anchor="_Toc463469795" w:history="1">
        <w:r w:rsidR="001C6946" w:rsidRPr="00971E6F">
          <w:rPr>
            <w:rStyle w:val="Hyperlink"/>
            <w:noProof/>
          </w:rPr>
          <w:t>6.14.4</w:t>
        </w:r>
        <w:r w:rsidR="001C6946">
          <w:rPr>
            <w:rFonts w:asciiTheme="minorHAnsi" w:eastAsiaTheme="minorEastAsia" w:hAnsiTheme="minorHAnsi" w:cstheme="minorBidi"/>
            <w:noProof/>
            <w:sz w:val="22"/>
            <w:szCs w:val="22"/>
          </w:rPr>
          <w:tab/>
        </w:r>
        <w:r w:rsidR="001C6946" w:rsidRPr="00971E6F">
          <w:rPr>
            <w:rStyle w:val="Hyperlink"/>
            <w:noProof/>
          </w:rPr>
          <w:t>Class Record Type</w:t>
        </w:r>
        <w:r w:rsidR="001C6946">
          <w:rPr>
            <w:noProof/>
            <w:webHidden/>
          </w:rPr>
          <w:tab/>
        </w:r>
        <w:r w:rsidR="001C6946">
          <w:rPr>
            <w:noProof/>
            <w:webHidden/>
          </w:rPr>
          <w:fldChar w:fldCharType="begin"/>
        </w:r>
        <w:r w:rsidR="001C6946">
          <w:rPr>
            <w:noProof/>
            <w:webHidden/>
          </w:rPr>
          <w:instrText xml:space="preserve"> PAGEREF _Toc463469795 \h </w:instrText>
        </w:r>
        <w:r w:rsidR="001C6946">
          <w:rPr>
            <w:noProof/>
            <w:webHidden/>
          </w:rPr>
        </w:r>
        <w:r w:rsidR="001C6946">
          <w:rPr>
            <w:noProof/>
            <w:webHidden/>
          </w:rPr>
          <w:fldChar w:fldCharType="separate"/>
        </w:r>
        <w:r w:rsidR="001C6946">
          <w:rPr>
            <w:noProof/>
            <w:webHidden/>
          </w:rPr>
          <w:t>94</w:t>
        </w:r>
        <w:r w:rsidR="001C6946">
          <w:rPr>
            <w:noProof/>
            <w:webHidden/>
          </w:rPr>
          <w:fldChar w:fldCharType="end"/>
        </w:r>
      </w:hyperlink>
    </w:p>
    <w:p w14:paraId="1F1C9FFC" w14:textId="5074658F" w:rsidR="001C6946" w:rsidRDefault="00DD6D9C">
      <w:pPr>
        <w:pStyle w:val="TOC3"/>
        <w:rPr>
          <w:rFonts w:asciiTheme="minorHAnsi" w:eastAsiaTheme="minorEastAsia" w:hAnsiTheme="minorHAnsi" w:cstheme="minorBidi"/>
          <w:noProof/>
          <w:sz w:val="22"/>
          <w:szCs w:val="22"/>
        </w:rPr>
      </w:pPr>
      <w:hyperlink w:anchor="_Toc463469796" w:history="1">
        <w:r w:rsidR="001C6946" w:rsidRPr="00971E6F">
          <w:rPr>
            <w:rStyle w:val="Hyperlink"/>
            <w:noProof/>
          </w:rPr>
          <w:t>6.14.5</w:t>
        </w:r>
        <w:r w:rsidR="001C6946">
          <w:rPr>
            <w:rFonts w:asciiTheme="minorHAnsi" w:eastAsiaTheme="minorEastAsia" w:hAnsiTheme="minorHAnsi" w:cstheme="minorBidi"/>
            <w:noProof/>
            <w:sz w:val="22"/>
            <w:szCs w:val="22"/>
          </w:rPr>
          <w:tab/>
        </w:r>
        <w:r w:rsidR="001C6946" w:rsidRPr="00971E6F">
          <w:rPr>
            <w:rStyle w:val="Hyperlink"/>
            <w:noProof/>
          </w:rPr>
          <w:t>Association Record types for a type</w:t>
        </w:r>
        <w:r w:rsidR="001C6946">
          <w:rPr>
            <w:noProof/>
            <w:webHidden/>
          </w:rPr>
          <w:tab/>
        </w:r>
        <w:r w:rsidR="001C6946">
          <w:rPr>
            <w:noProof/>
            <w:webHidden/>
          </w:rPr>
          <w:fldChar w:fldCharType="begin"/>
        </w:r>
        <w:r w:rsidR="001C6946">
          <w:rPr>
            <w:noProof/>
            <w:webHidden/>
          </w:rPr>
          <w:instrText xml:space="preserve"> PAGEREF _Toc463469796 \h </w:instrText>
        </w:r>
        <w:r w:rsidR="001C6946">
          <w:rPr>
            <w:noProof/>
            <w:webHidden/>
          </w:rPr>
        </w:r>
        <w:r w:rsidR="001C6946">
          <w:rPr>
            <w:noProof/>
            <w:webHidden/>
          </w:rPr>
          <w:fldChar w:fldCharType="separate"/>
        </w:r>
        <w:r w:rsidR="001C6946">
          <w:rPr>
            <w:noProof/>
            <w:webHidden/>
          </w:rPr>
          <w:t>95</w:t>
        </w:r>
        <w:r w:rsidR="001C6946">
          <w:rPr>
            <w:noProof/>
            <w:webHidden/>
          </w:rPr>
          <w:fldChar w:fldCharType="end"/>
        </w:r>
      </w:hyperlink>
    </w:p>
    <w:p w14:paraId="28324EEE" w14:textId="2635D8D2" w:rsidR="001C6946" w:rsidRDefault="00DD6D9C">
      <w:pPr>
        <w:pStyle w:val="TOC3"/>
        <w:rPr>
          <w:rFonts w:asciiTheme="minorHAnsi" w:eastAsiaTheme="minorEastAsia" w:hAnsiTheme="minorHAnsi" w:cstheme="minorBidi"/>
          <w:noProof/>
          <w:sz w:val="22"/>
          <w:szCs w:val="22"/>
        </w:rPr>
      </w:pPr>
      <w:hyperlink w:anchor="_Toc463469797" w:history="1">
        <w:r w:rsidR="001C6946" w:rsidRPr="00971E6F">
          <w:rPr>
            <w:rStyle w:val="Hyperlink"/>
            <w:noProof/>
          </w:rPr>
          <w:t>6.14.6</w:t>
        </w:r>
        <w:r w:rsidR="001C6946">
          <w:rPr>
            <w:rFonts w:asciiTheme="minorHAnsi" w:eastAsiaTheme="minorEastAsia" w:hAnsiTheme="minorHAnsi" w:cstheme="minorBidi"/>
            <w:noProof/>
            <w:sz w:val="22"/>
            <w:szCs w:val="22"/>
          </w:rPr>
          <w:tab/>
        </w:r>
        <w:r w:rsidR="001C6946" w:rsidRPr="00971E6F">
          <w:rPr>
            <w:rStyle w:val="Hyperlink"/>
            <w:noProof/>
          </w:rPr>
          <w:t>Class Structure</w:t>
        </w:r>
        <w:r w:rsidR="001C6946">
          <w:rPr>
            <w:noProof/>
            <w:webHidden/>
          </w:rPr>
          <w:tab/>
        </w:r>
        <w:r w:rsidR="001C6946">
          <w:rPr>
            <w:noProof/>
            <w:webHidden/>
          </w:rPr>
          <w:fldChar w:fldCharType="begin"/>
        </w:r>
        <w:r w:rsidR="001C6946">
          <w:rPr>
            <w:noProof/>
            <w:webHidden/>
          </w:rPr>
          <w:instrText xml:space="preserve"> PAGEREF _Toc463469797 \h </w:instrText>
        </w:r>
        <w:r w:rsidR="001C6946">
          <w:rPr>
            <w:noProof/>
            <w:webHidden/>
          </w:rPr>
        </w:r>
        <w:r w:rsidR="001C6946">
          <w:rPr>
            <w:noProof/>
            <w:webHidden/>
          </w:rPr>
          <w:fldChar w:fldCharType="separate"/>
        </w:r>
        <w:r w:rsidR="001C6946">
          <w:rPr>
            <w:noProof/>
            <w:webHidden/>
          </w:rPr>
          <w:t>95</w:t>
        </w:r>
        <w:r w:rsidR="001C6946">
          <w:rPr>
            <w:noProof/>
            <w:webHidden/>
          </w:rPr>
          <w:fldChar w:fldCharType="end"/>
        </w:r>
      </w:hyperlink>
    </w:p>
    <w:p w14:paraId="2D0AC5C5" w14:textId="1207E33F" w:rsidR="001C6946" w:rsidRDefault="00DD6D9C">
      <w:pPr>
        <w:pStyle w:val="TOC3"/>
        <w:rPr>
          <w:rFonts w:asciiTheme="minorHAnsi" w:eastAsiaTheme="minorEastAsia" w:hAnsiTheme="minorHAnsi" w:cstheme="minorBidi"/>
          <w:noProof/>
          <w:sz w:val="22"/>
          <w:szCs w:val="22"/>
        </w:rPr>
      </w:pPr>
      <w:hyperlink w:anchor="_Toc463469798" w:history="1">
        <w:r w:rsidR="001C6946" w:rsidRPr="00971E6F">
          <w:rPr>
            <w:rStyle w:val="Hyperlink"/>
            <w:noProof/>
          </w:rPr>
          <w:t>6.14.7</w:t>
        </w:r>
        <w:r w:rsidR="001C6946">
          <w:rPr>
            <w:rFonts w:asciiTheme="minorHAnsi" w:eastAsiaTheme="minorEastAsia" w:hAnsiTheme="minorHAnsi" w:cstheme="minorBidi"/>
            <w:noProof/>
            <w:sz w:val="22"/>
            <w:szCs w:val="22"/>
          </w:rPr>
          <w:tab/>
        </w:r>
        <w:r w:rsidR="001C6946" w:rsidRPr="00971E6F">
          <w:rPr>
            <w:rStyle w:val="Hyperlink"/>
            <w:noProof/>
          </w:rPr>
          <w:t>Class Structure Property Binding</w:t>
        </w:r>
        <w:r w:rsidR="001C6946">
          <w:rPr>
            <w:noProof/>
            <w:webHidden/>
          </w:rPr>
          <w:tab/>
        </w:r>
        <w:r w:rsidR="001C6946">
          <w:rPr>
            <w:noProof/>
            <w:webHidden/>
          </w:rPr>
          <w:fldChar w:fldCharType="begin"/>
        </w:r>
        <w:r w:rsidR="001C6946">
          <w:rPr>
            <w:noProof/>
            <w:webHidden/>
          </w:rPr>
          <w:instrText xml:space="preserve"> PAGEREF _Toc463469798 \h </w:instrText>
        </w:r>
        <w:r w:rsidR="001C6946">
          <w:rPr>
            <w:noProof/>
            <w:webHidden/>
          </w:rPr>
        </w:r>
        <w:r w:rsidR="001C6946">
          <w:rPr>
            <w:noProof/>
            <w:webHidden/>
          </w:rPr>
          <w:fldChar w:fldCharType="separate"/>
        </w:r>
        <w:r w:rsidR="001C6946">
          <w:rPr>
            <w:noProof/>
            <w:webHidden/>
          </w:rPr>
          <w:t>95</w:t>
        </w:r>
        <w:r w:rsidR="001C6946">
          <w:rPr>
            <w:noProof/>
            <w:webHidden/>
          </w:rPr>
          <w:fldChar w:fldCharType="end"/>
        </w:r>
      </w:hyperlink>
    </w:p>
    <w:p w14:paraId="1151F115" w14:textId="33E4B505" w:rsidR="001C6946" w:rsidRDefault="00DD6D9C">
      <w:pPr>
        <w:pStyle w:val="TOC3"/>
        <w:rPr>
          <w:rFonts w:asciiTheme="minorHAnsi" w:eastAsiaTheme="minorEastAsia" w:hAnsiTheme="minorHAnsi" w:cstheme="minorBidi"/>
          <w:noProof/>
          <w:sz w:val="22"/>
          <w:szCs w:val="22"/>
        </w:rPr>
      </w:pPr>
      <w:hyperlink w:anchor="_Toc463469799" w:history="1">
        <w:r w:rsidR="001C6946" w:rsidRPr="00971E6F">
          <w:rPr>
            <w:rStyle w:val="Hyperlink"/>
            <w:noProof/>
          </w:rPr>
          <w:t>6.14.8</w:t>
        </w:r>
        <w:r w:rsidR="001C6946">
          <w:rPr>
            <w:rFonts w:asciiTheme="minorHAnsi" w:eastAsiaTheme="minorEastAsia" w:hAnsiTheme="minorHAnsi" w:cstheme="minorBidi"/>
            <w:noProof/>
            <w:sz w:val="22"/>
            <w:szCs w:val="22"/>
          </w:rPr>
          <w:tab/>
        </w:r>
        <w:r w:rsidR="001C6946" w:rsidRPr="00971E6F">
          <w:rPr>
            <w:rStyle w:val="Hyperlink"/>
            <w:noProof/>
          </w:rPr>
          <w:t>Class Structure Type</w:t>
        </w:r>
        <w:r w:rsidR="001C6946">
          <w:rPr>
            <w:noProof/>
            <w:webHidden/>
          </w:rPr>
          <w:tab/>
        </w:r>
        <w:r w:rsidR="001C6946">
          <w:rPr>
            <w:noProof/>
            <w:webHidden/>
          </w:rPr>
          <w:fldChar w:fldCharType="begin"/>
        </w:r>
        <w:r w:rsidR="001C6946">
          <w:rPr>
            <w:noProof/>
            <w:webHidden/>
          </w:rPr>
          <w:instrText xml:space="preserve"> PAGEREF _Toc463469799 \h </w:instrText>
        </w:r>
        <w:r w:rsidR="001C6946">
          <w:rPr>
            <w:noProof/>
            <w:webHidden/>
          </w:rPr>
        </w:r>
        <w:r w:rsidR="001C6946">
          <w:rPr>
            <w:noProof/>
            <w:webHidden/>
          </w:rPr>
          <w:fldChar w:fldCharType="separate"/>
        </w:r>
        <w:r w:rsidR="001C6946">
          <w:rPr>
            <w:noProof/>
            <w:webHidden/>
          </w:rPr>
          <w:t>95</w:t>
        </w:r>
        <w:r w:rsidR="001C6946">
          <w:rPr>
            <w:noProof/>
            <w:webHidden/>
          </w:rPr>
          <w:fldChar w:fldCharType="end"/>
        </w:r>
      </w:hyperlink>
    </w:p>
    <w:p w14:paraId="0F9A764B" w14:textId="745677B1" w:rsidR="001C6946" w:rsidRDefault="00DD6D9C">
      <w:pPr>
        <w:pStyle w:val="TOC3"/>
        <w:rPr>
          <w:rFonts w:asciiTheme="minorHAnsi" w:eastAsiaTheme="minorEastAsia" w:hAnsiTheme="minorHAnsi" w:cstheme="minorBidi"/>
          <w:noProof/>
          <w:sz w:val="22"/>
          <w:szCs w:val="22"/>
        </w:rPr>
      </w:pPr>
      <w:hyperlink w:anchor="_Toc463469800" w:history="1">
        <w:r w:rsidR="001C6946" w:rsidRPr="00971E6F">
          <w:rPr>
            <w:rStyle w:val="Hyperlink"/>
            <w:noProof/>
          </w:rPr>
          <w:t>6.14.9</w:t>
        </w:r>
        <w:r w:rsidR="001C6946">
          <w:rPr>
            <w:rFonts w:asciiTheme="minorHAnsi" w:eastAsiaTheme="minorEastAsia" w:hAnsiTheme="minorHAnsi" w:cstheme="minorBidi"/>
            <w:noProof/>
            <w:sz w:val="22"/>
            <w:szCs w:val="22"/>
          </w:rPr>
          <w:tab/>
        </w:r>
        <w:r w:rsidR="001C6946" w:rsidRPr="00971E6F">
          <w:rPr>
            <w:rStyle w:val="Hyperlink"/>
            <w:noProof/>
          </w:rPr>
          <w:t>Class Structured Property Type</w:t>
        </w:r>
        <w:r w:rsidR="001C6946">
          <w:rPr>
            <w:noProof/>
            <w:webHidden/>
          </w:rPr>
          <w:tab/>
        </w:r>
        <w:r w:rsidR="001C6946">
          <w:rPr>
            <w:noProof/>
            <w:webHidden/>
          </w:rPr>
          <w:fldChar w:fldCharType="begin"/>
        </w:r>
        <w:r w:rsidR="001C6946">
          <w:rPr>
            <w:noProof/>
            <w:webHidden/>
          </w:rPr>
          <w:instrText xml:space="preserve"> PAGEREF _Toc463469800 \h </w:instrText>
        </w:r>
        <w:r w:rsidR="001C6946">
          <w:rPr>
            <w:noProof/>
            <w:webHidden/>
          </w:rPr>
        </w:r>
        <w:r w:rsidR="001C6946">
          <w:rPr>
            <w:noProof/>
            <w:webHidden/>
          </w:rPr>
          <w:fldChar w:fldCharType="separate"/>
        </w:r>
        <w:r w:rsidR="001C6946">
          <w:rPr>
            <w:noProof/>
            <w:webHidden/>
          </w:rPr>
          <w:t>95</w:t>
        </w:r>
        <w:r w:rsidR="001C6946">
          <w:rPr>
            <w:noProof/>
            <w:webHidden/>
          </w:rPr>
          <w:fldChar w:fldCharType="end"/>
        </w:r>
      </w:hyperlink>
    </w:p>
    <w:p w14:paraId="33B8CF8C" w14:textId="75C93651"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"_Toc463469801" </w:instrText>
      </w:r>
      <w:r>
        <w:fldChar w:fldCharType="separate"/>
      </w:r>
      <w:r w:rsidR="001C6946" w:rsidRPr="00971E6F">
        <w:rPr>
          <w:rStyle w:val="Hyperlink"/>
          <w:noProof/>
        </w:rPr>
        <w:t>6.15</w:t>
      </w:r>
      <w:r w:rsidR="001C6946">
        <w:rPr>
          <w:rFonts w:asciiTheme="minorHAnsi" w:eastAsiaTheme="minorEastAsia" w:hAnsiTheme="minorHAnsi" w:cstheme="minorBidi"/>
          <w:noProof/>
          <w:sz w:val="22"/>
          <w:szCs w:val="22"/>
        </w:rPr>
        <w:tab/>
      </w:r>
      <w:del w:id="62" w:author="Cory Casanave" w:date="2016-10-27T11:00:00Z">
        <w:r w:rsidR="001C6946" w:rsidRPr="00971E6F" w:rsidDel="004F745A">
          <w:rPr>
            <w:rStyle w:val="Hyperlink"/>
            <w:noProof/>
          </w:rPr>
          <w:delText>SIMF</w:delText>
        </w:r>
      </w:del>
      <w:ins w:id="63" w:author="Cory Casanave" w:date="2016-10-27T11:00:00Z">
        <w:r w:rsidR="004F745A">
          <w:rPr>
            <w:rStyle w:val="Hyperlink"/>
            <w:noProof/>
          </w:rPr>
          <w:t>SMIF</w:t>
        </w:r>
      </w:ins>
      <w:r w:rsidR="001C6946" w:rsidRPr="00971E6F">
        <w:rPr>
          <w:rStyle w:val="Hyperlink"/>
          <w:noProof/>
        </w:rPr>
        <w:t xml:space="preserve"> Conceptual Model::Top level</w:t>
      </w:r>
      <w:r w:rsidR="001C6946">
        <w:rPr>
          <w:noProof/>
          <w:webHidden/>
        </w:rPr>
        <w:tab/>
      </w:r>
      <w:r w:rsidR="001C6946">
        <w:rPr>
          <w:noProof/>
          <w:webHidden/>
        </w:rPr>
        <w:fldChar w:fldCharType="begin"/>
      </w:r>
      <w:r w:rsidR="001C6946">
        <w:rPr>
          <w:noProof/>
          <w:webHidden/>
        </w:rPr>
        <w:instrText xml:space="preserve"> PAGEREF _Toc463469801 \h </w:instrText>
      </w:r>
      <w:r w:rsidR="001C6946">
        <w:rPr>
          <w:noProof/>
          <w:webHidden/>
        </w:rPr>
      </w:r>
      <w:r w:rsidR="001C6946">
        <w:rPr>
          <w:noProof/>
          <w:webHidden/>
        </w:rPr>
        <w:fldChar w:fldCharType="separate"/>
      </w:r>
      <w:r w:rsidR="001C6946">
        <w:rPr>
          <w:noProof/>
          <w:webHidden/>
        </w:rPr>
        <w:t>96</w:t>
      </w:r>
      <w:r w:rsidR="001C6946">
        <w:rPr>
          <w:noProof/>
          <w:webHidden/>
        </w:rPr>
        <w:fldChar w:fldCharType="end"/>
      </w:r>
      <w:r>
        <w:rPr>
          <w:noProof/>
        </w:rPr>
        <w:fldChar w:fldCharType="end"/>
      </w:r>
    </w:p>
    <w:p w14:paraId="53FEFF75" w14:textId="4477F428" w:rsidR="001C6946" w:rsidRDefault="00DD6D9C">
      <w:pPr>
        <w:pStyle w:val="TOC3"/>
        <w:rPr>
          <w:rFonts w:asciiTheme="minorHAnsi" w:eastAsiaTheme="minorEastAsia" w:hAnsiTheme="minorHAnsi" w:cstheme="minorBidi"/>
          <w:noProof/>
          <w:sz w:val="22"/>
          <w:szCs w:val="22"/>
        </w:rPr>
      </w:pPr>
      <w:hyperlink w:anchor="_Toc463469802" w:history="1">
        <w:r w:rsidR="001C6946" w:rsidRPr="00971E6F">
          <w:rPr>
            <w:rStyle w:val="Hyperlink"/>
            <w:noProof/>
          </w:rPr>
          <w:t>6.15.1</w:t>
        </w:r>
        <w:r w:rsidR="001C6946">
          <w:rPr>
            <w:rFonts w:asciiTheme="minorHAnsi" w:eastAsiaTheme="minorEastAsia" w:hAnsiTheme="minorHAnsi" w:cstheme="minorBidi"/>
            <w:noProof/>
            <w:sz w:val="22"/>
            <w:szCs w:val="22"/>
          </w:rPr>
          <w:tab/>
        </w:r>
        <w:r w:rsidR="001C6946" w:rsidRPr="00971E6F">
          <w:rPr>
            <w:rStyle w:val="Hyperlink"/>
            <w:noProof/>
          </w:rPr>
          <w:t>Diagram: Top Level</w:t>
        </w:r>
        <w:r w:rsidR="001C6946">
          <w:rPr>
            <w:noProof/>
            <w:webHidden/>
          </w:rPr>
          <w:tab/>
        </w:r>
        <w:r w:rsidR="001C6946">
          <w:rPr>
            <w:noProof/>
            <w:webHidden/>
          </w:rPr>
          <w:fldChar w:fldCharType="begin"/>
        </w:r>
        <w:r w:rsidR="001C6946">
          <w:rPr>
            <w:noProof/>
            <w:webHidden/>
          </w:rPr>
          <w:instrText xml:space="preserve"> PAGEREF _Toc463469802 \h </w:instrText>
        </w:r>
        <w:r w:rsidR="001C6946">
          <w:rPr>
            <w:noProof/>
            <w:webHidden/>
          </w:rPr>
        </w:r>
        <w:r w:rsidR="001C6946">
          <w:rPr>
            <w:noProof/>
            <w:webHidden/>
          </w:rPr>
          <w:fldChar w:fldCharType="separate"/>
        </w:r>
        <w:r w:rsidR="001C6946">
          <w:rPr>
            <w:noProof/>
            <w:webHidden/>
          </w:rPr>
          <w:t>96</w:t>
        </w:r>
        <w:r w:rsidR="001C6946">
          <w:rPr>
            <w:noProof/>
            <w:webHidden/>
          </w:rPr>
          <w:fldChar w:fldCharType="end"/>
        </w:r>
      </w:hyperlink>
    </w:p>
    <w:p w14:paraId="789AFDEC" w14:textId="69E8AC4B" w:rsidR="001C6946" w:rsidRDefault="00DD6D9C">
      <w:pPr>
        <w:pStyle w:val="TOC3"/>
        <w:rPr>
          <w:rFonts w:asciiTheme="minorHAnsi" w:eastAsiaTheme="minorEastAsia" w:hAnsiTheme="minorHAnsi" w:cstheme="minorBidi"/>
          <w:noProof/>
          <w:sz w:val="22"/>
          <w:szCs w:val="22"/>
        </w:rPr>
      </w:pPr>
      <w:hyperlink w:anchor="_Toc463469803" w:history="1">
        <w:r w:rsidR="001C6946" w:rsidRPr="00971E6F">
          <w:rPr>
            <w:rStyle w:val="Hyperlink"/>
            <w:noProof/>
          </w:rPr>
          <w:t>6.15.2</w:t>
        </w:r>
        <w:r w:rsidR="001C6946">
          <w:rPr>
            <w:rFonts w:asciiTheme="minorHAnsi" w:eastAsiaTheme="minorEastAsia" w:hAnsiTheme="minorHAnsi" w:cstheme="minorBidi"/>
            <w:noProof/>
            <w:sz w:val="22"/>
            <w:szCs w:val="22"/>
          </w:rPr>
          <w:tab/>
        </w:r>
        <w:r w:rsidR="001C6946" w:rsidRPr="00971E6F">
          <w:rPr>
            <w:rStyle w:val="Hyperlink"/>
            <w:noProof/>
          </w:rPr>
          <w:t>Class Actual Entity</w:t>
        </w:r>
        <w:r w:rsidR="001C6946">
          <w:rPr>
            <w:noProof/>
            <w:webHidden/>
          </w:rPr>
          <w:tab/>
        </w:r>
        <w:r w:rsidR="001C6946">
          <w:rPr>
            <w:noProof/>
            <w:webHidden/>
          </w:rPr>
          <w:fldChar w:fldCharType="begin"/>
        </w:r>
        <w:r w:rsidR="001C6946">
          <w:rPr>
            <w:noProof/>
            <w:webHidden/>
          </w:rPr>
          <w:instrText xml:space="preserve"> PAGEREF _Toc463469803 \h </w:instrText>
        </w:r>
        <w:r w:rsidR="001C6946">
          <w:rPr>
            <w:noProof/>
            <w:webHidden/>
          </w:rPr>
        </w:r>
        <w:r w:rsidR="001C6946">
          <w:rPr>
            <w:noProof/>
            <w:webHidden/>
          </w:rPr>
          <w:fldChar w:fldCharType="separate"/>
        </w:r>
        <w:r w:rsidR="001C6946">
          <w:rPr>
            <w:noProof/>
            <w:webHidden/>
          </w:rPr>
          <w:t>96</w:t>
        </w:r>
        <w:r w:rsidR="001C6946">
          <w:rPr>
            <w:noProof/>
            <w:webHidden/>
          </w:rPr>
          <w:fldChar w:fldCharType="end"/>
        </w:r>
      </w:hyperlink>
    </w:p>
    <w:p w14:paraId="6D0C3F71" w14:textId="0C4E4322" w:rsidR="001C6946" w:rsidRDefault="00DD6D9C">
      <w:pPr>
        <w:pStyle w:val="TOC3"/>
        <w:rPr>
          <w:rFonts w:asciiTheme="minorHAnsi" w:eastAsiaTheme="minorEastAsia" w:hAnsiTheme="minorHAnsi" w:cstheme="minorBidi"/>
          <w:noProof/>
          <w:sz w:val="22"/>
          <w:szCs w:val="22"/>
        </w:rPr>
      </w:pPr>
      <w:hyperlink w:anchor="_Toc463469804" w:history="1">
        <w:r w:rsidR="001C6946" w:rsidRPr="00971E6F">
          <w:rPr>
            <w:rStyle w:val="Hyperlink"/>
            <w:noProof/>
          </w:rPr>
          <w:t>6.15.3</w:t>
        </w:r>
        <w:r w:rsidR="001C6946">
          <w:rPr>
            <w:rFonts w:asciiTheme="minorHAnsi" w:eastAsiaTheme="minorEastAsia" w:hAnsiTheme="minorHAnsi" w:cstheme="minorBidi"/>
            <w:noProof/>
            <w:sz w:val="22"/>
            <w:szCs w:val="22"/>
          </w:rPr>
          <w:tab/>
        </w:r>
        <w:r w:rsidR="001C6946" w:rsidRPr="00971E6F">
          <w:rPr>
            <w:rStyle w:val="Hyperlink"/>
            <w:noProof/>
          </w:rPr>
          <w:t>Association Assertion</w:t>
        </w:r>
        <w:r w:rsidR="001C6946">
          <w:rPr>
            <w:noProof/>
            <w:webHidden/>
          </w:rPr>
          <w:tab/>
        </w:r>
        <w:r w:rsidR="001C6946">
          <w:rPr>
            <w:noProof/>
            <w:webHidden/>
          </w:rPr>
          <w:fldChar w:fldCharType="begin"/>
        </w:r>
        <w:r w:rsidR="001C6946">
          <w:rPr>
            <w:noProof/>
            <w:webHidden/>
          </w:rPr>
          <w:instrText xml:space="preserve"> PAGEREF _Toc463469804 \h </w:instrText>
        </w:r>
        <w:r w:rsidR="001C6946">
          <w:rPr>
            <w:noProof/>
            <w:webHidden/>
          </w:rPr>
        </w:r>
        <w:r w:rsidR="001C6946">
          <w:rPr>
            <w:noProof/>
            <w:webHidden/>
          </w:rPr>
          <w:fldChar w:fldCharType="separate"/>
        </w:r>
        <w:r w:rsidR="001C6946">
          <w:rPr>
            <w:noProof/>
            <w:webHidden/>
          </w:rPr>
          <w:t>97</w:t>
        </w:r>
        <w:r w:rsidR="001C6946">
          <w:rPr>
            <w:noProof/>
            <w:webHidden/>
          </w:rPr>
          <w:fldChar w:fldCharType="end"/>
        </w:r>
      </w:hyperlink>
    </w:p>
    <w:p w14:paraId="09EAC3DF" w14:textId="2D38AF5E" w:rsidR="001C6946" w:rsidRDefault="00DD6D9C">
      <w:pPr>
        <w:pStyle w:val="TOC3"/>
        <w:rPr>
          <w:rFonts w:asciiTheme="minorHAnsi" w:eastAsiaTheme="minorEastAsia" w:hAnsiTheme="minorHAnsi" w:cstheme="minorBidi"/>
          <w:noProof/>
          <w:sz w:val="22"/>
          <w:szCs w:val="22"/>
        </w:rPr>
      </w:pPr>
      <w:hyperlink w:anchor="_Toc463469805" w:history="1">
        <w:r w:rsidR="001C6946" w:rsidRPr="00971E6F">
          <w:rPr>
            <w:rStyle w:val="Hyperlink"/>
            <w:noProof/>
          </w:rPr>
          <w:t>6.15.4</w:t>
        </w:r>
        <w:r w:rsidR="001C6946">
          <w:rPr>
            <w:rFonts w:asciiTheme="minorHAnsi" w:eastAsiaTheme="minorEastAsia" w:hAnsiTheme="minorHAnsi" w:cstheme="minorBidi"/>
            <w:noProof/>
            <w:sz w:val="22"/>
            <w:szCs w:val="22"/>
          </w:rPr>
          <w:tab/>
        </w:r>
        <w:r w:rsidR="001C6946" w:rsidRPr="00971E6F">
          <w:rPr>
            <w:rStyle w:val="Hyperlink"/>
            <w:noProof/>
          </w:rPr>
          <w:t>Class Context</w:t>
        </w:r>
        <w:r w:rsidR="001C6946">
          <w:rPr>
            <w:noProof/>
            <w:webHidden/>
          </w:rPr>
          <w:tab/>
        </w:r>
        <w:r w:rsidR="001C6946">
          <w:rPr>
            <w:noProof/>
            <w:webHidden/>
          </w:rPr>
          <w:fldChar w:fldCharType="begin"/>
        </w:r>
        <w:r w:rsidR="001C6946">
          <w:rPr>
            <w:noProof/>
            <w:webHidden/>
          </w:rPr>
          <w:instrText xml:space="preserve"> PAGEREF _Toc463469805 \h </w:instrText>
        </w:r>
        <w:r w:rsidR="001C6946">
          <w:rPr>
            <w:noProof/>
            <w:webHidden/>
          </w:rPr>
        </w:r>
        <w:r w:rsidR="001C6946">
          <w:rPr>
            <w:noProof/>
            <w:webHidden/>
          </w:rPr>
          <w:fldChar w:fldCharType="separate"/>
        </w:r>
        <w:r w:rsidR="001C6946">
          <w:rPr>
            <w:noProof/>
            <w:webHidden/>
          </w:rPr>
          <w:t>97</w:t>
        </w:r>
        <w:r w:rsidR="001C6946">
          <w:rPr>
            <w:noProof/>
            <w:webHidden/>
          </w:rPr>
          <w:fldChar w:fldCharType="end"/>
        </w:r>
      </w:hyperlink>
    </w:p>
    <w:p w14:paraId="0E68F232" w14:textId="1ACAD191" w:rsidR="001C6946" w:rsidRDefault="00DD6D9C">
      <w:pPr>
        <w:pStyle w:val="TOC3"/>
        <w:rPr>
          <w:rFonts w:asciiTheme="minorHAnsi" w:eastAsiaTheme="minorEastAsia" w:hAnsiTheme="minorHAnsi" w:cstheme="minorBidi"/>
          <w:noProof/>
          <w:sz w:val="22"/>
          <w:szCs w:val="22"/>
        </w:rPr>
      </w:pPr>
      <w:hyperlink w:anchor="_Toc463469806" w:history="1">
        <w:r w:rsidR="001C6946" w:rsidRPr="00971E6F">
          <w:rPr>
            <w:rStyle w:val="Hyperlink"/>
            <w:noProof/>
          </w:rPr>
          <w:t>6.15.5</w:t>
        </w:r>
        <w:r w:rsidR="001C6946">
          <w:rPr>
            <w:rFonts w:asciiTheme="minorHAnsi" w:eastAsiaTheme="minorEastAsia" w:hAnsiTheme="minorHAnsi" w:cstheme="minorBidi"/>
            <w:noProof/>
            <w:sz w:val="22"/>
            <w:szCs w:val="22"/>
          </w:rPr>
          <w:tab/>
        </w:r>
        <w:r w:rsidR="001C6946" w:rsidRPr="00971E6F">
          <w:rPr>
            <w:rStyle w:val="Hyperlink"/>
            <w:noProof/>
          </w:rPr>
          <w:t>Association Extent of Context</w:t>
        </w:r>
        <w:r w:rsidR="001C6946">
          <w:rPr>
            <w:noProof/>
            <w:webHidden/>
          </w:rPr>
          <w:tab/>
        </w:r>
        <w:r w:rsidR="001C6946">
          <w:rPr>
            <w:noProof/>
            <w:webHidden/>
          </w:rPr>
          <w:fldChar w:fldCharType="begin"/>
        </w:r>
        <w:r w:rsidR="001C6946">
          <w:rPr>
            <w:noProof/>
            <w:webHidden/>
          </w:rPr>
          <w:instrText xml:space="preserve"> PAGEREF _Toc463469806 \h </w:instrText>
        </w:r>
        <w:r w:rsidR="001C6946">
          <w:rPr>
            <w:noProof/>
            <w:webHidden/>
          </w:rPr>
        </w:r>
        <w:r w:rsidR="001C6946">
          <w:rPr>
            <w:noProof/>
            <w:webHidden/>
          </w:rPr>
          <w:fldChar w:fldCharType="separate"/>
        </w:r>
        <w:r w:rsidR="001C6946">
          <w:rPr>
            <w:noProof/>
            <w:webHidden/>
          </w:rPr>
          <w:t>97</w:t>
        </w:r>
        <w:r w:rsidR="001C6946">
          <w:rPr>
            <w:noProof/>
            <w:webHidden/>
          </w:rPr>
          <w:fldChar w:fldCharType="end"/>
        </w:r>
      </w:hyperlink>
    </w:p>
    <w:p w14:paraId="6B2013C5" w14:textId="42D7A092" w:rsidR="001C6946" w:rsidRDefault="00DD6D9C">
      <w:pPr>
        <w:pStyle w:val="TOC3"/>
        <w:rPr>
          <w:rFonts w:asciiTheme="minorHAnsi" w:eastAsiaTheme="minorEastAsia" w:hAnsiTheme="minorHAnsi" w:cstheme="minorBidi"/>
          <w:noProof/>
          <w:sz w:val="22"/>
          <w:szCs w:val="22"/>
        </w:rPr>
      </w:pPr>
      <w:hyperlink w:anchor="_Toc463469807" w:history="1">
        <w:r w:rsidR="001C6946" w:rsidRPr="00971E6F">
          <w:rPr>
            <w:rStyle w:val="Hyperlink"/>
            <w:noProof/>
          </w:rPr>
          <w:t>6.15.6</w:t>
        </w:r>
        <w:r w:rsidR="001C6946">
          <w:rPr>
            <w:rFonts w:asciiTheme="minorHAnsi" w:eastAsiaTheme="minorEastAsia" w:hAnsiTheme="minorHAnsi" w:cstheme="minorBidi"/>
            <w:noProof/>
            <w:sz w:val="22"/>
            <w:szCs w:val="22"/>
          </w:rPr>
          <w:tab/>
        </w:r>
        <w:r w:rsidR="001C6946" w:rsidRPr="00971E6F">
          <w:rPr>
            <w:rStyle w:val="Hyperlink"/>
            <w:noProof/>
          </w:rPr>
          <w:t>Class Identifiable Entity</w:t>
        </w:r>
        <w:r w:rsidR="001C6946">
          <w:rPr>
            <w:noProof/>
            <w:webHidden/>
          </w:rPr>
          <w:tab/>
        </w:r>
        <w:r w:rsidR="001C6946">
          <w:rPr>
            <w:noProof/>
            <w:webHidden/>
          </w:rPr>
          <w:fldChar w:fldCharType="begin"/>
        </w:r>
        <w:r w:rsidR="001C6946">
          <w:rPr>
            <w:noProof/>
            <w:webHidden/>
          </w:rPr>
          <w:instrText xml:space="preserve"> PAGEREF _Toc463469807 \h </w:instrText>
        </w:r>
        <w:r w:rsidR="001C6946">
          <w:rPr>
            <w:noProof/>
            <w:webHidden/>
          </w:rPr>
        </w:r>
        <w:r w:rsidR="001C6946">
          <w:rPr>
            <w:noProof/>
            <w:webHidden/>
          </w:rPr>
          <w:fldChar w:fldCharType="separate"/>
        </w:r>
        <w:r w:rsidR="001C6946">
          <w:rPr>
            <w:noProof/>
            <w:webHidden/>
          </w:rPr>
          <w:t>98</w:t>
        </w:r>
        <w:r w:rsidR="001C6946">
          <w:rPr>
            <w:noProof/>
            <w:webHidden/>
          </w:rPr>
          <w:fldChar w:fldCharType="end"/>
        </w:r>
      </w:hyperlink>
    </w:p>
    <w:p w14:paraId="48A361D4" w14:textId="64F6F511" w:rsidR="001C6946" w:rsidRDefault="00DD6D9C">
      <w:pPr>
        <w:pStyle w:val="TOC3"/>
        <w:rPr>
          <w:rFonts w:asciiTheme="minorHAnsi" w:eastAsiaTheme="minorEastAsia" w:hAnsiTheme="minorHAnsi" w:cstheme="minorBidi"/>
          <w:noProof/>
          <w:sz w:val="22"/>
          <w:szCs w:val="22"/>
        </w:rPr>
      </w:pPr>
      <w:hyperlink w:anchor="_Toc463469808" w:history="1">
        <w:r w:rsidR="001C6946" w:rsidRPr="00971E6F">
          <w:rPr>
            <w:rStyle w:val="Hyperlink"/>
            <w:noProof/>
          </w:rPr>
          <w:t>6.15.7</w:t>
        </w:r>
        <w:r w:rsidR="001C6946">
          <w:rPr>
            <w:rFonts w:asciiTheme="minorHAnsi" w:eastAsiaTheme="minorEastAsia" w:hAnsiTheme="minorHAnsi" w:cstheme="minorBidi"/>
            <w:noProof/>
            <w:sz w:val="22"/>
            <w:szCs w:val="22"/>
          </w:rPr>
          <w:tab/>
        </w:r>
        <w:r w:rsidR="001C6946" w:rsidRPr="00971E6F">
          <w:rPr>
            <w:rStyle w:val="Hyperlink"/>
            <w:noProof/>
          </w:rPr>
          <w:t>Class Proposition</w:t>
        </w:r>
        <w:r w:rsidR="001C6946">
          <w:rPr>
            <w:noProof/>
            <w:webHidden/>
          </w:rPr>
          <w:tab/>
        </w:r>
        <w:r w:rsidR="001C6946">
          <w:rPr>
            <w:noProof/>
            <w:webHidden/>
          </w:rPr>
          <w:fldChar w:fldCharType="begin"/>
        </w:r>
        <w:r w:rsidR="001C6946">
          <w:rPr>
            <w:noProof/>
            <w:webHidden/>
          </w:rPr>
          <w:instrText xml:space="preserve"> PAGEREF _Toc463469808 \h </w:instrText>
        </w:r>
        <w:r w:rsidR="001C6946">
          <w:rPr>
            <w:noProof/>
            <w:webHidden/>
          </w:rPr>
        </w:r>
        <w:r w:rsidR="001C6946">
          <w:rPr>
            <w:noProof/>
            <w:webHidden/>
          </w:rPr>
          <w:fldChar w:fldCharType="separate"/>
        </w:r>
        <w:r w:rsidR="001C6946">
          <w:rPr>
            <w:noProof/>
            <w:webHidden/>
          </w:rPr>
          <w:t>98</w:t>
        </w:r>
        <w:r w:rsidR="001C6946">
          <w:rPr>
            <w:noProof/>
            <w:webHidden/>
          </w:rPr>
          <w:fldChar w:fldCharType="end"/>
        </w:r>
      </w:hyperlink>
    </w:p>
    <w:p w14:paraId="3EECE632" w14:textId="2B0A9C43" w:rsidR="001C6946" w:rsidRDefault="00DD6D9C">
      <w:pPr>
        <w:pStyle w:val="TOC3"/>
        <w:rPr>
          <w:rFonts w:asciiTheme="minorHAnsi" w:eastAsiaTheme="minorEastAsia" w:hAnsiTheme="minorHAnsi" w:cstheme="minorBidi"/>
          <w:noProof/>
          <w:sz w:val="22"/>
          <w:szCs w:val="22"/>
        </w:rPr>
      </w:pPr>
      <w:hyperlink w:anchor="_Toc463469809" w:history="1">
        <w:r w:rsidR="001C6946" w:rsidRPr="00971E6F">
          <w:rPr>
            <w:rStyle w:val="Hyperlink"/>
            <w:noProof/>
          </w:rPr>
          <w:t>6.15.8</w:t>
        </w:r>
        <w:r w:rsidR="001C6946">
          <w:rPr>
            <w:rFonts w:asciiTheme="minorHAnsi" w:eastAsiaTheme="minorEastAsia" w:hAnsiTheme="minorHAnsi" w:cstheme="minorBidi"/>
            <w:noProof/>
            <w:sz w:val="22"/>
            <w:szCs w:val="22"/>
          </w:rPr>
          <w:tab/>
        </w:r>
        <w:r w:rsidR="001C6946" w:rsidRPr="00971E6F">
          <w:rPr>
            <w:rStyle w:val="Hyperlink"/>
            <w:noProof/>
          </w:rPr>
          <w:t>Class Temportal Entity</w:t>
        </w:r>
        <w:r w:rsidR="001C6946">
          <w:rPr>
            <w:noProof/>
            <w:webHidden/>
          </w:rPr>
          <w:tab/>
        </w:r>
        <w:r w:rsidR="001C6946">
          <w:rPr>
            <w:noProof/>
            <w:webHidden/>
          </w:rPr>
          <w:fldChar w:fldCharType="begin"/>
        </w:r>
        <w:r w:rsidR="001C6946">
          <w:rPr>
            <w:noProof/>
            <w:webHidden/>
          </w:rPr>
          <w:instrText xml:space="preserve"> PAGEREF _Toc463469809 \h </w:instrText>
        </w:r>
        <w:r w:rsidR="001C6946">
          <w:rPr>
            <w:noProof/>
            <w:webHidden/>
          </w:rPr>
        </w:r>
        <w:r w:rsidR="001C6946">
          <w:rPr>
            <w:noProof/>
            <w:webHidden/>
          </w:rPr>
          <w:fldChar w:fldCharType="separate"/>
        </w:r>
        <w:r w:rsidR="001C6946">
          <w:rPr>
            <w:noProof/>
            <w:webHidden/>
          </w:rPr>
          <w:t>98</w:t>
        </w:r>
        <w:r w:rsidR="001C6946">
          <w:rPr>
            <w:noProof/>
            <w:webHidden/>
          </w:rPr>
          <w:fldChar w:fldCharType="end"/>
        </w:r>
      </w:hyperlink>
    </w:p>
    <w:p w14:paraId="2147E063" w14:textId="04024CC2" w:rsidR="001C6946" w:rsidRDefault="00DD6D9C">
      <w:pPr>
        <w:pStyle w:val="TOC3"/>
        <w:rPr>
          <w:rFonts w:asciiTheme="minorHAnsi" w:eastAsiaTheme="minorEastAsia" w:hAnsiTheme="minorHAnsi" w:cstheme="minorBidi"/>
          <w:noProof/>
          <w:sz w:val="22"/>
          <w:szCs w:val="22"/>
        </w:rPr>
      </w:pPr>
      <w:hyperlink w:anchor="_Toc463469810" w:history="1">
        <w:r w:rsidR="001C6946" w:rsidRPr="00971E6F">
          <w:rPr>
            <w:rStyle w:val="Hyperlink"/>
            <w:noProof/>
          </w:rPr>
          <w:t>6.15.9</w:t>
        </w:r>
        <w:r w:rsidR="001C6946">
          <w:rPr>
            <w:rFonts w:asciiTheme="minorHAnsi" w:eastAsiaTheme="minorEastAsia" w:hAnsiTheme="minorHAnsi" w:cstheme="minorBidi"/>
            <w:noProof/>
            <w:sz w:val="22"/>
            <w:szCs w:val="22"/>
          </w:rPr>
          <w:tab/>
        </w:r>
        <w:r w:rsidR="001C6946" w:rsidRPr="00971E6F">
          <w:rPr>
            <w:rStyle w:val="Hyperlink"/>
            <w:noProof/>
          </w:rPr>
          <w:t>Class Thing</w:t>
        </w:r>
        <w:r w:rsidR="001C6946">
          <w:rPr>
            <w:noProof/>
            <w:webHidden/>
          </w:rPr>
          <w:tab/>
        </w:r>
        <w:r w:rsidR="001C6946">
          <w:rPr>
            <w:noProof/>
            <w:webHidden/>
          </w:rPr>
          <w:fldChar w:fldCharType="begin"/>
        </w:r>
        <w:r w:rsidR="001C6946">
          <w:rPr>
            <w:noProof/>
            <w:webHidden/>
          </w:rPr>
          <w:instrText xml:space="preserve"> PAGEREF _Toc463469810 \h </w:instrText>
        </w:r>
        <w:r w:rsidR="001C6946">
          <w:rPr>
            <w:noProof/>
            <w:webHidden/>
          </w:rPr>
        </w:r>
        <w:r w:rsidR="001C6946">
          <w:rPr>
            <w:noProof/>
            <w:webHidden/>
          </w:rPr>
          <w:fldChar w:fldCharType="separate"/>
        </w:r>
        <w:r w:rsidR="001C6946">
          <w:rPr>
            <w:noProof/>
            <w:webHidden/>
          </w:rPr>
          <w:t>98</w:t>
        </w:r>
        <w:r w:rsidR="001C6946">
          <w:rPr>
            <w:noProof/>
            <w:webHidden/>
          </w:rPr>
          <w:fldChar w:fldCharType="end"/>
        </w:r>
      </w:hyperlink>
    </w:p>
    <w:p w14:paraId="5D77EFBC" w14:textId="4335C9B8"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"_Toc463469811" </w:instrText>
      </w:r>
      <w:r>
        <w:fldChar w:fldCharType="separate"/>
      </w:r>
      <w:r w:rsidR="001C6946" w:rsidRPr="00971E6F">
        <w:rPr>
          <w:rStyle w:val="Hyperlink"/>
          <w:noProof/>
        </w:rPr>
        <w:t>6.16</w:t>
      </w:r>
      <w:r w:rsidR="001C6946">
        <w:rPr>
          <w:rFonts w:asciiTheme="minorHAnsi" w:eastAsiaTheme="minorEastAsia" w:hAnsiTheme="minorHAnsi" w:cstheme="minorBidi"/>
          <w:noProof/>
          <w:sz w:val="22"/>
          <w:szCs w:val="22"/>
        </w:rPr>
        <w:tab/>
      </w:r>
      <w:del w:id="64" w:author="Cory Casanave" w:date="2016-10-27T11:00:00Z">
        <w:r w:rsidR="001C6946" w:rsidRPr="00971E6F" w:rsidDel="004F745A">
          <w:rPr>
            <w:rStyle w:val="Hyperlink"/>
            <w:noProof/>
          </w:rPr>
          <w:delText>SIMF</w:delText>
        </w:r>
      </w:del>
      <w:ins w:id="65" w:author="Cory Casanave" w:date="2016-10-27T11:00:00Z">
        <w:r w:rsidR="004F745A">
          <w:rPr>
            <w:rStyle w:val="Hyperlink"/>
            <w:noProof/>
          </w:rPr>
          <w:t>SMIF</w:t>
        </w:r>
      </w:ins>
      <w:r w:rsidR="001C6946" w:rsidRPr="00971E6F">
        <w:rPr>
          <w:rStyle w:val="Hyperlink"/>
          <w:noProof/>
        </w:rPr>
        <w:t xml:space="preserve"> Conceptual Model::Types</w:t>
      </w:r>
      <w:r w:rsidR="001C6946">
        <w:rPr>
          <w:noProof/>
          <w:webHidden/>
        </w:rPr>
        <w:tab/>
      </w:r>
      <w:r w:rsidR="001C6946">
        <w:rPr>
          <w:noProof/>
          <w:webHidden/>
        </w:rPr>
        <w:fldChar w:fldCharType="begin"/>
      </w:r>
      <w:r w:rsidR="001C6946">
        <w:rPr>
          <w:noProof/>
          <w:webHidden/>
        </w:rPr>
        <w:instrText xml:space="preserve"> PAGEREF _Toc463469811 \h </w:instrText>
      </w:r>
      <w:r w:rsidR="001C6946">
        <w:rPr>
          <w:noProof/>
          <w:webHidden/>
        </w:rPr>
      </w:r>
      <w:r w:rsidR="001C6946">
        <w:rPr>
          <w:noProof/>
          <w:webHidden/>
        </w:rPr>
        <w:fldChar w:fldCharType="separate"/>
      </w:r>
      <w:r w:rsidR="001C6946">
        <w:rPr>
          <w:noProof/>
          <w:webHidden/>
        </w:rPr>
        <w:t>100</w:t>
      </w:r>
      <w:r w:rsidR="001C6946">
        <w:rPr>
          <w:noProof/>
          <w:webHidden/>
        </w:rPr>
        <w:fldChar w:fldCharType="end"/>
      </w:r>
      <w:r>
        <w:rPr>
          <w:noProof/>
        </w:rPr>
        <w:fldChar w:fldCharType="end"/>
      </w:r>
    </w:p>
    <w:p w14:paraId="5D34DADC" w14:textId="300D27A7" w:rsidR="001C6946" w:rsidRDefault="00DD6D9C">
      <w:pPr>
        <w:pStyle w:val="TOC3"/>
        <w:rPr>
          <w:rFonts w:asciiTheme="minorHAnsi" w:eastAsiaTheme="minorEastAsia" w:hAnsiTheme="minorHAnsi" w:cstheme="minorBidi"/>
          <w:noProof/>
          <w:sz w:val="22"/>
          <w:szCs w:val="22"/>
        </w:rPr>
      </w:pPr>
      <w:hyperlink w:anchor="_Toc463469812" w:history="1">
        <w:r w:rsidR="001C6946" w:rsidRPr="00971E6F">
          <w:rPr>
            <w:rStyle w:val="Hyperlink"/>
            <w:noProof/>
          </w:rPr>
          <w:t>6.16.1</w:t>
        </w:r>
        <w:r w:rsidR="001C6946">
          <w:rPr>
            <w:rFonts w:asciiTheme="minorHAnsi" w:eastAsiaTheme="minorEastAsia" w:hAnsiTheme="minorHAnsi" w:cstheme="minorBidi"/>
            <w:noProof/>
            <w:sz w:val="22"/>
            <w:szCs w:val="22"/>
          </w:rPr>
          <w:tab/>
        </w:r>
        <w:r w:rsidR="001C6946" w:rsidRPr="00971E6F">
          <w:rPr>
            <w:rStyle w:val="Hyperlink"/>
            <w:noProof/>
          </w:rPr>
          <w:t>Diagram: Type-instance</w:t>
        </w:r>
        <w:r w:rsidR="001C6946">
          <w:rPr>
            <w:noProof/>
            <w:webHidden/>
          </w:rPr>
          <w:tab/>
        </w:r>
        <w:r w:rsidR="001C6946">
          <w:rPr>
            <w:noProof/>
            <w:webHidden/>
          </w:rPr>
          <w:fldChar w:fldCharType="begin"/>
        </w:r>
        <w:r w:rsidR="001C6946">
          <w:rPr>
            <w:noProof/>
            <w:webHidden/>
          </w:rPr>
          <w:instrText xml:space="preserve"> PAGEREF _Toc463469812 \h </w:instrText>
        </w:r>
        <w:r w:rsidR="001C6946">
          <w:rPr>
            <w:noProof/>
            <w:webHidden/>
          </w:rPr>
        </w:r>
        <w:r w:rsidR="001C6946">
          <w:rPr>
            <w:noProof/>
            <w:webHidden/>
          </w:rPr>
          <w:fldChar w:fldCharType="separate"/>
        </w:r>
        <w:r w:rsidR="001C6946">
          <w:rPr>
            <w:noProof/>
            <w:webHidden/>
          </w:rPr>
          <w:t>100</w:t>
        </w:r>
        <w:r w:rsidR="001C6946">
          <w:rPr>
            <w:noProof/>
            <w:webHidden/>
          </w:rPr>
          <w:fldChar w:fldCharType="end"/>
        </w:r>
      </w:hyperlink>
    </w:p>
    <w:p w14:paraId="4FBD0269" w14:textId="788F42E3" w:rsidR="001C6946" w:rsidRDefault="00DD6D9C">
      <w:pPr>
        <w:pStyle w:val="TOC3"/>
        <w:rPr>
          <w:rFonts w:asciiTheme="minorHAnsi" w:eastAsiaTheme="minorEastAsia" w:hAnsiTheme="minorHAnsi" w:cstheme="minorBidi"/>
          <w:noProof/>
          <w:sz w:val="22"/>
          <w:szCs w:val="22"/>
        </w:rPr>
      </w:pPr>
      <w:hyperlink w:anchor="_Toc463469813" w:history="1">
        <w:r w:rsidR="001C6946" w:rsidRPr="00971E6F">
          <w:rPr>
            <w:rStyle w:val="Hyperlink"/>
            <w:noProof/>
          </w:rPr>
          <w:t>6.16.2</w:t>
        </w:r>
        <w:r w:rsidR="001C6946">
          <w:rPr>
            <w:rFonts w:asciiTheme="minorHAnsi" w:eastAsiaTheme="minorEastAsia" w:hAnsiTheme="minorHAnsi" w:cstheme="minorBidi"/>
            <w:noProof/>
            <w:sz w:val="22"/>
            <w:szCs w:val="22"/>
          </w:rPr>
          <w:tab/>
        </w:r>
        <w:r w:rsidR="001C6946" w:rsidRPr="00971E6F">
          <w:rPr>
            <w:rStyle w:val="Hyperlink"/>
            <w:noProof/>
          </w:rPr>
          <w:t>Diagram: Types</w:t>
        </w:r>
        <w:r w:rsidR="001C6946">
          <w:rPr>
            <w:noProof/>
            <w:webHidden/>
          </w:rPr>
          <w:tab/>
        </w:r>
        <w:r w:rsidR="001C6946">
          <w:rPr>
            <w:noProof/>
            <w:webHidden/>
          </w:rPr>
          <w:fldChar w:fldCharType="begin"/>
        </w:r>
        <w:r w:rsidR="001C6946">
          <w:rPr>
            <w:noProof/>
            <w:webHidden/>
          </w:rPr>
          <w:instrText xml:space="preserve"> PAGEREF _Toc463469813 \h </w:instrText>
        </w:r>
        <w:r w:rsidR="001C6946">
          <w:rPr>
            <w:noProof/>
            <w:webHidden/>
          </w:rPr>
        </w:r>
        <w:r w:rsidR="001C6946">
          <w:rPr>
            <w:noProof/>
            <w:webHidden/>
          </w:rPr>
          <w:fldChar w:fldCharType="separate"/>
        </w:r>
        <w:r w:rsidR="001C6946">
          <w:rPr>
            <w:noProof/>
            <w:webHidden/>
          </w:rPr>
          <w:t>101</w:t>
        </w:r>
        <w:r w:rsidR="001C6946">
          <w:rPr>
            <w:noProof/>
            <w:webHidden/>
          </w:rPr>
          <w:fldChar w:fldCharType="end"/>
        </w:r>
      </w:hyperlink>
    </w:p>
    <w:p w14:paraId="211263D7" w14:textId="4D283CA9" w:rsidR="001C6946" w:rsidRDefault="00DD6D9C">
      <w:pPr>
        <w:pStyle w:val="TOC3"/>
        <w:rPr>
          <w:rFonts w:asciiTheme="minorHAnsi" w:eastAsiaTheme="minorEastAsia" w:hAnsiTheme="minorHAnsi" w:cstheme="minorBidi"/>
          <w:noProof/>
          <w:sz w:val="22"/>
          <w:szCs w:val="22"/>
        </w:rPr>
      </w:pPr>
      <w:hyperlink w:anchor="_Toc463469814" w:history="1">
        <w:r w:rsidR="001C6946" w:rsidRPr="00971E6F">
          <w:rPr>
            <w:rStyle w:val="Hyperlink"/>
            <w:noProof/>
          </w:rPr>
          <w:t>6.16.3</w:t>
        </w:r>
        <w:r w:rsidR="001C6946">
          <w:rPr>
            <w:rFonts w:asciiTheme="minorHAnsi" w:eastAsiaTheme="minorEastAsia" w:hAnsiTheme="minorHAnsi" w:cstheme="minorBidi"/>
            <w:noProof/>
            <w:sz w:val="22"/>
            <w:szCs w:val="22"/>
          </w:rPr>
          <w:tab/>
        </w:r>
        <w:r w:rsidR="001C6946" w:rsidRPr="00971E6F">
          <w:rPr>
            <w:rStyle w:val="Hyperlink"/>
            <w:noProof/>
          </w:rPr>
          <w:t>Class Entity Type</w:t>
        </w:r>
        <w:r w:rsidR="001C6946">
          <w:rPr>
            <w:noProof/>
            <w:webHidden/>
          </w:rPr>
          <w:tab/>
        </w:r>
        <w:r w:rsidR="001C6946">
          <w:rPr>
            <w:noProof/>
            <w:webHidden/>
          </w:rPr>
          <w:fldChar w:fldCharType="begin"/>
        </w:r>
        <w:r w:rsidR="001C6946">
          <w:rPr>
            <w:noProof/>
            <w:webHidden/>
          </w:rPr>
          <w:instrText xml:space="preserve"> PAGEREF _Toc463469814 \h </w:instrText>
        </w:r>
        <w:r w:rsidR="001C6946">
          <w:rPr>
            <w:noProof/>
            <w:webHidden/>
          </w:rPr>
        </w:r>
        <w:r w:rsidR="001C6946">
          <w:rPr>
            <w:noProof/>
            <w:webHidden/>
          </w:rPr>
          <w:fldChar w:fldCharType="separate"/>
        </w:r>
        <w:r w:rsidR="001C6946">
          <w:rPr>
            <w:noProof/>
            <w:webHidden/>
          </w:rPr>
          <w:t>101</w:t>
        </w:r>
        <w:r w:rsidR="001C6946">
          <w:rPr>
            <w:noProof/>
            <w:webHidden/>
          </w:rPr>
          <w:fldChar w:fldCharType="end"/>
        </w:r>
      </w:hyperlink>
    </w:p>
    <w:p w14:paraId="598D05F2" w14:textId="56C1FCA3" w:rsidR="001C6946" w:rsidRDefault="00DD6D9C">
      <w:pPr>
        <w:pStyle w:val="TOC3"/>
        <w:rPr>
          <w:rFonts w:asciiTheme="minorHAnsi" w:eastAsiaTheme="minorEastAsia" w:hAnsiTheme="minorHAnsi" w:cstheme="minorBidi"/>
          <w:noProof/>
          <w:sz w:val="22"/>
          <w:szCs w:val="22"/>
        </w:rPr>
      </w:pPr>
      <w:hyperlink w:anchor="_Toc463469815" w:history="1">
        <w:r w:rsidR="001C6946" w:rsidRPr="00971E6F">
          <w:rPr>
            <w:rStyle w:val="Hyperlink"/>
            <w:noProof/>
          </w:rPr>
          <w:t>6.16.4</w:t>
        </w:r>
        <w:r w:rsidR="001C6946">
          <w:rPr>
            <w:rFonts w:asciiTheme="minorHAnsi" w:eastAsiaTheme="minorEastAsia" w:hAnsiTheme="minorHAnsi" w:cstheme="minorBidi"/>
            <w:noProof/>
            <w:sz w:val="22"/>
            <w:szCs w:val="22"/>
          </w:rPr>
          <w:tab/>
        </w:r>
        <w:r w:rsidR="001C6946" w:rsidRPr="00971E6F">
          <w:rPr>
            <w:rStyle w:val="Hyperlink"/>
            <w:noProof/>
          </w:rPr>
          <w:t>Association Extent of Type</w:t>
        </w:r>
        <w:r w:rsidR="001C6946">
          <w:rPr>
            <w:noProof/>
            <w:webHidden/>
          </w:rPr>
          <w:tab/>
        </w:r>
        <w:r w:rsidR="001C6946">
          <w:rPr>
            <w:noProof/>
            <w:webHidden/>
          </w:rPr>
          <w:fldChar w:fldCharType="begin"/>
        </w:r>
        <w:r w:rsidR="001C6946">
          <w:rPr>
            <w:noProof/>
            <w:webHidden/>
          </w:rPr>
          <w:instrText xml:space="preserve"> PAGEREF _Toc463469815 \h </w:instrText>
        </w:r>
        <w:r w:rsidR="001C6946">
          <w:rPr>
            <w:noProof/>
            <w:webHidden/>
          </w:rPr>
        </w:r>
        <w:r w:rsidR="001C6946">
          <w:rPr>
            <w:noProof/>
            <w:webHidden/>
          </w:rPr>
          <w:fldChar w:fldCharType="separate"/>
        </w:r>
        <w:r w:rsidR="001C6946">
          <w:rPr>
            <w:noProof/>
            <w:webHidden/>
          </w:rPr>
          <w:t>101</w:t>
        </w:r>
        <w:r w:rsidR="001C6946">
          <w:rPr>
            <w:noProof/>
            <w:webHidden/>
          </w:rPr>
          <w:fldChar w:fldCharType="end"/>
        </w:r>
      </w:hyperlink>
    </w:p>
    <w:p w14:paraId="122A02C3" w14:textId="09939DFF" w:rsidR="001C6946" w:rsidRDefault="00DD6D9C">
      <w:pPr>
        <w:pStyle w:val="TOC3"/>
        <w:rPr>
          <w:rFonts w:asciiTheme="minorHAnsi" w:eastAsiaTheme="minorEastAsia" w:hAnsiTheme="minorHAnsi" w:cstheme="minorBidi"/>
          <w:noProof/>
          <w:sz w:val="22"/>
          <w:szCs w:val="22"/>
        </w:rPr>
      </w:pPr>
      <w:hyperlink w:anchor="_Toc463469816" w:history="1">
        <w:r w:rsidR="001C6946" w:rsidRPr="00971E6F">
          <w:rPr>
            <w:rStyle w:val="Hyperlink"/>
            <w:noProof/>
          </w:rPr>
          <w:t>6.16.5</w:t>
        </w:r>
        <w:r w:rsidR="001C6946">
          <w:rPr>
            <w:rFonts w:asciiTheme="minorHAnsi" w:eastAsiaTheme="minorEastAsia" w:hAnsiTheme="minorHAnsi" w:cstheme="minorBidi"/>
            <w:noProof/>
            <w:sz w:val="22"/>
            <w:szCs w:val="22"/>
          </w:rPr>
          <w:tab/>
        </w:r>
        <w:r w:rsidR="001C6946" w:rsidRPr="00971E6F">
          <w:rPr>
            <w:rStyle w:val="Hyperlink"/>
            <w:noProof/>
          </w:rPr>
          <w:t>Class Facet</w:t>
        </w:r>
        <w:r w:rsidR="001C6946">
          <w:rPr>
            <w:noProof/>
            <w:webHidden/>
          </w:rPr>
          <w:tab/>
        </w:r>
        <w:r w:rsidR="001C6946">
          <w:rPr>
            <w:noProof/>
            <w:webHidden/>
          </w:rPr>
          <w:fldChar w:fldCharType="begin"/>
        </w:r>
        <w:r w:rsidR="001C6946">
          <w:rPr>
            <w:noProof/>
            <w:webHidden/>
          </w:rPr>
          <w:instrText xml:space="preserve"> PAGEREF _Toc463469816 \h </w:instrText>
        </w:r>
        <w:r w:rsidR="001C6946">
          <w:rPr>
            <w:noProof/>
            <w:webHidden/>
          </w:rPr>
        </w:r>
        <w:r w:rsidR="001C6946">
          <w:rPr>
            <w:noProof/>
            <w:webHidden/>
          </w:rPr>
          <w:fldChar w:fldCharType="separate"/>
        </w:r>
        <w:r w:rsidR="001C6946">
          <w:rPr>
            <w:noProof/>
            <w:webHidden/>
          </w:rPr>
          <w:t>102</w:t>
        </w:r>
        <w:r w:rsidR="001C6946">
          <w:rPr>
            <w:noProof/>
            <w:webHidden/>
          </w:rPr>
          <w:fldChar w:fldCharType="end"/>
        </w:r>
      </w:hyperlink>
    </w:p>
    <w:p w14:paraId="70B8B141" w14:textId="7266F698" w:rsidR="001C6946" w:rsidRDefault="00DD6D9C">
      <w:pPr>
        <w:pStyle w:val="TOC3"/>
        <w:rPr>
          <w:rFonts w:asciiTheme="minorHAnsi" w:eastAsiaTheme="minorEastAsia" w:hAnsiTheme="minorHAnsi" w:cstheme="minorBidi"/>
          <w:noProof/>
          <w:sz w:val="22"/>
          <w:szCs w:val="22"/>
        </w:rPr>
      </w:pPr>
      <w:hyperlink w:anchor="_Toc463469817" w:history="1">
        <w:r w:rsidR="001C6946" w:rsidRPr="00971E6F">
          <w:rPr>
            <w:rStyle w:val="Hyperlink"/>
            <w:noProof/>
          </w:rPr>
          <w:t>6.16.6</w:t>
        </w:r>
        <w:r w:rsidR="001C6946">
          <w:rPr>
            <w:rFonts w:asciiTheme="minorHAnsi" w:eastAsiaTheme="minorEastAsia" w:hAnsiTheme="minorHAnsi" w:cstheme="minorBidi"/>
            <w:noProof/>
            <w:sz w:val="22"/>
            <w:szCs w:val="22"/>
          </w:rPr>
          <w:tab/>
        </w:r>
        <w:r w:rsidR="001C6946" w:rsidRPr="00971E6F">
          <w:rPr>
            <w:rStyle w:val="Hyperlink"/>
            <w:noProof/>
          </w:rPr>
          <w:t>Class Intersection Type</w:t>
        </w:r>
        <w:r w:rsidR="001C6946">
          <w:rPr>
            <w:noProof/>
            <w:webHidden/>
          </w:rPr>
          <w:tab/>
        </w:r>
        <w:r w:rsidR="001C6946">
          <w:rPr>
            <w:noProof/>
            <w:webHidden/>
          </w:rPr>
          <w:fldChar w:fldCharType="begin"/>
        </w:r>
        <w:r w:rsidR="001C6946">
          <w:rPr>
            <w:noProof/>
            <w:webHidden/>
          </w:rPr>
          <w:instrText xml:space="preserve"> PAGEREF _Toc463469817 \h </w:instrText>
        </w:r>
        <w:r w:rsidR="001C6946">
          <w:rPr>
            <w:noProof/>
            <w:webHidden/>
          </w:rPr>
        </w:r>
        <w:r w:rsidR="001C6946">
          <w:rPr>
            <w:noProof/>
            <w:webHidden/>
          </w:rPr>
          <w:fldChar w:fldCharType="separate"/>
        </w:r>
        <w:r w:rsidR="001C6946">
          <w:rPr>
            <w:noProof/>
            <w:webHidden/>
          </w:rPr>
          <w:t>102</w:t>
        </w:r>
        <w:r w:rsidR="001C6946">
          <w:rPr>
            <w:noProof/>
            <w:webHidden/>
          </w:rPr>
          <w:fldChar w:fldCharType="end"/>
        </w:r>
      </w:hyperlink>
    </w:p>
    <w:p w14:paraId="7874F037" w14:textId="3A7EC2A0" w:rsidR="001C6946" w:rsidRDefault="00DD6D9C">
      <w:pPr>
        <w:pStyle w:val="TOC3"/>
        <w:rPr>
          <w:rFonts w:asciiTheme="minorHAnsi" w:eastAsiaTheme="minorEastAsia" w:hAnsiTheme="minorHAnsi" w:cstheme="minorBidi"/>
          <w:noProof/>
          <w:sz w:val="22"/>
          <w:szCs w:val="22"/>
        </w:rPr>
      </w:pPr>
      <w:hyperlink w:anchor="_Toc463469818" w:history="1">
        <w:r w:rsidR="001C6946" w:rsidRPr="00971E6F">
          <w:rPr>
            <w:rStyle w:val="Hyperlink"/>
            <w:noProof/>
          </w:rPr>
          <w:t>6.16.7</w:t>
        </w:r>
        <w:r w:rsidR="001C6946">
          <w:rPr>
            <w:rFonts w:asciiTheme="minorHAnsi" w:eastAsiaTheme="minorEastAsia" w:hAnsiTheme="minorHAnsi" w:cstheme="minorBidi"/>
            <w:noProof/>
            <w:sz w:val="22"/>
            <w:szCs w:val="22"/>
          </w:rPr>
          <w:tab/>
        </w:r>
        <w:r w:rsidR="001C6946" w:rsidRPr="00971E6F">
          <w:rPr>
            <w:rStyle w:val="Hyperlink"/>
            <w:noProof/>
          </w:rPr>
          <w:t>Class Phase</w:t>
        </w:r>
        <w:r w:rsidR="001C6946">
          <w:rPr>
            <w:noProof/>
            <w:webHidden/>
          </w:rPr>
          <w:tab/>
        </w:r>
        <w:r w:rsidR="001C6946">
          <w:rPr>
            <w:noProof/>
            <w:webHidden/>
          </w:rPr>
          <w:fldChar w:fldCharType="begin"/>
        </w:r>
        <w:r w:rsidR="001C6946">
          <w:rPr>
            <w:noProof/>
            <w:webHidden/>
          </w:rPr>
          <w:instrText xml:space="preserve"> PAGEREF _Toc463469818 \h </w:instrText>
        </w:r>
        <w:r w:rsidR="001C6946">
          <w:rPr>
            <w:noProof/>
            <w:webHidden/>
          </w:rPr>
        </w:r>
        <w:r w:rsidR="001C6946">
          <w:rPr>
            <w:noProof/>
            <w:webHidden/>
          </w:rPr>
          <w:fldChar w:fldCharType="separate"/>
        </w:r>
        <w:r w:rsidR="001C6946">
          <w:rPr>
            <w:noProof/>
            <w:webHidden/>
          </w:rPr>
          <w:t>102</w:t>
        </w:r>
        <w:r w:rsidR="001C6946">
          <w:rPr>
            <w:noProof/>
            <w:webHidden/>
          </w:rPr>
          <w:fldChar w:fldCharType="end"/>
        </w:r>
      </w:hyperlink>
    </w:p>
    <w:p w14:paraId="39305382" w14:textId="4C6B4D62" w:rsidR="001C6946" w:rsidRDefault="00DD6D9C">
      <w:pPr>
        <w:pStyle w:val="TOC3"/>
        <w:rPr>
          <w:rFonts w:asciiTheme="minorHAnsi" w:eastAsiaTheme="minorEastAsia" w:hAnsiTheme="minorHAnsi" w:cstheme="minorBidi"/>
          <w:noProof/>
          <w:sz w:val="22"/>
          <w:szCs w:val="22"/>
        </w:rPr>
      </w:pPr>
      <w:hyperlink w:anchor="_Toc463469819" w:history="1">
        <w:r w:rsidR="001C6946" w:rsidRPr="00971E6F">
          <w:rPr>
            <w:rStyle w:val="Hyperlink"/>
            <w:noProof/>
          </w:rPr>
          <w:t>6.16.8</w:t>
        </w:r>
        <w:r w:rsidR="001C6946">
          <w:rPr>
            <w:rFonts w:asciiTheme="minorHAnsi" w:eastAsiaTheme="minorEastAsia" w:hAnsiTheme="minorHAnsi" w:cstheme="minorBidi"/>
            <w:noProof/>
            <w:sz w:val="22"/>
            <w:szCs w:val="22"/>
          </w:rPr>
          <w:tab/>
        </w:r>
        <w:r w:rsidR="001C6946" w:rsidRPr="00971E6F">
          <w:rPr>
            <w:rStyle w:val="Hyperlink"/>
            <w:noProof/>
          </w:rPr>
          <w:t>Class Role</w:t>
        </w:r>
        <w:r w:rsidR="001C6946">
          <w:rPr>
            <w:noProof/>
            <w:webHidden/>
          </w:rPr>
          <w:tab/>
        </w:r>
        <w:r w:rsidR="001C6946">
          <w:rPr>
            <w:noProof/>
            <w:webHidden/>
          </w:rPr>
          <w:fldChar w:fldCharType="begin"/>
        </w:r>
        <w:r w:rsidR="001C6946">
          <w:rPr>
            <w:noProof/>
            <w:webHidden/>
          </w:rPr>
          <w:instrText xml:space="preserve"> PAGEREF _Toc463469819 \h </w:instrText>
        </w:r>
        <w:r w:rsidR="001C6946">
          <w:rPr>
            <w:noProof/>
            <w:webHidden/>
          </w:rPr>
        </w:r>
        <w:r w:rsidR="001C6946">
          <w:rPr>
            <w:noProof/>
            <w:webHidden/>
          </w:rPr>
          <w:fldChar w:fldCharType="separate"/>
        </w:r>
        <w:r w:rsidR="001C6946">
          <w:rPr>
            <w:noProof/>
            <w:webHidden/>
          </w:rPr>
          <w:t>102</w:t>
        </w:r>
        <w:r w:rsidR="001C6946">
          <w:rPr>
            <w:noProof/>
            <w:webHidden/>
          </w:rPr>
          <w:fldChar w:fldCharType="end"/>
        </w:r>
      </w:hyperlink>
    </w:p>
    <w:p w14:paraId="0E0080DD" w14:textId="6738209E" w:rsidR="001C6946" w:rsidRDefault="00DD6D9C">
      <w:pPr>
        <w:pStyle w:val="TOC3"/>
        <w:rPr>
          <w:rFonts w:asciiTheme="minorHAnsi" w:eastAsiaTheme="minorEastAsia" w:hAnsiTheme="minorHAnsi" w:cstheme="minorBidi"/>
          <w:noProof/>
          <w:sz w:val="22"/>
          <w:szCs w:val="22"/>
        </w:rPr>
      </w:pPr>
      <w:hyperlink w:anchor="_Toc463469820" w:history="1">
        <w:r w:rsidR="001C6946" w:rsidRPr="00971E6F">
          <w:rPr>
            <w:rStyle w:val="Hyperlink"/>
            <w:noProof/>
          </w:rPr>
          <w:t>6.16.9</w:t>
        </w:r>
        <w:r w:rsidR="001C6946">
          <w:rPr>
            <w:rFonts w:asciiTheme="minorHAnsi" w:eastAsiaTheme="minorEastAsia" w:hAnsiTheme="minorHAnsi" w:cstheme="minorBidi"/>
            <w:noProof/>
            <w:sz w:val="22"/>
            <w:szCs w:val="22"/>
          </w:rPr>
          <w:tab/>
        </w:r>
        <w:r w:rsidR="001C6946" w:rsidRPr="00971E6F">
          <w:rPr>
            <w:rStyle w:val="Hyperlink"/>
            <w:noProof/>
          </w:rPr>
          <w:t>Class Type</w:t>
        </w:r>
        <w:r w:rsidR="001C6946">
          <w:rPr>
            <w:noProof/>
            <w:webHidden/>
          </w:rPr>
          <w:tab/>
        </w:r>
        <w:r w:rsidR="001C6946">
          <w:rPr>
            <w:noProof/>
            <w:webHidden/>
          </w:rPr>
          <w:fldChar w:fldCharType="begin"/>
        </w:r>
        <w:r w:rsidR="001C6946">
          <w:rPr>
            <w:noProof/>
            <w:webHidden/>
          </w:rPr>
          <w:instrText xml:space="preserve"> PAGEREF _Toc463469820 \h </w:instrText>
        </w:r>
        <w:r w:rsidR="001C6946">
          <w:rPr>
            <w:noProof/>
            <w:webHidden/>
          </w:rPr>
        </w:r>
        <w:r w:rsidR="001C6946">
          <w:rPr>
            <w:noProof/>
            <w:webHidden/>
          </w:rPr>
          <w:fldChar w:fldCharType="separate"/>
        </w:r>
        <w:r w:rsidR="001C6946">
          <w:rPr>
            <w:noProof/>
            <w:webHidden/>
          </w:rPr>
          <w:t>103</w:t>
        </w:r>
        <w:r w:rsidR="001C6946">
          <w:rPr>
            <w:noProof/>
            <w:webHidden/>
          </w:rPr>
          <w:fldChar w:fldCharType="end"/>
        </w:r>
      </w:hyperlink>
    </w:p>
    <w:p w14:paraId="445C6192" w14:textId="3CE77153" w:rsidR="001C6946" w:rsidRDefault="00DD6D9C">
      <w:pPr>
        <w:pStyle w:val="TOC3"/>
        <w:rPr>
          <w:rFonts w:asciiTheme="minorHAnsi" w:eastAsiaTheme="minorEastAsia" w:hAnsiTheme="minorHAnsi" w:cstheme="minorBidi"/>
          <w:noProof/>
          <w:sz w:val="22"/>
          <w:szCs w:val="22"/>
        </w:rPr>
      </w:pPr>
      <w:hyperlink w:anchor="_Toc463469821" w:history="1">
        <w:r w:rsidR="001C6946" w:rsidRPr="00971E6F">
          <w:rPr>
            <w:rStyle w:val="Hyperlink"/>
            <w:noProof/>
          </w:rPr>
          <w:t>6.16.10</w:t>
        </w:r>
        <w:r w:rsidR="001C6946">
          <w:rPr>
            <w:rFonts w:asciiTheme="minorHAnsi" w:eastAsiaTheme="minorEastAsia" w:hAnsiTheme="minorHAnsi" w:cstheme="minorBidi"/>
            <w:noProof/>
            <w:sz w:val="22"/>
            <w:szCs w:val="22"/>
          </w:rPr>
          <w:tab/>
        </w:r>
        <w:r w:rsidR="001C6946" w:rsidRPr="00971E6F">
          <w:rPr>
            <w:rStyle w:val="Hyperlink"/>
            <w:noProof/>
          </w:rPr>
          <w:t>Class Union Type</w:t>
        </w:r>
        <w:r w:rsidR="001C6946">
          <w:rPr>
            <w:noProof/>
            <w:webHidden/>
          </w:rPr>
          <w:tab/>
        </w:r>
        <w:r w:rsidR="001C6946">
          <w:rPr>
            <w:noProof/>
            <w:webHidden/>
          </w:rPr>
          <w:fldChar w:fldCharType="begin"/>
        </w:r>
        <w:r w:rsidR="001C6946">
          <w:rPr>
            <w:noProof/>
            <w:webHidden/>
          </w:rPr>
          <w:instrText xml:space="preserve"> PAGEREF _Toc463469821 \h </w:instrText>
        </w:r>
        <w:r w:rsidR="001C6946">
          <w:rPr>
            <w:noProof/>
            <w:webHidden/>
          </w:rPr>
        </w:r>
        <w:r w:rsidR="001C6946">
          <w:rPr>
            <w:noProof/>
            <w:webHidden/>
          </w:rPr>
          <w:fldChar w:fldCharType="separate"/>
        </w:r>
        <w:r w:rsidR="001C6946">
          <w:rPr>
            <w:noProof/>
            <w:webHidden/>
          </w:rPr>
          <w:t>103</w:t>
        </w:r>
        <w:r w:rsidR="001C6946">
          <w:rPr>
            <w:noProof/>
            <w:webHidden/>
          </w:rPr>
          <w:fldChar w:fldCharType="end"/>
        </w:r>
      </w:hyperlink>
    </w:p>
    <w:p w14:paraId="2717FC3A" w14:textId="01888146"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"_Toc463469822" </w:instrText>
      </w:r>
      <w:r>
        <w:fldChar w:fldCharType="separate"/>
      </w:r>
      <w:r w:rsidR="001C6946" w:rsidRPr="00971E6F">
        <w:rPr>
          <w:rStyle w:val="Hyperlink"/>
          <w:noProof/>
        </w:rPr>
        <w:t>6.17</w:t>
      </w:r>
      <w:r w:rsidR="001C6946">
        <w:rPr>
          <w:rFonts w:asciiTheme="minorHAnsi" w:eastAsiaTheme="minorEastAsia" w:hAnsiTheme="minorHAnsi" w:cstheme="minorBidi"/>
          <w:noProof/>
          <w:sz w:val="22"/>
          <w:szCs w:val="22"/>
        </w:rPr>
        <w:tab/>
      </w:r>
      <w:del w:id="66" w:author="Cory Casanave" w:date="2016-10-27T11:00:00Z">
        <w:r w:rsidR="001C6946" w:rsidRPr="00971E6F" w:rsidDel="004F745A">
          <w:rPr>
            <w:rStyle w:val="Hyperlink"/>
            <w:noProof/>
          </w:rPr>
          <w:delText>SIMF</w:delText>
        </w:r>
      </w:del>
      <w:ins w:id="67" w:author="Cory Casanave" w:date="2016-10-27T11:00:00Z">
        <w:r w:rsidR="004F745A">
          <w:rPr>
            <w:rStyle w:val="Hyperlink"/>
            <w:noProof/>
          </w:rPr>
          <w:t>SMIF</w:t>
        </w:r>
      </w:ins>
      <w:r w:rsidR="001C6946" w:rsidRPr="00971E6F">
        <w:rPr>
          <w:rStyle w:val="Hyperlink"/>
          <w:noProof/>
        </w:rPr>
        <w:t xml:space="preserve"> Conceptual Model::Values</w:t>
      </w:r>
      <w:r w:rsidR="001C6946">
        <w:rPr>
          <w:noProof/>
          <w:webHidden/>
        </w:rPr>
        <w:tab/>
      </w:r>
      <w:r w:rsidR="001C6946">
        <w:rPr>
          <w:noProof/>
          <w:webHidden/>
        </w:rPr>
        <w:fldChar w:fldCharType="begin"/>
      </w:r>
      <w:r w:rsidR="001C6946">
        <w:rPr>
          <w:noProof/>
          <w:webHidden/>
        </w:rPr>
        <w:instrText xml:space="preserve"> PAGEREF _Toc463469822 \h </w:instrText>
      </w:r>
      <w:r w:rsidR="001C6946">
        <w:rPr>
          <w:noProof/>
          <w:webHidden/>
        </w:rPr>
      </w:r>
      <w:r w:rsidR="001C6946">
        <w:rPr>
          <w:noProof/>
          <w:webHidden/>
        </w:rPr>
        <w:fldChar w:fldCharType="separate"/>
      </w:r>
      <w:r w:rsidR="001C6946">
        <w:rPr>
          <w:noProof/>
          <w:webHidden/>
        </w:rPr>
        <w:t>104</w:t>
      </w:r>
      <w:r w:rsidR="001C6946">
        <w:rPr>
          <w:noProof/>
          <w:webHidden/>
        </w:rPr>
        <w:fldChar w:fldCharType="end"/>
      </w:r>
      <w:r>
        <w:rPr>
          <w:noProof/>
        </w:rPr>
        <w:fldChar w:fldCharType="end"/>
      </w:r>
    </w:p>
    <w:p w14:paraId="5E33FCE8" w14:textId="51114C17" w:rsidR="001C6946" w:rsidRDefault="00DD6D9C">
      <w:pPr>
        <w:pStyle w:val="TOC3"/>
        <w:rPr>
          <w:rFonts w:asciiTheme="minorHAnsi" w:eastAsiaTheme="minorEastAsia" w:hAnsiTheme="minorHAnsi" w:cstheme="minorBidi"/>
          <w:noProof/>
          <w:sz w:val="22"/>
          <w:szCs w:val="22"/>
        </w:rPr>
      </w:pPr>
      <w:hyperlink w:anchor="_Toc463469823" w:history="1">
        <w:r w:rsidR="001C6946" w:rsidRPr="00971E6F">
          <w:rPr>
            <w:rStyle w:val="Hyperlink"/>
            <w:noProof/>
          </w:rPr>
          <w:t>6.17.1</w:t>
        </w:r>
        <w:r w:rsidR="001C6946">
          <w:rPr>
            <w:rFonts w:asciiTheme="minorHAnsi" w:eastAsiaTheme="minorEastAsia" w:hAnsiTheme="minorHAnsi" w:cstheme="minorBidi"/>
            <w:noProof/>
            <w:sz w:val="22"/>
            <w:szCs w:val="22"/>
          </w:rPr>
          <w:tab/>
        </w:r>
        <w:r w:rsidR="001C6946" w:rsidRPr="00971E6F">
          <w:rPr>
            <w:rStyle w:val="Hyperlink"/>
            <w:noProof/>
          </w:rPr>
          <w:t>Diagram: Values</w:t>
        </w:r>
        <w:r w:rsidR="001C6946">
          <w:rPr>
            <w:noProof/>
            <w:webHidden/>
          </w:rPr>
          <w:tab/>
        </w:r>
        <w:r w:rsidR="001C6946">
          <w:rPr>
            <w:noProof/>
            <w:webHidden/>
          </w:rPr>
          <w:fldChar w:fldCharType="begin"/>
        </w:r>
        <w:r w:rsidR="001C6946">
          <w:rPr>
            <w:noProof/>
            <w:webHidden/>
          </w:rPr>
          <w:instrText xml:space="preserve"> PAGEREF _Toc463469823 \h </w:instrText>
        </w:r>
        <w:r w:rsidR="001C6946">
          <w:rPr>
            <w:noProof/>
            <w:webHidden/>
          </w:rPr>
        </w:r>
        <w:r w:rsidR="001C6946">
          <w:rPr>
            <w:noProof/>
            <w:webHidden/>
          </w:rPr>
          <w:fldChar w:fldCharType="separate"/>
        </w:r>
        <w:r w:rsidR="001C6946">
          <w:rPr>
            <w:noProof/>
            <w:webHidden/>
          </w:rPr>
          <w:t>105</w:t>
        </w:r>
        <w:r w:rsidR="001C6946">
          <w:rPr>
            <w:noProof/>
            <w:webHidden/>
          </w:rPr>
          <w:fldChar w:fldCharType="end"/>
        </w:r>
      </w:hyperlink>
    </w:p>
    <w:p w14:paraId="0B7A4732" w14:textId="058E097D" w:rsidR="001C6946" w:rsidRDefault="00DD6D9C">
      <w:pPr>
        <w:pStyle w:val="TOC3"/>
        <w:rPr>
          <w:rFonts w:asciiTheme="minorHAnsi" w:eastAsiaTheme="minorEastAsia" w:hAnsiTheme="minorHAnsi" w:cstheme="minorBidi"/>
          <w:noProof/>
          <w:sz w:val="22"/>
          <w:szCs w:val="22"/>
        </w:rPr>
      </w:pPr>
      <w:hyperlink w:anchor="_Toc463469824" w:history="1">
        <w:r w:rsidR="001C6946" w:rsidRPr="00971E6F">
          <w:rPr>
            <w:rStyle w:val="Hyperlink"/>
            <w:noProof/>
          </w:rPr>
          <w:t>6.17.2</w:t>
        </w:r>
        <w:r w:rsidR="001C6946">
          <w:rPr>
            <w:rFonts w:asciiTheme="minorHAnsi" w:eastAsiaTheme="minorEastAsia" w:hAnsiTheme="minorHAnsi" w:cstheme="minorBidi"/>
            <w:noProof/>
            <w:sz w:val="22"/>
            <w:szCs w:val="22"/>
          </w:rPr>
          <w:tab/>
        </w:r>
        <w:r w:rsidR="001C6946" w:rsidRPr="00971E6F">
          <w:rPr>
            <w:rStyle w:val="Hyperlink"/>
            <w:noProof/>
          </w:rPr>
          <w:t>Class Base Unit Type</w:t>
        </w:r>
        <w:r w:rsidR="001C6946">
          <w:rPr>
            <w:noProof/>
            <w:webHidden/>
          </w:rPr>
          <w:tab/>
        </w:r>
        <w:r w:rsidR="001C6946">
          <w:rPr>
            <w:noProof/>
            <w:webHidden/>
          </w:rPr>
          <w:fldChar w:fldCharType="begin"/>
        </w:r>
        <w:r w:rsidR="001C6946">
          <w:rPr>
            <w:noProof/>
            <w:webHidden/>
          </w:rPr>
          <w:instrText xml:space="preserve"> PAGEREF _Toc463469824 \h </w:instrText>
        </w:r>
        <w:r w:rsidR="001C6946">
          <w:rPr>
            <w:noProof/>
            <w:webHidden/>
          </w:rPr>
        </w:r>
        <w:r w:rsidR="001C6946">
          <w:rPr>
            <w:noProof/>
            <w:webHidden/>
          </w:rPr>
          <w:fldChar w:fldCharType="separate"/>
        </w:r>
        <w:r w:rsidR="001C6946">
          <w:rPr>
            <w:noProof/>
            <w:webHidden/>
          </w:rPr>
          <w:t>105</w:t>
        </w:r>
        <w:r w:rsidR="001C6946">
          <w:rPr>
            <w:noProof/>
            <w:webHidden/>
          </w:rPr>
          <w:fldChar w:fldCharType="end"/>
        </w:r>
      </w:hyperlink>
    </w:p>
    <w:p w14:paraId="6D0A06C1" w14:textId="6F42DE24" w:rsidR="001C6946" w:rsidRDefault="00DD6D9C">
      <w:pPr>
        <w:pStyle w:val="TOC3"/>
        <w:rPr>
          <w:rFonts w:asciiTheme="minorHAnsi" w:eastAsiaTheme="minorEastAsia" w:hAnsiTheme="minorHAnsi" w:cstheme="minorBidi"/>
          <w:noProof/>
          <w:sz w:val="22"/>
          <w:szCs w:val="22"/>
        </w:rPr>
      </w:pPr>
      <w:hyperlink w:anchor="_Toc463469825" w:history="1">
        <w:r w:rsidR="001C6946" w:rsidRPr="00971E6F">
          <w:rPr>
            <w:rStyle w:val="Hyperlink"/>
            <w:noProof/>
          </w:rPr>
          <w:t>6.17.3</w:t>
        </w:r>
        <w:r w:rsidR="001C6946">
          <w:rPr>
            <w:rFonts w:asciiTheme="minorHAnsi" w:eastAsiaTheme="minorEastAsia" w:hAnsiTheme="minorHAnsi" w:cstheme="minorBidi"/>
            <w:noProof/>
            <w:sz w:val="22"/>
            <w:szCs w:val="22"/>
          </w:rPr>
          <w:tab/>
        </w:r>
        <w:r w:rsidR="001C6946" w:rsidRPr="00971E6F">
          <w:rPr>
            <w:rStyle w:val="Hyperlink"/>
            <w:noProof/>
          </w:rPr>
          <w:t>Class Quantity kind</w:t>
        </w:r>
        <w:r w:rsidR="001C6946">
          <w:rPr>
            <w:noProof/>
            <w:webHidden/>
          </w:rPr>
          <w:tab/>
        </w:r>
        <w:r w:rsidR="001C6946">
          <w:rPr>
            <w:noProof/>
            <w:webHidden/>
          </w:rPr>
          <w:fldChar w:fldCharType="begin"/>
        </w:r>
        <w:r w:rsidR="001C6946">
          <w:rPr>
            <w:noProof/>
            <w:webHidden/>
          </w:rPr>
          <w:instrText xml:space="preserve"> PAGEREF _Toc463469825 \h </w:instrText>
        </w:r>
        <w:r w:rsidR="001C6946">
          <w:rPr>
            <w:noProof/>
            <w:webHidden/>
          </w:rPr>
        </w:r>
        <w:r w:rsidR="001C6946">
          <w:rPr>
            <w:noProof/>
            <w:webHidden/>
          </w:rPr>
          <w:fldChar w:fldCharType="separate"/>
        </w:r>
        <w:r w:rsidR="001C6946">
          <w:rPr>
            <w:noProof/>
            <w:webHidden/>
          </w:rPr>
          <w:t>106</w:t>
        </w:r>
        <w:r w:rsidR="001C6946">
          <w:rPr>
            <w:noProof/>
            <w:webHidden/>
          </w:rPr>
          <w:fldChar w:fldCharType="end"/>
        </w:r>
      </w:hyperlink>
    </w:p>
    <w:p w14:paraId="34B1FFCB" w14:textId="3FB9F699" w:rsidR="001C6946" w:rsidRDefault="00DD6D9C">
      <w:pPr>
        <w:pStyle w:val="TOC3"/>
        <w:rPr>
          <w:rFonts w:asciiTheme="minorHAnsi" w:eastAsiaTheme="minorEastAsia" w:hAnsiTheme="minorHAnsi" w:cstheme="minorBidi"/>
          <w:noProof/>
          <w:sz w:val="22"/>
          <w:szCs w:val="22"/>
        </w:rPr>
      </w:pPr>
      <w:hyperlink w:anchor="_Toc463469826" w:history="1">
        <w:r w:rsidR="001C6946" w:rsidRPr="00971E6F">
          <w:rPr>
            <w:rStyle w:val="Hyperlink"/>
            <w:noProof/>
          </w:rPr>
          <w:t>6.17.4</w:t>
        </w:r>
        <w:r w:rsidR="001C6946">
          <w:rPr>
            <w:rFonts w:asciiTheme="minorHAnsi" w:eastAsiaTheme="minorEastAsia" w:hAnsiTheme="minorHAnsi" w:cstheme="minorBidi"/>
            <w:noProof/>
            <w:sz w:val="22"/>
            <w:szCs w:val="22"/>
          </w:rPr>
          <w:tab/>
        </w:r>
        <w:r w:rsidR="001C6946" w:rsidRPr="00971E6F">
          <w:rPr>
            <w:rStyle w:val="Hyperlink"/>
            <w:noProof/>
          </w:rPr>
          <w:t>Class Quantity Value</w:t>
        </w:r>
        <w:r w:rsidR="001C6946">
          <w:rPr>
            <w:noProof/>
            <w:webHidden/>
          </w:rPr>
          <w:tab/>
        </w:r>
        <w:r w:rsidR="001C6946">
          <w:rPr>
            <w:noProof/>
            <w:webHidden/>
          </w:rPr>
          <w:fldChar w:fldCharType="begin"/>
        </w:r>
        <w:r w:rsidR="001C6946">
          <w:rPr>
            <w:noProof/>
            <w:webHidden/>
          </w:rPr>
          <w:instrText xml:space="preserve"> PAGEREF _Toc463469826 \h </w:instrText>
        </w:r>
        <w:r w:rsidR="001C6946">
          <w:rPr>
            <w:noProof/>
            <w:webHidden/>
          </w:rPr>
        </w:r>
        <w:r w:rsidR="001C6946">
          <w:rPr>
            <w:noProof/>
            <w:webHidden/>
          </w:rPr>
          <w:fldChar w:fldCharType="separate"/>
        </w:r>
        <w:r w:rsidR="001C6946">
          <w:rPr>
            <w:noProof/>
            <w:webHidden/>
          </w:rPr>
          <w:t>106</w:t>
        </w:r>
        <w:r w:rsidR="001C6946">
          <w:rPr>
            <w:noProof/>
            <w:webHidden/>
          </w:rPr>
          <w:fldChar w:fldCharType="end"/>
        </w:r>
      </w:hyperlink>
    </w:p>
    <w:p w14:paraId="2BAED4F5" w14:textId="76EEEE28" w:rsidR="001C6946" w:rsidRDefault="00DD6D9C">
      <w:pPr>
        <w:pStyle w:val="TOC3"/>
        <w:rPr>
          <w:rFonts w:asciiTheme="minorHAnsi" w:eastAsiaTheme="minorEastAsia" w:hAnsiTheme="minorHAnsi" w:cstheme="minorBidi"/>
          <w:noProof/>
          <w:sz w:val="22"/>
          <w:szCs w:val="22"/>
        </w:rPr>
      </w:pPr>
      <w:hyperlink w:anchor="_Toc463469827" w:history="1">
        <w:r w:rsidR="001C6946" w:rsidRPr="00971E6F">
          <w:rPr>
            <w:rStyle w:val="Hyperlink"/>
            <w:noProof/>
          </w:rPr>
          <w:t>6.17.5</w:t>
        </w:r>
        <w:r w:rsidR="001C6946">
          <w:rPr>
            <w:rFonts w:asciiTheme="minorHAnsi" w:eastAsiaTheme="minorEastAsia" w:hAnsiTheme="minorHAnsi" w:cstheme="minorBidi"/>
            <w:noProof/>
            <w:sz w:val="22"/>
            <w:szCs w:val="22"/>
          </w:rPr>
          <w:tab/>
        </w:r>
        <w:r w:rsidR="001C6946" w:rsidRPr="00971E6F">
          <w:rPr>
            <w:rStyle w:val="Hyperlink"/>
            <w:noProof/>
          </w:rPr>
          <w:t>Association Referenced System of Units</w:t>
        </w:r>
        <w:r w:rsidR="001C6946">
          <w:rPr>
            <w:noProof/>
            <w:webHidden/>
          </w:rPr>
          <w:tab/>
        </w:r>
        <w:r w:rsidR="001C6946">
          <w:rPr>
            <w:noProof/>
            <w:webHidden/>
          </w:rPr>
          <w:fldChar w:fldCharType="begin"/>
        </w:r>
        <w:r w:rsidR="001C6946">
          <w:rPr>
            <w:noProof/>
            <w:webHidden/>
          </w:rPr>
          <w:instrText xml:space="preserve"> PAGEREF _Toc463469827 \h </w:instrText>
        </w:r>
        <w:r w:rsidR="001C6946">
          <w:rPr>
            <w:noProof/>
            <w:webHidden/>
          </w:rPr>
        </w:r>
        <w:r w:rsidR="001C6946">
          <w:rPr>
            <w:noProof/>
            <w:webHidden/>
          </w:rPr>
          <w:fldChar w:fldCharType="separate"/>
        </w:r>
        <w:r w:rsidR="001C6946">
          <w:rPr>
            <w:noProof/>
            <w:webHidden/>
          </w:rPr>
          <w:t>106</w:t>
        </w:r>
        <w:r w:rsidR="001C6946">
          <w:rPr>
            <w:noProof/>
            <w:webHidden/>
          </w:rPr>
          <w:fldChar w:fldCharType="end"/>
        </w:r>
      </w:hyperlink>
    </w:p>
    <w:p w14:paraId="6D2C760C" w14:textId="60CD03FF" w:rsidR="001C6946" w:rsidRDefault="00DD6D9C">
      <w:pPr>
        <w:pStyle w:val="TOC3"/>
        <w:rPr>
          <w:rFonts w:asciiTheme="minorHAnsi" w:eastAsiaTheme="minorEastAsia" w:hAnsiTheme="minorHAnsi" w:cstheme="minorBidi"/>
          <w:noProof/>
          <w:sz w:val="22"/>
          <w:szCs w:val="22"/>
        </w:rPr>
      </w:pPr>
      <w:hyperlink w:anchor="_Toc463469828" w:history="1">
        <w:r w:rsidR="001C6946" w:rsidRPr="00971E6F">
          <w:rPr>
            <w:rStyle w:val="Hyperlink"/>
            <w:noProof/>
          </w:rPr>
          <w:t>6.17.6</w:t>
        </w:r>
        <w:r w:rsidR="001C6946">
          <w:rPr>
            <w:rFonts w:asciiTheme="minorHAnsi" w:eastAsiaTheme="minorEastAsia" w:hAnsiTheme="minorHAnsi" w:cstheme="minorBidi"/>
            <w:noProof/>
            <w:sz w:val="22"/>
            <w:szCs w:val="22"/>
          </w:rPr>
          <w:tab/>
        </w:r>
        <w:r w:rsidR="001C6946" w:rsidRPr="00971E6F">
          <w:rPr>
            <w:rStyle w:val="Hyperlink"/>
            <w:noProof/>
          </w:rPr>
          <w:t>Class Structured Value</w:t>
        </w:r>
        <w:r w:rsidR="001C6946">
          <w:rPr>
            <w:noProof/>
            <w:webHidden/>
          </w:rPr>
          <w:tab/>
        </w:r>
        <w:r w:rsidR="001C6946">
          <w:rPr>
            <w:noProof/>
            <w:webHidden/>
          </w:rPr>
          <w:fldChar w:fldCharType="begin"/>
        </w:r>
        <w:r w:rsidR="001C6946">
          <w:rPr>
            <w:noProof/>
            <w:webHidden/>
          </w:rPr>
          <w:instrText xml:space="preserve"> PAGEREF _Toc463469828 \h </w:instrText>
        </w:r>
        <w:r w:rsidR="001C6946">
          <w:rPr>
            <w:noProof/>
            <w:webHidden/>
          </w:rPr>
        </w:r>
        <w:r w:rsidR="001C6946">
          <w:rPr>
            <w:noProof/>
            <w:webHidden/>
          </w:rPr>
          <w:fldChar w:fldCharType="separate"/>
        </w:r>
        <w:r w:rsidR="001C6946">
          <w:rPr>
            <w:noProof/>
            <w:webHidden/>
          </w:rPr>
          <w:t>107</w:t>
        </w:r>
        <w:r w:rsidR="001C6946">
          <w:rPr>
            <w:noProof/>
            <w:webHidden/>
          </w:rPr>
          <w:fldChar w:fldCharType="end"/>
        </w:r>
      </w:hyperlink>
    </w:p>
    <w:p w14:paraId="5DB9894B" w14:textId="035B86E0" w:rsidR="001C6946" w:rsidRDefault="00DD6D9C">
      <w:pPr>
        <w:pStyle w:val="TOC3"/>
        <w:rPr>
          <w:rFonts w:asciiTheme="minorHAnsi" w:eastAsiaTheme="minorEastAsia" w:hAnsiTheme="minorHAnsi" w:cstheme="minorBidi"/>
          <w:noProof/>
          <w:sz w:val="22"/>
          <w:szCs w:val="22"/>
        </w:rPr>
      </w:pPr>
      <w:hyperlink w:anchor="_Toc463469829" w:history="1">
        <w:r w:rsidR="001C6946" w:rsidRPr="00971E6F">
          <w:rPr>
            <w:rStyle w:val="Hyperlink"/>
            <w:noProof/>
          </w:rPr>
          <w:t>6.17.7</w:t>
        </w:r>
        <w:r w:rsidR="001C6946">
          <w:rPr>
            <w:rFonts w:asciiTheme="minorHAnsi" w:eastAsiaTheme="minorEastAsia" w:hAnsiTheme="minorHAnsi" w:cstheme="minorBidi"/>
            <w:noProof/>
            <w:sz w:val="22"/>
            <w:szCs w:val="22"/>
          </w:rPr>
          <w:tab/>
        </w:r>
        <w:r w:rsidR="001C6946" w:rsidRPr="00971E6F">
          <w:rPr>
            <w:rStyle w:val="Hyperlink"/>
            <w:noProof/>
          </w:rPr>
          <w:t>Class Structured Value Type</w:t>
        </w:r>
        <w:r w:rsidR="001C6946">
          <w:rPr>
            <w:noProof/>
            <w:webHidden/>
          </w:rPr>
          <w:tab/>
        </w:r>
        <w:r w:rsidR="001C6946">
          <w:rPr>
            <w:noProof/>
            <w:webHidden/>
          </w:rPr>
          <w:fldChar w:fldCharType="begin"/>
        </w:r>
        <w:r w:rsidR="001C6946">
          <w:rPr>
            <w:noProof/>
            <w:webHidden/>
          </w:rPr>
          <w:instrText xml:space="preserve"> PAGEREF _Toc463469829 \h </w:instrText>
        </w:r>
        <w:r w:rsidR="001C6946">
          <w:rPr>
            <w:noProof/>
            <w:webHidden/>
          </w:rPr>
        </w:r>
        <w:r w:rsidR="001C6946">
          <w:rPr>
            <w:noProof/>
            <w:webHidden/>
          </w:rPr>
          <w:fldChar w:fldCharType="separate"/>
        </w:r>
        <w:r w:rsidR="001C6946">
          <w:rPr>
            <w:noProof/>
            <w:webHidden/>
          </w:rPr>
          <w:t>107</w:t>
        </w:r>
        <w:r w:rsidR="001C6946">
          <w:rPr>
            <w:noProof/>
            <w:webHidden/>
          </w:rPr>
          <w:fldChar w:fldCharType="end"/>
        </w:r>
      </w:hyperlink>
    </w:p>
    <w:p w14:paraId="31D4E17B" w14:textId="6A35759D" w:rsidR="001C6946" w:rsidRDefault="00DD6D9C">
      <w:pPr>
        <w:pStyle w:val="TOC3"/>
        <w:rPr>
          <w:rFonts w:asciiTheme="minorHAnsi" w:eastAsiaTheme="minorEastAsia" w:hAnsiTheme="minorHAnsi" w:cstheme="minorBidi"/>
          <w:noProof/>
          <w:sz w:val="22"/>
          <w:szCs w:val="22"/>
        </w:rPr>
      </w:pPr>
      <w:hyperlink w:anchor="_Toc463469830" w:history="1">
        <w:r w:rsidR="001C6946" w:rsidRPr="00971E6F">
          <w:rPr>
            <w:rStyle w:val="Hyperlink"/>
            <w:noProof/>
          </w:rPr>
          <w:t>6.17.8</w:t>
        </w:r>
        <w:r w:rsidR="001C6946">
          <w:rPr>
            <w:rFonts w:asciiTheme="minorHAnsi" w:eastAsiaTheme="minorEastAsia" w:hAnsiTheme="minorHAnsi" w:cstheme="minorBidi"/>
            <w:noProof/>
            <w:sz w:val="22"/>
            <w:szCs w:val="22"/>
          </w:rPr>
          <w:tab/>
        </w:r>
        <w:r w:rsidR="001C6946" w:rsidRPr="00971E6F">
          <w:rPr>
            <w:rStyle w:val="Hyperlink"/>
            <w:noProof/>
          </w:rPr>
          <w:t>Class System of Units</w:t>
        </w:r>
        <w:r w:rsidR="001C6946">
          <w:rPr>
            <w:noProof/>
            <w:webHidden/>
          </w:rPr>
          <w:tab/>
        </w:r>
        <w:r w:rsidR="001C6946">
          <w:rPr>
            <w:noProof/>
            <w:webHidden/>
          </w:rPr>
          <w:fldChar w:fldCharType="begin"/>
        </w:r>
        <w:r w:rsidR="001C6946">
          <w:rPr>
            <w:noProof/>
            <w:webHidden/>
          </w:rPr>
          <w:instrText xml:space="preserve"> PAGEREF _Toc463469830 \h </w:instrText>
        </w:r>
        <w:r w:rsidR="001C6946">
          <w:rPr>
            <w:noProof/>
            <w:webHidden/>
          </w:rPr>
        </w:r>
        <w:r w:rsidR="001C6946">
          <w:rPr>
            <w:noProof/>
            <w:webHidden/>
          </w:rPr>
          <w:fldChar w:fldCharType="separate"/>
        </w:r>
        <w:r w:rsidR="001C6946">
          <w:rPr>
            <w:noProof/>
            <w:webHidden/>
          </w:rPr>
          <w:t>107</w:t>
        </w:r>
        <w:r w:rsidR="001C6946">
          <w:rPr>
            <w:noProof/>
            <w:webHidden/>
          </w:rPr>
          <w:fldChar w:fldCharType="end"/>
        </w:r>
      </w:hyperlink>
    </w:p>
    <w:p w14:paraId="4EDB005A" w14:textId="2E82F479" w:rsidR="001C6946" w:rsidRDefault="00DD6D9C">
      <w:pPr>
        <w:pStyle w:val="TOC3"/>
        <w:rPr>
          <w:rFonts w:asciiTheme="minorHAnsi" w:eastAsiaTheme="minorEastAsia" w:hAnsiTheme="minorHAnsi" w:cstheme="minorBidi"/>
          <w:noProof/>
          <w:sz w:val="22"/>
          <w:szCs w:val="22"/>
        </w:rPr>
      </w:pPr>
      <w:hyperlink w:anchor="_Toc463469831" w:history="1">
        <w:r w:rsidR="001C6946" w:rsidRPr="00971E6F">
          <w:rPr>
            <w:rStyle w:val="Hyperlink"/>
            <w:noProof/>
          </w:rPr>
          <w:t>6.17.9</w:t>
        </w:r>
        <w:r w:rsidR="001C6946">
          <w:rPr>
            <w:rFonts w:asciiTheme="minorHAnsi" w:eastAsiaTheme="minorEastAsia" w:hAnsiTheme="minorHAnsi" w:cstheme="minorBidi"/>
            <w:noProof/>
            <w:sz w:val="22"/>
            <w:szCs w:val="22"/>
          </w:rPr>
          <w:tab/>
        </w:r>
        <w:r w:rsidR="001C6946" w:rsidRPr="00971E6F">
          <w:rPr>
            <w:rStyle w:val="Hyperlink"/>
            <w:noProof/>
          </w:rPr>
          <w:t>Class Unit Type</w:t>
        </w:r>
        <w:r w:rsidR="001C6946">
          <w:rPr>
            <w:noProof/>
            <w:webHidden/>
          </w:rPr>
          <w:tab/>
        </w:r>
        <w:r w:rsidR="001C6946">
          <w:rPr>
            <w:noProof/>
            <w:webHidden/>
          </w:rPr>
          <w:fldChar w:fldCharType="begin"/>
        </w:r>
        <w:r w:rsidR="001C6946">
          <w:rPr>
            <w:noProof/>
            <w:webHidden/>
          </w:rPr>
          <w:instrText xml:space="preserve"> PAGEREF _Toc463469831 \h </w:instrText>
        </w:r>
        <w:r w:rsidR="001C6946">
          <w:rPr>
            <w:noProof/>
            <w:webHidden/>
          </w:rPr>
        </w:r>
        <w:r w:rsidR="001C6946">
          <w:rPr>
            <w:noProof/>
            <w:webHidden/>
          </w:rPr>
          <w:fldChar w:fldCharType="separate"/>
        </w:r>
        <w:r w:rsidR="001C6946">
          <w:rPr>
            <w:noProof/>
            <w:webHidden/>
          </w:rPr>
          <w:t>107</w:t>
        </w:r>
        <w:r w:rsidR="001C6946">
          <w:rPr>
            <w:noProof/>
            <w:webHidden/>
          </w:rPr>
          <w:fldChar w:fldCharType="end"/>
        </w:r>
      </w:hyperlink>
    </w:p>
    <w:p w14:paraId="42A96046" w14:textId="778BF393" w:rsidR="001C6946" w:rsidRDefault="00DD6D9C">
      <w:pPr>
        <w:pStyle w:val="TOC3"/>
        <w:rPr>
          <w:rFonts w:asciiTheme="minorHAnsi" w:eastAsiaTheme="minorEastAsia" w:hAnsiTheme="minorHAnsi" w:cstheme="minorBidi"/>
          <w:noProof/>
          <w:sz w:val="22"/>
          <w:szCs w:val="22"/>
        </w:rPr>
      </w:pPr>
      <w:hyperlink w:anchor="_Toc463469832" w:history="1">
        <w:r w:rsidR="001C6946" w:rsidRPr="00971E6F">
          <w:rPr>
            <w:rStyle w:val="Hyperlink"/>
            <w:noProof/>
          </w:rPr>
          <w:t>6.17.10</w:t>
        </w:r>
        <w:r w:rsidR="001C6946">
          <w:rPr>
            <w:rFonts w:asciiTheme="minorHAnsi" w:eastAsiaTheme="minorEastAsia" w:hAnsiTheme="minorHAnsi" w:cstheme="minorBidi"/>
            <w:noProof/>
            <w:sz w:val="22"/>
            <w:szCs w:val="22"/>
          </w:rPr>
          <w:tab/>
        </w:r>
        <w:r w:rsidR="001C6946" w:rsidRPr="00971E6F">
          <w:rPr>
            <w:rStyle w:val="Hyperlink"/>
            <w:noProof/>
          </w:rPr>
          <w:t>Class Value</w:t>
        </w:r>
        <w:r w:rsidR="001C6946">
          <w:rPr>
            <w:noProof/>
            <w:webHidden/>
          </w:rPr>
          <w:tab/>
        </w:r>
        <w:r w:rsidR="001C6946">
          <w:rPr>
            <w:noProof/>
            <w:webHidden/>
          </w:rPr>
          <w:fldChar w:fldCharType="begin"/>
        </w:r>
        <w:r w:rsidR="001C6946">
          <w:rPr>
            <w:noProof/>
            <w:webHidden/>
          </w:rPr>
          <w:instrText xml:space="preserve"> PAGEREF _Toc463469832 \h </w:instrText>
        </w:r>
        <w:r w:rsidR="001C6946">
          <w:rPr>
            <w:noProof/>
            <w:webHidden/>
          </w:rPr>
        </w:r>
        <w:r w:rsidR="001C6946">
          <w:rPr>
            <w:noProof/>
            <w:webHidden/>
          </w:rPr>
          <w:fldChar w:fldCharType="separate"/>
        </w:r>
        <w:r w:rsidR="001C6946">
          <w:rPr>
            <w:noProof/>
            <w:webHidden/>
          </w:rPr>
          <w:t>108</w:t>
        </w:r>
        <w:r w:rsidR="001C6946">
          <w:rPr>
            <w:noProof/>
            <w:webHidden/>
          </w:rPr>
          <w:fldChar w:fldCharType="end"/>
        </w:r>
      </w:hyperlink>
    </w:p>
    <w:p w14:paraId="76DF46A0" w14:textId="26C4706C" w:rsidR="001C6946" w:rsidRDefault="00DD6D9C">
      <w:pPr>
        <w:pStyle w:val="TOC3"/>
        <w:rPr>
          <w:rFonts w:asciiTheme="minorHAnsi" w:eastAsiaTheme="minorEastAsia" w:hAnsiTheme="minorHAnsi" w:cstheme="minorBidi"/>
          <w:noProof/>
          <w:sz w:val="22"/>
          <w:szCs w:val="22"/>
        </w:rPr>
      </w:pPr>
      <w:hyperlink w:anchor="_Toc463469833" w:history="1">
        <w:r w:rsidR="001C6946" w:rsidRPr="00971E6F">
          <w:rPr>
            <w:rStyle w:val="Hyperlink"/>
            <w:noProof/>
          </w:rPr>
          <w:t>6.17.11</w:t>
        </w:r>
        <w:r w:rsidR="001C6946">
          <w:rPr>
            <w:rFonts w:asciiTheme="minorHAnsi" w:eastAsiaTheme="minorEastAsia" w:hAnsiTheme="minorHAnsi" w:cstheme="minorBidi"/>
            <w:noProof/>
            <w:sz w:val="22"/>
            <w:szCs w:val="22"/>
          </w:rPr>
          <w:tab/>
        </w:r>
        <w:r w:rsidR="001C6946" w:rsidRPr="00971E6F">
          <w:rPr>
            <w:rStyle w:val="Hyperlink"/>
            <w:noProof/>
          </w:rPr>
          <w:t>Class Value Type</w:t>
        </w:r>
        <w:r w:rsidR="001C6946">
          <w:rPr>
            <w:noProof/>
            <w:webHidden/>
          </w:rPr>
          <w:tab/>
        </w:r>
        <w:r w:rsidR="001C6946">
          <w:rPr>
            <w:noProof/>
            <w:webHidden/>
          </w:rPr>
          <w:fldChar w:fldCharType="begin"/>
        </w:r>
        <w:r w:rsidR="001C6946">
          <w:rPr>
            <w:noProof/>
            <w:webHidden/>
          </w:rPr>
          <w:instrText xml:space="preserve"> PAGEREF _Toc463469833 \h </w:instrText>
        </w:r>
        <w:r w:rsidR="001C6946">
          <w:rPr>
            <w:noProof/>
            <w:webHidden/>
          </w:rPr>
        </w:r>
        <w:r w:rsidR="001C6946">
          <w:rPr>
            <w:noProof/>
            <w:webHidden/>
          </w:rPr>
          <w:fldChar w:fldCharType="separate"/>
        </w:r>
        <w:r w:rsidR="001C6946">
          <w:rPr>
            <w:noProof/>
            <w:webHidden/>
          </w:rPr>
          <w:t>108</w:t>
        </w:r>
        <w:r w:rsidR="001C6946">
          <w:rPr>
            <w:noProof/>
            <w:webHidden/>
          </w:rPr>
          <w:fldChar w:fldCharType="end"/>
        </w:r>
      </w:hyperlink>
    </w:p>
    <w:p w14:paraId="6EA56939" w14:textId="1DF89212" w:rsidR="001C6946" w:rsidRDefault="00DD6D9C">
      <w:pPr>
        <w:pStyle w:val="TOC1"/>
        <w:tabs>
          <w:tab w:val="left" w:pos="1512"/>
        </w:tabs>
        <w:rPr>
          <w:rFonts w:asciiTheme="minorHAnsi" w:eastAsiaTheme="minorEastAsia" w:hAnsiTheme="minorHAnsi" w:cstheme="minorBidi"/>
          <w:noProof/>
          <w:sz w:val="22"/>
          <w:szCs w:val="22"/>
        </w:rPr>
      </w:pPr>
      <w:hyperlink w:anchor="_Toc463469834" w:history="1">
        <w:r w:rsidR="001C6946" w:rsidRPr="00971E6F">
          <w:rPr>
            <w:rStyle w:val="Hyperlink"/>
            <w:noProof/>
          </w:rPr>
          <w:t>7</w:t>
        </w:r>
        <w:r w:rsidR="001C6946">
          <w:rPr>
            <w:rFonts w:asciiTheme="minorHAnsi" w:eastAsiaTheme="minorEastAsia" w:hAnsiTheme="minorHAnsi" w:cstheme="minorBidi"/>
            <w:noProof/>
            <w:sz w:val="22"/>
            <w:szCs w:val="22"/>
          </w:rPr>
          <w:tab/>
        </w:r>
        <w:r w:rsidR="001C6946" w:rsidRPr="00971E6F">
          <w:rPr>
            <w:rStyle w:val="Hyperlink"/>
            <w:noProof/>
          </w:rPr>
          <w:t>Foundational Assumptions (Normative)</w:t>
        </w:r>
        <w:r w:rsidR="001C6946">
          <w:rPr>
            <w:noProof/>
            <w:webHidden/>
          </w:rPr>
          <w:tab/>
        </w:r>
        <w:r w:rsidR="001C6946">
          <w:rPr>
            <w:noProof/>
            <w:webHidden/>
          </w:rPr>
          <w:fldChar w:fldCharType="begin"/>
        </w:r>
        <w:r w:rsidR="001C6946">
          <w:rPr>
            <w:noProof/>
            <w:webHidden/>
          </w:rPr>
          <w:instrText xml:space="preserve"> PAGEREF _Toc463469834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5AC2AEB6" w14:textId="0B1E0E6F" w:rsidR="001C6946" w:rsidRDefault="00DD6D9C">
      <w:pPr>
        <w:pStyle w:val="TOC2"/>
        <w:rPr>
          <w:rFonts w:asciiTheme="minorHAnsi" w:eastAsiaTheme="minorEastAsia" w:hAnsiTheme="minorHAnsi" w:cstheme="minorBidi"/>
          <w:noProof/>
          <w:sz w:val="22"/>
          <w:szCs w:val="22"/>
        </w:rPr>
      </w:pPr>
      <w:hyperlink w:anchor="_Toc463469835" w:history="1">
        <w:r w:rsidR="001C6946" w:rsidRPr="00971E6F">
          <w:rPr>
            <w:rStyle w:val="Hyperlink"/>
            <w:noProof/>
          </w:rPr>
          <w:t>7.1</w:t>
        </w:r>
        <w:r w:rsidR="001C6946">
          <w:rPr>
            <w:rFonts w:asciiTheme="minorHAnsi" w:eastAsiaTheme="minorEastAsia" w:hAnsiTheme="minorHAnsi" w:cstheme="minorBidi"/>
            <w:noProof/>
            <w:sz w:val="22"/>
            <w:szCs w:val="22"/>
          </w:rPr>
          <w:tab/>
        </w:r>
        <w:r w:rsidR="001C6946" w:rsidRPr="00971E6F">
          <w:rPr>
            <w:rStyle w:val="Hyperlink"/>
            <w:noProof/>
          </w:rPr>
          <w:t>Multiple representations of overlapping concepts</w:t>
        </w:r>
        <w:r w:rsidR="001C6946">
          <w:rPr>
            <w:noProof/>
            <w:webHidden/>
          </w:rPr>
          <w:tab/>
        </w:r>
        <w:r w:rsidR="001C6946">
          <w:rPr>
            <w:noProof/>
            <w:webHidden/>
          </w:rPr>
          <w:fldChar w:fldCharType="begin"/>
        </w:r>
        <w:r w:rsidR="001C6946">
          <w:rPr>
            <w:noProof/>
            <w:webHidden/>
          </w:rPr>
          <w:instrText xml:space="preserve"> PAGEREF _Toc463469835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79B55175" w14:textId="4D463D3C" w:rsidR="001C6946" w:rsidRDefault="00DD6D9C">
      <w:pPr>
        <w:pStyle w:val="TOC2"/>
        <w:rPr>
          <w:rFonts w:asciiTheme="minorHAnsi" w:eastAsiaTheme="minorEastAsia" w:hAnsiTheme="minorHAnsi" w:cstheme="minorBidi"/>
          <w:noProof/>
          <w:sz w:val="22"/>
          <w:szCs w:val="22"/>
        </w:rPr>
      </w:pPr>
      <w:hyperlink w:anchor="_Toc463469836" w:history="1">
        <w:r w:rsidR="001C6946" w:rsidRPr="00971E6F">
          <w:rPr>
            <w:rStyle w:val="Hyperlink"/>
            <w:noProof/>
          </w:rPr>
          <w:t>7.2</w:t>
        </w:r>
        <w:r w:rsidR="001C6946">
          <w:rPr>
            <w:rFonts w:asciiTheme="minorHAnsi" w:eastAsiaTheme="minorEastAsia" w:hAnsiTheme="minorHAnsi" w:cstheme="minorBidi"/>
            <w:noProof/>
            <w:sz w:val="22"/>
            <w:szCs w:val="22"/>
          </w:rPr>
          <w:tab/>
        </w:r>
        <w:r w:rsidR="001C6946" w:rsidRPr="00971E6F">
          <w:rPr>
            <w:rStyle w:val="Hyperlink"/>
            <w:noProof/>
          </w:rPr>
          <w:t>Models may include “ground facts”</w:t>
        </w:r>
        <w:r w:rsidR="001C6946">
          <w:rPr>
            <w:noProof/>
            <w:webHidden/>
          </w:rPr>
          <w:tab/>
        </w:r>
        <w:r w:rsidR="001C6946">
          <w:rPr>
            <w:noProof/>
            <w:webHidden/>
          </w:rPr>
          <w:fldChar w:fldCharType="begin"/>
        </w:r>
        <w:r w:rsidR="001C6946">
          <w:rPr>
            <w:noProof/>
            <w:webHidden/>
          </w:rPr>
          <w:instrText xml:space="preserve"> PAGEREF _Toc463469836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3C02F170" w14:textId="5956AEA2" w:rsidR="001C6946" w:rsidRDefault="00DD6D9C">
      <w:pPr>
        <w:pStyle w:val="TOC2"/>
        <w:rPr>
          <w:rFonts w:asciiTheme="minorHAnsi" w:eastAsiaTheme="minorEastAsia" w:hAnsiTheme="minorHAnsi" w:cstheme="minorBidi"/>
          <w:noProof/>
          <w:sz w:val="22"/>
          <w:szCs w:val="22"/>
        </w:rPr>
      </w:pPr>
      <w:hyperlink w:anchor="_Toc463469837" w:history="1">
        <w:r w:rsidR="001C6946" w:rsidRPr="00971E6F">
          <w:rPr>
            <w:rStyle w:val="Hyperlink"/>
            <w:noProof/>
          </w:rPr>
          <w:t>7.3</w:t>
        </w:r>
        <w:r w:rsidR="001C6946">
          <w:rPr>
            <w:rFonts w:asciiTheme="minorHAnsi" w:eastAsiaTheme="minorEastAsia" w:hAnsiTheme="minorHAnsi" w:cstheme="minorBidi"/>
            <w:noProof/>
            <w:sz w:val="22"/>
            <w:szCs w:val="22"/>
          </w:rPr>
          <w:tab/>
        </w:r>
        <w:r w:rsidR="001C6946" w:rsidRPr="00971E6F">
          <w:rPr>
            <w:rStyle w:val="Hyperlink"/>
            <w:noProof/>
          </w:rPr>
          <w:t>Conceptual Models</w:t>
        </w:r>
        <w:r w:rsidR="001C6946">
          <w:rPr>
            <w:noProof/>
            <w:webHidden/>
          </w:rPr>
          <w:tab/>
        </w:r>
        <w:r w:rsidR="001C6946">
          <w:rPr>
            <w:noProof/>
            <w:webHidden/>
          </w:rPr>
          <w:fldChar w:fldCharType="begin"/>
        </w:r>
        <w:r w:rsidR="001C6946">
          <w:rPr>
            <w:noProof/>
            <w:webHidden/>
          </w:rPr>
          <w:instrText xml:space="preserve"> PAGEREF _Toc463469837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57F519F2" w14:textId="4FDF8AFB" w:rsidR="001C6946" w:rsidRDefault="00DD6D9C">
      <w:pPr>
        <w:pStyle w:val="TOC2"/>
        <w:rPr>
          <w:rFonts w:asciiTheme="minorHAnsi" w:eastAsiaTheme="minorEastAsia" w:hAnsiTheme="minorHAnsi" w:cstheme="minorBidi"/>
          <w:noProof/>
          <w:sz w:val="22"/>
          <w:szCs w:val="22"/>
        </w:rPr>
      </w:pPr>
      <w:hyperlink w:anchor="_Toc463469838" w:history="1">
        <w:r w:rsidR="001C6946" w:rsidRPr="00971E6F">
          <w:rPr>
            <w:rStyle w:val="Hyperlink"/>
            <w:noProof/>
          </w:rPr>
          <w:t>7.4</w:t>
        </w:r>
        <w:r w:rsidR="001C6946">
          <w:rPr>
            <w:rFonts w:asciiTheme="minorHAnsi" w:eastAsiaTheme="minorEastAsia" w:hAnsiTheme="minorHAnsi" w:cstheme="minorBidi"/>
            <w:noProof/>
            <w:sz w:val="22"/>
            <w:szCs w:val="22"/>
          </w:rPr>
          <w:tab/>
        </w:r>
        <w:r w:rsidR="001C6946" w:rsidRPr="00971E6F">
          <w:rPr>
            <w:rStyle w:val="Hyperlink"/>
            <w:noProof/>
          </w:rPr>
          <w:t>Identity and identifiers</w:t>
        </w:r>
        <w:r w:rsidR="001C6946">
          <w:rPr>
            <w:noProof/>
            <w:webHidden/>
          </w:rPr>
          <w:tab/>
        </w:r>
        <w:r w:rsidR="001C6946">
          <w:rPr>
            <w:noProof/>
            <w:webHidden/>
          </w:rPr>
          <w:fldChar w:fldCharType="begin"/>
        </w:r>
        <w:r w:rsidR="001C6946">
          <w:rPr>
            <w:noProof/>
            <w:webHidden/>
          </w:rPr>
          <w:instrText xml:space="preserve"> PAGEREF _Toc463469838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70F144F5" w14:textId="1A2CFD3C" w:rsidR="001C6946" w:rsidRDefault="00DD6D9C">
      <w:pPr>
        <w:pStyle w:val="TOC2"/>
        <w:rPr>
          <w:rFonts w:asciiTheme="minorHAnsi" w:eastAsiaTheme="minorEastAsia" w:hAnsiTheme="minorHAnsi" w:cstheme="minorBidi"/>
          <w:noProof/>
          <w:sz w:val="22"/>
          <w:szCs w:val="22"/>
        </w:rPr>
      </w:pPr>
      <w:hyperlink w:anchor="_Toc463469839" w:history="1">
        <w:r w:rsidR="001C6946" w:rsidRPr="00971E6F">
          <w:rPr>
            <w:rStyle w:val="Hyperlink"/>
            <w:noProof/>
          </w:rPr>
          <w:t>7.5</w:t>
        </w:r>
        <w:r w:rsidR="001C6946">
          <w:rPr>
            <w:rFonts w:asciiTheme="minorHAnsi" w:eastAsiaTheme="minorEastAsia" w:hAnsiTheme="minorHAnsi" w:cstheme="minorBidi"/>
            <w:noProof/>
            <w:sz w:val="22"/>
            <w:szCs w:val="22"/>
          </w:rPr>
          <w:tab/>
        </w:r>
        <w:r w:rsidR="001C6946" w:rsidRPr="00971E6F">
          <w:rPr>
            <w:rStyle w:val="Hyperlink"/>
            <w:noProof/>
          </w:rPr>
          <w:t>Facts &amp; propositions</w:t>
        </w:r>
        <w:r w:rsidR="001C6946">
          <w:rPr>
            <w:noProof/>
            <w:webHidden/>
          </w:rPr>
          <w:tab/>
        </w:r>
        <w:r w:rsidR="001C6946">
          <w:rPr>
            <w:noProof/>
            <w:webHidden/>
          </w:rPr>
          <w:fldChar w:fldCharType="begin"/>
        </w:r>
        <w:r w:rsidR="001C6946">
          <w:rPr>
            <w:noProof/>
            <w:webHidden/>
          </w:rPr>
          <w:instrText xml:space="preserve"> PAGEREF _Toc463469839 \h </w:instrText>
        </w:r>
        <w:r w:rsidR="001C6946">
          <w:rPr>
            <w:noProof/>
            <w:webHidden/>
          </w:rPr>
        </w:r>
        <w:r w:rsidR="001C6946">
          <w:rPr>
            <w:noProof/>
            <w:webHidden/>
          </w:rPr>
          <w:fldChar w:fldCharType="separate"/>
        </w:r>
        <w:r w:rsidR="001C6946">
          <w:rPr>
            <w:noProof/>
            <w:webHidden/>
          </w:rPr>
          <w:t>109</w:t>
        </w:r>
        <w:r w:rsidR="001C6946">
          <w:rPr>
            <w:noProof/>
            <w:webHidden/>
          </w:rPr>
          <w:fldChar w:fldCharType="end"/>
        </w:r>
      </w:hyperlink>
    </w:p>
    <w:p w14:paraId="72EF685B" w14:textId="4616F630" w:rsidR="001C6946" w:rsidRDefault="00DD6D9C">
      <w:pPr>
        <w:pStyle w:val="TOC2"/>
        <w:rPr>
          <w:rFonts w:asciiTheme="minorHAnsi" w:eastAsiaTheme="minorEastAsia" w:hAnsiTheme="minorHAnsi" w:cstheme="minorBidi"/>
          <w:noProof/>
          <w:sz w:val="22"/>
          <w:szCs w:val="22"/>
        </w:rPr>
      </w:pPr>
      <w:hyperlink w:anchor="_Toc463469840" w:history="1">
        <w:r w:rsidR="001C6946" w:rsidRPr="00971E6F">
          <w:rPr>
            <w:rStyle w:val="Hyperlink"/>
            <w:noProof/>
          </w:rPr>
          <w:t>7.6</w:t>
        </w:r>
        <w:r w:rsidR="001C6946">
          <w:rPr>
            <w:rFonts w:asciiTheme="minorHAnsi" w:eastAsiaTheme="minorEastAsia" w:hAnsiTheme="minorHAnsi" w:cstheme="minorBidi"/>
            <w:noProof/>
            <w:sz w:val="22"/>
            <w:szCs w:val="22"/>
          </w:rPr>
          <w:tab/>
        </w:r>
        <w:r w:rsidR="001C6946" w:rsidRPr="00971E6F">
          <w:rPr>
            <w:rStyle w:val="Hyperlink"/>
            <w:noProof/>
          </w:rPr>
          <w:t>Representations of a concept</w:t>
        </w:r>
        <w:r w:rsidR="001C6946">
          <w:rPr>
            <w:noProof/>
            <w:webHidden/>
          </w:rPr>
          <w:tab/>
        </w:r>
        <w:r w:rsidR="001C6946">
          <w:rPr>
            <w:noProof/>
            <w:webHidden/>
          </w:rPr>
          <w:fldChar w:fldCharType="begin"/>
        </w:r>
        <w:r w:rsidR="001C6946">
          <w:rPr>
            <w:noProof/>
            <w:webHidden/>
          </w:rPr>
          <w:instrText xml:space="preserve"> PAGEREF _Toc463469840 \h </w:instrText>
        </w:r>
        <w:r w:rsidR="001C6946">
          <w:rPr>
            <w:noProof/>
            <w:webHidden/>
          </w:rPr>
        </w:r>
        <w:r w:rsidR="001C6946">
          <w:rPr>
            <w:noProof/>
            <w:webHidden/>
          </w:rPr>
          <w:fldChar w:fldCharType="separate"/>
        </w:r>
        <w:r w:rsidR="001C6946">
          <w:rPr>
            <w:noProof/>
            <w:webHidden/>
          </w:rPr>
          <w:t>110</w:t>
        </w:r>
        <w:r w:rsidR="001C6946">
          <w:rPr>
            <w:noProof/>
            <w:webHidden/>
          </w:rPr>
          <w:fldChar w:fldCharType="end"/>
        </w:r>
      </w:hyperlink>
    </w:p>
    <w:p w14:paraId="658366EA" w14:textId="2F71A312" w:rsidR="001C6946" w:rsidRDefault="00DD6D9C">
      <w:pPr>
        <w:pStyle w:val="TOC3"/>
        <w:rPr>
          <w:rFonts w:asciiTheme="minorHAnsi" w:eastAsiaTheme="minorEastAsia" w:hAnsiTheme="minorHAnsi" w:cstheme="minorBidi"/>
          <w:noProof/>
          <w:sz w:val="22"/>
          <w:szCs w:val="22"/>
        </w:rPr>
      </w:pPr>
      <w:hyperlink w:anchor="_Toc463469841" w:history="1">
        <w:r w:rsidR="001C6946" w:rsidRPr="00971E6F">
          <w:rPr>
            <w:rStyle w:val="Hyperlink"/>
            <w:noProof/>
          </w:rPr>
          <w:t>7.6.1</w:t>
        </w:r>
        <w:r w:rsidR="001C6946">
          <w:rPr>
            <w:rFonts w:asciiTheme="minorHAnsi" w:eastAsiaTheme="minorEastAsia" w:hAnsiTheme="minorHAnsi" w:cstheme="minorBidi"/>
            <w:noProof/>
            <w:sz w:val="22"/>
            <w:szCs w:val="22"/>
          </w:rPr>
          <w:tab/>
        </w:r>
        <w:r w:rsidR="001C6946" w:rsidRPr="00971E6F">
          <w:rPr>
            <w:rStyle w:val="Hyperlink"/>
            <w:noProof/>
          </w:rPr>
          <w:t>Represents Relation</w:t>
        </w:r>
        <w:r w:rsidR="001C6946">
          <w:rPr>
            <w:noProof/>
            <w:webHidden/>
          </w:rPr>
          <w:tab/>
        </w:r>
        <w:r w:rsidR="001C6946">
          <w:rPr>
            <w:noProof/>
            <w:webHidden/>
          </w:rPr>
          <w:fldChar w:fldCharType="begin"/>
        </w:r>
        <w:r w:rsidR="001C6946">
          <w:rPr>
            <w:noProof/>
            <w:webHidden/>
          </w:rPr>
          <w:instrText xml:space="preserve"> PAGEREF _Toc463469841 \h </w:instrText>
        </w:r>
        <w:r w:rsidR="001C6946">
          <w:rPr>
            <w:noProof/>
            <w:webHidden/>
          </w:rPr>
        </w:r>
        <w:r w:rsidR="001C6946">
          <w:rPr>
            <w:noProof/>
            <w:webHidden/>
          </w:rPr>
          <w:fldChar w:fldCharType="separate"/>
        </w:r>
        <w:r w:rsidR="001C6946">
          <w:rPr>
            <w:noProof/>
            <w:webHidden/>
          </w:rPr>
          <w:t>110</w:t>
        </w:r>
        <w:r w:rsidR="001C6946">
          <w:rPr>
            <w:noProof/>
            <w:webHidden/>
          </w:rPr>
          <w:fldChar w:fldCharType="end"/>
        </w:r>
      </w:hyperlink>
    </w:p>
    <w:p w14:paraId="7D100296" w14:textId="7C99B6BB" w:rsidR="001C6946" w:rsidRDefault="00DD6D9C">
      <w:pPr>
        <w:pStyle w:val="TOC2"/>
        <w:rPr>
          <w:rFonts w:asciiTheme="minorHAnsi" w:eastAsiaTheme="minorEastAsia" w:hAnsiTheme="minorHAnsi" w:cstheme="minorBidi"/>
          <w:noProof/>
          <w:sz w:val="22"/>
          <w:szCs w:val="22"/>
        </w:rPr>
      </w:pPr>
      <w:hyperlink w:anchor="_Toc463469842" w:history="1">
        <w:r w:rsidR="001C6946" w:rsidRPr="00971E6F">
          <w:rPr>
            <w:rStyle w:val="Hyperlink"/>
            <w:noProof/>
          </w:rPr>
          <w:t>7.7</w:t>
        </w:r>
        <w:r w:rsidR="001C6946">
          <w:rPr>
            <w:rFonts w:asciiTheme="minorHAnsi" w:eastAsiaTheme="minorEastAsia" w:hAnsiTheme="minorHAnsi" w:cstheme="minorBidi"/>
            <w:noProof/>
            <w:sz w:val="22"/>
            <w:szCs w:val="22"/>
          </w:rPr>
          <w:tab/>
        </w:r>
        <w:r w:rsidR="001C6946" w:rsidRPr="00971E6F">
          <w:rPr>
            <w:rStyle w:val="Hyperlink"/>
            <w:noProof/>
          </w:rPr>
          <w:t>Representation identifiers</w:t>
        </w:r>
        <w:r w:rsidR="001C6946">
          <w:rPr>
            <w:noProof/>
            <w:webHidden/>
          </w:rPr>
          <w:tab/>
        </w:r>
        <w:r w:rsidR="001C6946">
          <w:rPr>
            <w:noProof/>
            <w:webHidden/>
          </w:rPr>
          <w:fldChar w:fldCharType="begin"/>
        </w:r>
        <w:r w:rsidR="001C6946">
          <w:rPr>
            <w:noProof/>
            <w:webHidden/>
          </w:rPr>
          <w:instrText xml:space="preserve"> PAGEREF _Toc463469842 \h </w:instrText>
        </w:r>
        <w:r w:rsidR="001C6946">
          <w:rPr>
            <w:noProof/>
            <w:webHidden/>
          </w:rPr>
        </w:r>
        <w:r w:rsidR="001C6946">
          <w:rPr>
            <w:noProof/>
            <w:webHidden/>
          </w:rPr>
          <w:fldChar w:fldCharType="separate"/>
        </w:r>
        <w:r w:rsidR="001C6946">
          <w:rPr>
            <w:noProof/>
            <w:webHidden/>
          </w:rPr>
          <w:t>110</w:t>
        </w:r>
        <w:r w:rsidR="001C6946">
          <w:rPr>
            <w:noProof/>
            <w:webHidden/>
          </w:rPr>
          <w:fldChar w:fldCharType="end"/>
        </w:r>
      </w:hyperlink>
    </w:p>
    <w:p w14:paraId="6A401DB0" w14:textId="3AE59970" w:rsidR="001C6946" w:rsidRDefault="00DD6D9C">
      <w:pPr>
        <w:pStyle w:val="TOC3"/>
        <w:rPr>
          <w:rFonts w:asciiTheme="minorHAnsi" w:eastAsiaTheme="minorEastAsia" w:hAnsiTheme="minorHAnsi" w:cstheme="minorBidi"/>
          <w:noProof/>
          <w:sz w:val="22"/>
          <w:szCs w:val="22"/>
        </w:rPr>
      </w:pPr>
      <w:hyperlink w:anchor="_Toc463469843" w:history="1">
        <w:r w:rsidR="001C6946" w:rsidRPr="00971E6F">
          <w:rPr>
            <w:rStyle w:val="Hyperlink"/>
            <w:noProof/>
          </w:rPr>
          <w:t>7.7.1</w:t>
        </w:r>
        <w:r w:rsidR="001C6946">
          <w:rPr>
            <w:rFonts w:asciiTheme="minorHAnsi" w:eastAsiaTheme="minorEastAsia" w:hAnsiTheme="minorHAnsi" w:cstheme="minorBidi"/>
            <w:noProof/>
            <w:sz w:val="22"/>
            <w:szCs w:val="22"/>
          </w:rPr>
          <w:tab/>
        </w:r>
        <w:r w:rsidR="001C6946" w:rsidRPr="00971E6F">
          <w:rPr>
            <w:rStyle w:val="Hyperlink"/>
            <w:noProof/>
          </w:rPr>
          <w:t>Example physical identifiers</w:t>
        </w:r>
        <w:r w:rsidR="001C6946">
          <w:rPr>
            <w:noProof/>
            <w:webHidden/>
          </w:rPr>
          <w:tab/>
        </w:r>
        <w:r w:rsidR="001C6946">
          <w:rPr>
            <w:noProof/>
            <w:webHidden/>
          </w:rPr>
          <w:fldChar w:fldCharType="begin"/>
        </w:r>
        <w:r w:rsidR="001C6946">
          <w:rPr>
            <w:noProof/>
            <w:webHidden/>
          </w:rPr>
          <w:instrText xml:space="preserve"> PAGEREF _Toc463469843 \h </w:instrText>
        </w:r>
        <w:r w:rsidR="001C6946">
          <w:rPr>
            <w:noProof/>
            <w:webHidden/>
          </w:rPr>
        </w:r>
        <w:r w:rsidR="001C6946">
          <w:rPr>
            <w:noProof/>
            <w:webHidden/>
          </w:rPr>
          <w:fldChar w:fldCharType="separate"/>
        </w:r>
        <w:r w:rsidR="001C6946">
          <w:rPr>
            <w:noProof/>
            <w:webHidden/>
          </w:rPr>
          <w:t>110</w:t>
        </w:r>
        <w:r w:rsidR="001C6946">
          <w:rPr>
            <w:noProof/>
            <w:webHidden/>
          </w:rPr>
          <w:fldChar w:fldCharType="end"/>
        </w:r>
      </w:hyperlink>
    </w:p>
    <w:p w14:paraId="38BFEA0A" w14:textId="3756DB80" w:rsidR="001C6946" w:rsidRDefault="00DD6D9C">
      <w:pPr>
        <w:pStyle w:val="TOC2"/>
        <w:rPr>
          <w:rFonts w:asciiTheme="minorHAnsi" w:eastAsiaTheme="minorEastAsia" w:hAnsiTheme="minorHAnsi" w:cstheme="minorBidi"/>
          <w:noProof/>
          <w:sz w:val="22"/>
          <w:szCs w:val="22"/>
        </w:rPr>
      </w:pPr>
      <w:hyperlink w:anchor="_Toc463469844" w:history="1">
        <w:r w:rsidR="001C6946" w:rsidRPr="00971E6F">
          <w:rPr>
            <w:rStyle w:val="Hyperlink"/>
            <w:noProof/>
          </w:rPr>
          <w:t>7.8</w:t>
        </w:r>
        <w:r w:rsidR="001C6946">
          <w:rPr>
            <w:rFonts w:asciiTheme="minorHAnsi" w:eastAsiaTheme="minorEastAsia" w:hAnsiTheme="minorHAnsi" w:cstheme="minorBidi"/>
            <w:noProof/>
            <w:sz w:val="22"/>
            <w:szCs w:val="22"/>
          </w:rPr>
          <w:tab/>
        </w:r>
        <w:r w:rsidR="001C6946" w:rsidRPr="00971E6F">
          <w:rPr>
            <w:rStyle w:val="Hyperlink"/>
            <w:noProof/>
          </w:rPr>
          <w:t>Sources</w:t>
        </w:r>
        <w:r w:rsidR="001C6946">
          <w:rPr>
            <w:noProof/>
            <w:webHidden/>
          </w:rPr>
          <w:tab/>
        </w:r>
        <w:r w:rsidR="001C6946">
          <w:rPr>
            <w:noProof/>
            <w:webHidden/>
          </w:rPr>
          <w:fldChar w:fldCharType="begin"/>
        </w:r>
        <w:r w:rsidR="001C6946">
          <w:rPr>
            <w:noProof/>
            <w:webHidden/>
          </w:rPr>
          <w:instrText xml:space="preserve"> PAGEREF _Toc463469844 \h </w:instrText>
        </w:r>
        <w:r w:rsidR="001C6946">
          <w:rPr>
            <w:noProof/>
            <w:webHidden/>
          </w:rPr>
        </w:r>
        <w:r w:rsidR="001C6946">
          <w:rPr>
            <w:noProof/>
            <w:webHidden/>
          </w:rPr>
          <w:fldChar w:fldCharType="separate"/>
        </w:r>
        <w:r w:rsidR="001C6946">
          <w:rPr>
            <w:noProof/>
            <w:webHidden/>
          </w:rPr>
          <w:t>110</w:t>
        </w:r>
        <w:r w:rsidR="001C6946">
          <w:rPr>
            <w:noProof/>
            <w:webHidden/>
          </w:rPr>
          <w:fldChar w:fldCharType="end"/>
        </w:r>
      </w:hyperlink>
    </w:p>
    <w:p w14:paraId="35825A33" w14:textId="70809374" w:rsidR="001C6946" w:rsidRDefault="00DD6D9C">
      <w:pPr>
        <w:pStyle w:val="TOC2"/>
        <w:rPr>
          <w:rFonts w:asciiTheme="minorHAnsi" w:eastAsiaTheme="minorEastAsia" w:hAnsiTheme="minorHAnsi" w:cstheme="minorBidi"/>
          <w:noProof/>
          <w:sz w:val="22"/>
          <w:szCs w:val="22"/>
        </w:rPr>
      </w:pPr>
      <w:hyperlink w:anchor="_Toc463469845" w:history="1">
        <w:r w:rsidR="001C6946" w:rsidRPr="00971E6F">
          <w:rPr>
            <w:rStyle w:val="Hyperlink"/>
            <w:noProof/>
          </w:rPr>
          <w:t>7.9</w:t>
        </w:r>
        <w:r w:rsidR="001C6946">
          <w:rPr>
            <w:rFonts w:asciiTheme="minorHAnsi" w:eastAsiaTheme="minorEastAsia" w:hAnsiTheme="minorHAnsi" w:cstheme="minorBidi"/>
            <w:noProof/>
            <w:sz w:val="22"/>
            <w:szCs w:val="22"/>
          </w:rPr>
          <w:tab/>
        </w:r>
        <w:r w:rsidR="001C6946" w:rsidRPr="00971E6F">
          <w:rPr>
            <w:rStyle w:val="Hyperlink"/>
            <w:noProof/>
          </w:rPr>
          <w:t>Ownership</w:t>
        </w:r>
        <w:r w:rsidR="001C6946">
          <w:rPr>
            <w:noProof/>
            <w:webHidden/>
          </w:rPr>
          <w:tab/>
        </w:r>
        <w:r w:rsidR="001C6946">
          <w:rPr>
            <w:noProof/>
            <w:webHidden/>
          </w:rPr>
          <w:fldChar w:fldCharType="begin"/>
        </w:r>
        <w:r w:rsidR="001C6946">
          <w:rPr>
            <w:noProof/>
            <w:webHidden/>
          </w:rPr>
          <w:instrText xml:space="preserve"> PAGEREF _Toc463469845 \h </w:instrText>
        </w:r>
        <w:r w:rsidR="001C6946">
          <w:rPr>
            <w:noProof/>
            <w:webHidden/>
          </w:rPr>
        </w:r>
        <w:r w:rsidR="001C6946">
          <w:rPr>
            <w:noProof/>
            <w:webHidden/>
          </w:rPr>
          <w:fldChar w:fldCharType="separate"/>
        </w:r>
        <w:r w:rsidR="001C6946">
          <w:rPr>
            <w:noProof/>
            <w:webHidden/>
          </w:rPr>
          <w:t>111</w:t>
        </w:r>
        <w:r w:rsidR="001C6946">
          <w:rPr>
            <w:noProof/>
            <w:webHidden/>
          </w:rPr>
          <w:fldChar w:fldCharType="end"/>
        </w:r>
      </w:hyperlink>
    </w:p>
    <w:p w14:paraId="64CB24D3" w14:textId="498679A5" w:rsidR="001C6946" w:rsidRDefault="00DD6D9C">
      <w:pPr>
        <w:pStyle w:val="TOC2"/>
        <w:rPr>
          <w:rFonts w:asciiTheme="minorHAnsi" w:eastAsiaTheme="minorEastAsia" w:hAnsiTheme="minorHAnsi" w:cstheme="minorBidi"/>
          <w:noProof/>
          <w:sz w:val="22"/>
          <w:szCs w:val="22"/>
        </w:rPr>
      </w:pPr>
      <w:hyperlink w:anchor="_Toc463469846" w:history="1">
        <w:r w:rsidR="001C6946" w:rsidRPr="00971E6F">
          <w:rPr>
            <w:rStyle w:val="Hyperlink"/>
            <w:noProof/>
          </w:rPr>
          <w:t>7.10</w:t>
        </w:r>
        <w:r w:rsidR="001C6946">
          <w:rPr>
            <w:rFonts w:asciiTheme="minorHAnsi" w:eastAsiaTheme="minorEastAsia" w:hAnsiTheme="minorHAnsi" w:cstheme="minorBidi"/>
            <w:noProof/>
            <w:sz w:val="22"/>
            <w:szCs w:val="22"/>
          </w:rPr>
          <w:tab/>
        </w:r>
        <w:r w:rsidR="001C6946" w:rsidRPr="00971E6F">
          <w:rPr>
            <w:rStyle w:val="Hyperlink"/>
            <w:noProof/>
          </w:rPr>
          <w:t>Lifetime and context of facts</w:t>
        </w:r>
        <w:r w:rsidR="001C6946">
          <w:rPr>
            <w:noProof/>
            <w:webHidden/>
          </w:rPr>
          <w:tab/>
        </w:r>
        <w:r w:rsidR="001C6946">
          <w:rPr>
            <w:noProof/>
            <w:webHidden/>
          </w:rPr>
          <w:fldChar w:fldCharType="begin"/>
        </w:r>
        <w:r w:rsidR="001C6946">
          <w:rPr>
            <w:noProof/>
            <w:webHidden/>
          </w:rPr>
          <w:instrText xml:space="preserve"> PAGEREF _Toc463469846 \h </w:instrText>
        </w:r>
        <w:r w:rsidR="001C6946">
          <w:rPr>
            <w:noProof/>
            <w:webHidden/>
          </w:rPr>
        </w:r>
        <w:r w:rsidR="001C6946">
          <w:rPr>
            <w:noProof/>
            <w:webHidden/>
          </w:rPr>
          <w:fldChar w:fldCharType="separate"/>
        </w:r>
        <w:r w:rsidR="001C6946">
          <w:rPr>
            <w:noProof/>
            <w:webHidden/>
          </w:rPr>
          <w:t>111</w:t>
        </w:r>
        <w:r w:rsidR="001C6946">
          <w:rPr>
            <w:noProof/>
            <w:webHidden/>
          </w:rPr>
          <w:fldChar w:fldCharType="end"/>
        </w:r>
      </w:hyperlink>
    </w:p>
    <w:p w14:paraId="6050ABBC" w14:textId="5FE92039" w:rsidR="001C6946" w:rsidRDefault="00DD6D9C">
      <w:pPr>
        <w:pStyle w:val="TOC1"/>
        <w:tabs>
          <w:tab w:val="left" w:pos="1512"/>
        </w:tabs>
        <w:rPr>
          <w:rFonts w:asciiTheme="minorHAnsi" w:eastAsiaTheme="minorEastAsia" w:hAnsiTheme="minorHAnsi" w:cstheme="minorBidi"/>
          <w:noProof/>
          <w:sz w:val="22"/>
          <w:szCs w:val="22"/>
        </w:rPr>
      </w:pPr>
      <w:hyperlink w:anchor="_Toc463469847" w:history="1">
        <w:r w:rsidR="001C6946" w:rsidRPr="00971E6F">
          <w:rPr>
            <w:rStyle w:val="Hyperlink"/>
            <w:noProof/>
          </w:rPr>
          <w:t>8</w:t>
        </w:r>
        <w:r w:rsidR="001C6946">
          <w:rPr>
            <w:rFonts w:asciiTheme="minorHAnsi" w:eastAsiaTheme="minorEastAsia" w:hAnsiTheme="minorHAnsi" w:cstheme="minorBidi"/>
            <w:noProof/>
            <w:sz w:val="22"/>
            <w:szCs w:val="22"/>
          </w:rPr>
          <w:tab/>
        </w:r>
        <w:r w:rsidR="001C6946" w:rsidRPr="00971E6F">
          <w:rPr>
            <w:rStyle w:val="Hyperlink"/>
            <w:noProof/>
          </w:rPr>
          <w:t>Mapping to OWL 2 (normative)</w:t>
        </w:r>
        <w:r w:rsidR="001C6946">
          <w:rPr>
            <w:noProof/>
            <w:webHidden/>
          </w:rPr>
          <w:tab/>
        </w:r>
        <w:r w:rsidR="001C6946">
          <w:rPr>
            <w:noProof/>
            <w:webHidden/>
          </w:rPr>
          <w:fldChar w:fldCharType="begin"/>
        </w:r>
        <w:r w:rsidR="001C6946">
          <w:rPr>
            <w:noProof/>
            <w:webHidden/>
          </w:rPr>
          <w:instrText xml:space="preserve"> PAGEREF _Toc463469847 \h </w:instrText>
        </w:r>
        <w:r w:rsidR="001C6946">
          <w:rPr>
            <w:noProof/>
            <w:webHidden/>
          </w:rPr>
        </w:r>
        <w:r w:rsidR="001C6946">
          <w:rPr>
            <w:noProof/>
            <w:webHidden/>
          </w:rPr>
          <w:fldChar w:fldCharType="separate"/>
        </w:r>
        <w:r w:rsidR="001C6946">
          <w:rPr>
            <w:noProof/>
            <w:webHidden/>
          </w:rPr>
          <w:t>112</w:t>
        </w:r>
        <w:r w:rsidR="001C6946">
          <w:rPr>
            <w:noProof/>
            <w:webHidden/>
          </w:rPr>
          <w:fldChar w:fldCharType="end"/>
        </w:r>
      </w:hyperlink>
    </w:p>
    <w:p w14:paraId="11D93985" w14:textId="3D59D362" w:rsidR="001C6946" w:rsidRDefault="00DD6D9C">
      <w:pPr>
        <w:pStyle w:val="TOC2"/>
        <w:rPr>
          <w:rFonts w:asciiTheme="minorHAnsi" w:eastAsiaTheme="minorEastAsia" w:hAnsiTheme="minorHAnsi" w:cstheme="minorBidi"/>
          <w:noProof/>
          <w:sz w:val="22"/>
          <w:szCs w:val="22"/>
        </w:rPr>
      </w:pPr>
      <w:hyperlink w:anchor="_Toc463469848" w:history="1">
        <w:r w:rsidR="001C6946" w:rsidRPr="00971E6F">
          <w:rPr>
            <w:rStyle w:val="Hyperlink"/>
            <w:noProof/>
          </w:rPr>
          <w:t>8.1</w:t>
        </w:r>
        <w:r w:rsidR="001C6946">
          <w:rPr>
            <w:rFonts w:asciiTheme="minorHAnsi" w:eastAsiaTheme="minorEastAsia" w:hAnsiTheme="minorHAnsi" w:cstheme="minorBidi"/>
            <w:noProof/>
            <w:sz w:val="22"/>
            <w:szCs w:val="22"/>
          </w:rPr>
          <w:tab/>
        </w:r>
        <w:r w:rsidR="001C6946" w:rsidRPr="00971E6F">
          <w:rPr>
            <w:rStyle w:val="Hyperlink"/>
            <w:noProof/>
          </w:rPr>
          <w:t>Class</w:t>
        </w:r>
        <w:r w:rsidR="001C6946">
          <w:rPr>
            <w:noProof/>
            <w:webHidden/>
          </w:rPr>
          <w:tab/>
        </w:r>
        <w:r w:rsidR="001C6946">
          <w:rPr>
            <w:noProof/>
            <w:webHidden/>
          </w:rPr>
          <w:fldChar w:fldCharType="begin"/>
        </w:r>
        <w:r w:rsidR="001C6946">
          <w:rPr>
            <w:noProof/>
            <w:webHidden/>
          </w:rPr>
          <w:instrText xml:space="preserve"> PAGEREF _Toc463469848 \h </w:instrText>
        </w:r>
        <w:r w:rsidR="001C6946">
          <w:rPr>
            <w:noProof/>
            <w:webHidden/>
          </w:rPr>
        </w:r>
        <w:r w:rsidR="001C6946">
          <w:rPr>
            <w:noProof/>
            <w:webHidden/>
          </w:rPr>
          <w:fldChar w:fldCharType="separate"/>
        </w:r>
        <w:r w:rsidR="001C6946">
          <w:rPr>
            <w:noProof/>
            <w:webHidden/>
          </w:rPr>
          <w:t>112</w:t>
        </w:r>
        <w:r w:rsidR="001C6946">
          <w:rPr>
            <w:noProof/>
            <w:webHidden/>
          </w:rPr>
          <w:fldChar w:fldCharType="end"/>
        </w:r>
      </w:hyperlink>
    </w:p>
    <w:p w14:paraId="55805E36" w14:textId="4FC8F188" w:rsidR="001C6946" w:rsidRDefault="00DD6D9C">
      <w:pPr>
        <w:pStyle w:val="TOC2"/>
        <w:rPr>
          <w:rFonts w:asciiTheme="minorHAnsi" w:eastAsiaTheme="minorEastAsia" w:hAnsiTheme="minorHAnsi" w:cstheme="minorBidi"/>
          <w:noProof/>
          <w:sz w:val="22"/>
          <w:szCs w:val="22"/>
        </w:rPr>
      </w:pPr>
      <w:hyperlink w:anchor="_Toc463469849" w:history="1">
        <w:r w:rsidR="001C6946" w:rsidRPr="00971E6F">
          <w:rPr>
            <w:rStyle w:val="Hyperlink"/>
            <w:noProof/>
          </w:rPr>
          <w:t>8.2</w:t>
        </w:r>
        <w:r w:rsidR="001C6946">
          <w:rPr>
            <w:rFonts w:asciiTheme="minorHAnsi" w:eastAsiaTheme="minorEastAsia" w:hAnsiTheme="minorHAnsi" w:cstheme="minorBidi"/>
            <w:noProof/>
            <w:sz w:val="22"/>
            <w:szCs w:val="22"/>
          </w:rPr>
          <w:tab/>
        </w:r>
        <w:r w:rsidR="001C6946" w:rsidRPr="00971E6F">
          <w:rPr>
            <w:rStyle w:val="Hyperlink"/>
            <w:noProof/>
          </w:rPr>
          <w:t>Class Generalization</w:t>
        </w:r>
        <w:r w:rsidR="001C6946">
          <w:rPr>
            <w:noProof/>
            <w:webHidden/>
          </w:rPr>
          <w:tab/>
        </w:r>
        <w:r w:rsidR="001C6946">
          <w:rPr>
            <w:noProof/>
            <w:webHidden/>
          </w:rPr>
          <w:fldChar w:fldCharType="begin"/>
        </w:r>
        <w:r w:rsidR="001C6946">
          <w:rPr>
            <w:noProof/>
            <w:webHidden/>
          </w:rPr>
          <w:instrText xml:space="preserve"> PAGEREF _Toc463469849 \h </w:instrText>
        </w:r>
        <w:r w:rsidR="001C6946">
          <w:rPr>
            <w:noProof/>
            <w:webHidden/>
          </w:rPr>
        </w:r>
        <w:r w:rsidR="001C6946">
          <w:rPr>
            <w:noProof/>
            <w:webHidden/>
          </w:rPr>
          <w:fldChar w:fldCharType="separate"/>
        </w:r>
        <w:r w:rsidR="001C6946">
          <w:rPr>
            <w:noProof/>
            <w:webHidden/>
          </w:rPr>
          <w:t>112</w:t>
        </w:r>
        <w:r w:rsidR="001C6946">
          <w:rPr>
            <w:noProof/>
            <w:webHidden/>
          </w:rPr>
          <w:fldChar w:fldCharType="end"/>
        </w:r>
      </w:hyperlink>
    </w:p>
    <w:p w14:paraId="38AB0E9E" w14:textId="0C7AAA7A" w:rsidR="001C6946" w:rsidRDefault="00DD6D9C">
      <w:pPr>
        <w:pStyle w:val="TOC2"/>
        <w:rPr>
          <w:rFonts w:asciiTheme="minorHAnsi" w:eastAsiaTheme="minorEastAsia" w:hAnsiTheme="minorHAnsi" w:cstheme="minorBidi"/>
          <w:noProof/>
          <w:sz w:val="22"/>
          <w:szCs w:val="22"/>
        </w:rPr>
      </w:pPr>
      <w:hyperlink w:anchor="_Toc463469850" w:history="1">
        <w:r w:rsidR="001C6946" w:rsidRPr="00971E6F">
          <w:rPr>
            <w:rStyle w:val="Hyperlink"/>
            <w:noProof/>
          </w:rPr>
          <w:t>8.3</w:t>
        </w:r>
        <w:r w:rsidR="001C6946">
          <w:rPr>
            <w:rFonts w:asciiTheme="minorHAnsi" w:eastAsiaTheme="minorEastAsia" w:hAnsiTheme="minorHAnsi" w:cstheme="minorBidi"/>
            <w:noProof/>
            <w:sz w:val="22"/>
            <w:szCs w:val="22"/>
          </w:rPr>
          <w:tab/>
        </w:r>
        <w:r w:rsidR="001C6946" w:rsidRPr="00971E6F">
          <w:rPr>
            <w:rStyle w:val="Hyperlink"/>
            <w:noProof/>
          </w:rPr>
          <w:t>Class with Datatype Property</w:t>
        </w:r>
        <w:r w:rsidR="001C6946">
          <w:rPr>
            <w:noProof/>
            <w:webHidden/>
          </w:rPr>
          <w:tab/>
        </w:r>
        <w:r w:rsidR="001C6946">
          <w:rPr>
            <w:noProof/>
            <w:webHidden/>
          </w:rPr>
          <w:fldChar w:fldCharType="begin"/>
        </w:r>
        <w:r w:rsidR="001C6946">
          <w:rPr>
            <w:noProof/>
            <w:webHidden/>
          </w:rPr>
          <w:instrText xml:space="preserve"> PAGEREF _Toc463469850 \h </w:instrText>
        </w:r>
        <w:r w:rsidR="001C6946">
          <w:rPr>
            <w:noProof/>
            <w:webHidden/>
          </w:rPr>
        </w:r>
        <w:r w:rsidR="001C6946">
          <w:rPr>
            <w:noProof/>
            <w:webHidden/>
          </w:rPr>
          <w:fldChar w:fldCharType="separate"/>
        </w:r>
        <w:r w:rsidR="001C6946">
          <w:rPr>
            <w:noProof/>
            <w:webHidden/>
          </w:rPr>
          <w:t>112</w:t>
        </w:r>
        <w:r w:rsidR="001C6946">
          <w:rPr>
            <w:noProof/>
            <w:webHidden/>
          </w:rPr>
          <w:fldChar w:fldCharType="end"/>
        </w:r>
      </w:hyperlink>
    </w:p>
    <w:p w14:paraId="155C8470" w14:textId="43B0829E" w:rsidR="001C6946" w:rsidRDefault="00DD6D9C">
      <w:pPr>
        <w:pStyle w:val="TOC2"/>
        <w:rPr>
          <w:rFonts w:asciiTheme="minorHAnsi" w:eastAsiaTheme="minorEastAsia" w:hAnsiTheme="minorHAnsi" w:cstheme="minorBidi"/>
          <w:noProof/>
          <w:sz w:val="22"/>
          <w:szCs w:val="22"/>
        </w:rPr>
      </w:pPr>
      <w:hyperlink w:anchor="_Toc463469851" w:history="1">
        <w:r w:rsidR="001C6946" w:rsidRPr="00971E6F">
          <w:rPr>
            <w:rStyle w:val="Hyperlink"/>
            <w:noProof/>
          </w:rPr>
          <w:t>8.4</w:t>
        </w:r>
        <w:r w:rsidR="001C6946">
          <w:rPr>
            <w:rFonts w:asciiTheme="minorHAnsi" w:eastAsiaTheme="minorEastAsia" w:hAnsiTheme="minorHAnsi" w:cstheme="minorBidi"/>
            <w:noProof/>
            <w:sz w:val="22"/>
            <w:szCs w:val="22"/>
          </w:rPr>
          <w:tab/>
        </w:r>
        <w:r w:rsidR="001C6946" w:rsidRPr="00971E6F">
          <w:rPr>
            <w:rStyle w:val="Hyperlink"/>
            <w:noProof/>
          </w:rPr>
          <w:t>Class with Self-Referential Object Property</w:t>
        </w:r>
        <w:r w:rsidR="001C6946">
          <w:rPr>
            <w:noProof/>
            <w:webHidden/>
          </w:rPr>
          <w:tab/>
        </w:r>
        <w:r w:rsidR="001C6946">
          <w:rPr>
            <w:noProof/>
            <w:webHidden/>
          </w:rPr>
          <w:fldChar w:fldCharType="begin"/>
        </w:r>
        <w:r w:rsidR="001C6946">
          <w:rPr>
            <w:noProof/>
            <w:webHidden/>
          </w:rPr>
          <w:instrText xml:space="preserve"> PAGEREF _Toc463469851 \h </w:instrText>
        </w:r>
        <w:r w:rsidR="001C6946">
          <w:rPr>
            <w:noProof/>
            <w:webHidden/>
          </w:rPr>
        </w:r>
        <w:r w:rsidR="001C6946">
          <w:rPr>
            <w:noProof/>
            <w:webHidden/>
          </w:rPr>
          <w:fldChar w:fldCharType="separate"/>
        </w:r>
        <w:r w:rsidR="001C6946">
          <w:rPr>
            <w:noProof/>
            <w:webHidden/>
          </w:rPr>
          <w:t>113</w:t>
        </w:r>
        <w:r w:rsidR="001C6946">
          <w:rPr>
            <w:noProof/>
            <w:webHidden/>
          </w:rPr>
          <w:fldChar w:fldCharType="end"/>
        </w:r>
      </w:hyperlink>
    </w:p>
    <w:p w14:paraId="195189A4" w14:textId="45EED5D3" w:rsidR="001C6946" w:rsidRDefault="00DD6D9C">
      <w:pPr>
        <w:pStyle w:val="TOC2"/>
        <w:rPr>
          <w:rFonts w:asciiTheme="minorHAnsi" w:eastAsiaTheme="minorEastAsia" w:hAnsiTheme="minorHAnsi" w:cstheme="minorBidi"/>
          <w:noProof/>
          <w:sz w:val="22"/>
          <w:szCs w:val="22"/>
        </w:rPr>
      </w:pPr>
      <w:hyperlink w:anchor="_Toc463469852" w:history="1">
        <w:r w:rsidR="001C6946" w:rsidRPr="00971E6F">
          <w:rPr>
            <w:rStyle w:val="Hyperlink"/>
            <w:noProof/>
          </w:rPr>
          <w:t>8.5</w:t>
        </w:r>
        <w:r w:rsidR="001C6946">
          <w:rPr>
            <w:rFonts w:asciiTheme="minorHAnsi" w:eastAsiaTheme="minorEastAsia" w:hAnsiTheme="minorHAnsi" w:cstheme="minorBidi"/>
            <w:noProof/>
            <w:sz w:val="22"/>
            <w:szCs w:val="22"/>
          </w:rPr>
          <w:tab/>
        </w:r>
        <w:r w:rsidR="001C6946" w:rsidRPr="00971E6F">
          <w:rPr>
            <w:rStyle w:val="Hyperlink"/>
            <w:noProof/>
          </w:rPr>
          <w:t>Class with Object Property</w:t>
        </w:r>
        <w:r w:rsidR="001C6946">
          <w:rPr>
            <w:noProof/>
            <w:webHidden/>
          </w:rPr>
          <w:tab/>
        </w:r>
        <w:r w:rsidR="001C6946">
          <w:rPr>
            <w:noProof/>
            <w:webHidden/>
          </w:rPr>
          <w:fldChar w:fldCharType="begin"/>
        </w:r>
        <w:r w:rsidR="001C6946">
          <w:rPr>
            <w:noProof/>
            <w:webHidden/>
          </w:rPr>
          <w:instrText xml:space="preserve"> PAGEREF _Toc463469852 \h </w:instrText>
        </w:r>
        <w:r w:rsidR="001C6946">
          <w:rPr>
            <w:noProof/>
            <w:webHidden/>
          </w:rPr>
        </w:r>
        <w:r w:rsidR="001C6946">
          <w:rPr>
            <w:noProof/>
            <w:webHidden/>
          </w:rPr>
          <w:fldChar w:fldCharType="separate"/>
        </w:r>
        <w:r w:rsidR="001C6946">
          <w:rPr>
            <w:noProof/>
            <w:webHidden/>
          </w:rPr>
          <w:t>114</w:t>
        </w:r>
        <w:r w:rsidR="001C6946">
          <w:rPr>
            <w:noProof/>
            <w:webHidden/>
          </w:rPr>
          <w:fldChar w:fldCharType="end"/>
        </w:r>
      </w:hyperlink>
    </w:p>
    <w:p w14:paraId="681A20F5" w14:textId="0EDAC69A" w:rsidR="001C6946" w:rsidRDefault="00DD6D9C">
      <w:pPr>
        <w:pStyle w:val="TOC2"/>
        <w:rPr>
          <w:rFonts w:asciiTheme="minorHAnsi" w:eastAsiaTheme="minorEastAsia" w:hAnsiTheme="minorHAnsi" w:cstheme="minorBidi"/>
          <w:noProof/>
          <w:sz w:val="22"/>
          <w:szCs w:val="22"/>
        </w:rPr>
      </w:pPr>
      <w:hyperlink w:anchor="_Toc463469853" w:history="1">
        <w:r w:rsidR="001C6946" w:rsidRPr="00971E6F">
          <w:rPr>
            <w:rStyle w:val="Hyperlink"/>
            <w:noProof/>
          </w:rPr>
          <w:t>8.6</w:t>
        </w:r>
        <w:r w:rsidR="001C6946">
          <w:rPr>
            <w:rFonts w:asciiTheme="minorHAnsi" w:eastAsiaTheme="minorEastAsia" w:hAnsiTheme="minorHAnsi" w:cstheme="minorBidi"/>
            <w:noProof/>
            <w:sz w:val="22"/>
            <w:szCs w:val="22"/>
          </w:rPr>
          <w:tab/>
        </w:r>
        <w:r w:rsidR="001C6946" w:rsidRPr="00971E6F">
          <w:rPr>
            <w:rStyle w:val="Hyperlink"/>
            <w:noProof/>
          </w:rPr>
          <w:t>&lt;&lt;Anything&gt;&gt; with Datatype Property</w:t>
        </w:r>
        <w:r w:rsidR="001C6946">
          <w:rPr>
            <w:noProof/>
            <w:webHidden/>
          </w:rPr>
          <w:tab/>
        </w:r>
        <w:r w:rsidR="001C6946">
          <w:rPr>
            <w:noProof/>
            <w:webHidden/>
          </w:rPr>
          <w:fldChar w:fldCharType="begin"/>
        </w:r>
        <w:r w:rsidR="001C6946">
          <w:rPr>
            <w:noProof/>
            <w:webHidden/>
          </w:rPr>
          <w:instrText xml:space="preserve"> PAGEREF _Toc463469853 \h </w:instrText>
        </w:r>
        <w:r w:rsidR="001C6946">
          <w:rPr>
            <w:noProof/>
            <w:webHidden/>
          </w:rPr>
        </w:r>
        <w:r w:rsidR="001C6946">
          <w:rPr>
            <w:noProof/>
            <w:webHidden/>
          </w:rPr>
          <w:fldChar w:fldCharType="separate"/>
        </w:r>
        <w:r w:rsidR="001C6946">
          <w:rPr>
            <w:noProof/>
            <w:webHidden/>
          </w:rPr>
          <w:t>114</w:t>
        </w:r>
        <w:r w:rsidR="001C6946">
          <w:rPr>
            <w:noProof/>
            <w:webHidden/>
          </w:rPr>
          <w:fldChar w:fldCharType="end"/>
        </w:r>
      </w:hyperlink>
    </w:p>
    <w:p w14:paraId="4D6F42AD" w14:textId="21D6B771" w:rsidR="001C6946" w:rsidRDefault="00DD6D9C">
      <w:pPr>
        <w:pStyle w:val="TOC2"/>
        <w:rPr>
          <w:rFonts w:asciiTheme="minorHAnsi" w:eastAsiaTheme="minorEastAsia" w:hAnsiTheme="minorHAnsi" w:cstheme="minorBidi"/>
          <w:noProof/>
          <w:sz w:val="22"/>
          <w:szCs w:val="22"/>
        </w:rPr>
      </w:pPr>
      <w:hyperlink w:anchor="_Toc463469854" w:history="1">
        <w:r w:rsidR="001C6946" w:rsidRPr="00971E6F">
          <w:rPr>
            <w:rStyle w:val="Hyperlink"/>
            <w:noProof/>
          </w:rPr>
          <w:t>8.7</w:t>
        </w:r>
        <w:r w:rsidR="001C6946">
          <w:rPr>
            <w:rFonts w:asciiTheme="minorHAnsi" w:eastAsiaTheme="minorEastAsia" w:hAnsiTheme="minorHAnsi" w:cstheme="minorBidi"/>
            <w:noProof/>
            <w:sz w:val="22"/>
            <w:szCs w:val="22"/>
          </w:rPr>
          <w:tab/>
        </w:r>
        <w:r w:rsidR="001C6946" w:rsidRPr="00971E6F">
          <w:rPr>
            <w:rStyle w:val="Hyperlink"/>
            <w:noProof/>
          </w:rPr>
          <w:t>&lt;&lt;Anything&gt;&gt;with Self-Referential Object Property</w:t>
        </w:r>
        <w:r w:rsidR="001C6946">
          <w:rPr>
            <w:noProof/>
            <w:webHidden/>
          </w:rPr>
          <w:tab/>
        </w:r>
        <w:r w:rsidR="001C6946">
          <w:rPr>
            <w:noProof/>
            <w:webHidden/>
          </w:rPr>
          <w:fldChar w:fldCharType="begin"/>
        </w:r>
        <w:r w:rsidR="001C6946">
          <w:rPr>
            <w:noProof/>
            <w:webHidden/>
          </w:rPr>
          <w:instrText xml:space="preserve"> PAGEREF _Toc463469854 \h </w:instrText>
        </w:r>
        <w:r w:rsidR="001C6946">
          <w:rPr>
            <w:noProof/>
            <w:webHidden/>
          </w:rPr>
        </w:r>
        <w:r w:rsidR="001C6946">
          <w:rPr>
            <w:noProof/>
            <w:webHidden/>
          </w:rPr>
          <w:fldChar w:fldCharType="separate"/>
        </w:r>
        <w:r w:rsidR="001C6946">
          <w:rPr>
            <w:noProof/>
            <w:webHidden/>
          </w:rPr>
          <w:t>115</w:t>
        </w:r>
        <w:r w:rsidR="001C6946">
          <w:rPr>
            <w:noProof/>
            <w:webHidden/>
          </w:rPr>
          <w:fldChar w:fldCharType="end"/>
        </w:r>
      </w:hyperlink>
    </w:p>
    <w:p w14:paraId="405DC15D" w14:textId="35A5870E" w:rsidR="001C6946" w:rsidRDefault="00DD6D9C">
      <w:pPr>
        <w:pStyle w:val="TOC2"/>
        <w:rPr>
          <w:rFonts w:asciiTheme="minorHAnsi" w:eastAsiaTheme="minorEastAsia" w:hAnsiTheme="minorHAnsi" w:cstheme="minorBidi"/>
          <w:noProof/>
          <w:sz w:val="22"/>
          <w:szCs w:val="22"/>
        </w:rPr>
      </w:pPr>
      <w:hyperlink w:anchor="_Toc463469855" w:history="1">
        <w:r w:rsidR="001C6946" w:rsidRPr="00971E6F">
          <w:rPr>
            <w:rStyle w:val="Hyperlink"/>
            <w:noProof/>
          </w:rPr>
          <w:t>8.8</w:t>
        </w:r>
        <w:r w:rsidR="001C6946">
          <w:rPr>
            <w:rFonts w:asciiTheme="minorHAnsi" w:eastAsiaTheme="minorEastAsia" w:hAnsiTheme="minorHAnsi" w:cstheme="minorBidi"/>
            <w:noProof/>
            <w:sz w:val="22"/>
            <w:szCs w:val="22"/>
          </w:rPr>
          <w:tab/>
        </w:r>
        <w:r w:rsidR="001C6946" w:rsidRPr="00971E6F">
          <w:rPr>
            <w:rStyle w:val="Hyperlink"/>
            <w:noProof/>
          </w:rPr>
          <w:t>&lt;&lt;Anything&gt;&gt; with Object Property</w:t>
        </w:r>
        <w:r w:rsidR="001C6946">
          <w:rPr>
            <w:noProof/>
            <w:webHidden/>
          </w:rPr>
          <w:tab/>
        </w:r>
        <w:r w:rsidR="001C6946">
          <w:rPr>
            <w:noProof/>
            <w:webHidden/>
          </w:rPr>
          <w:fldChar w:fldCharType="begin"/>
        </w:r>
        <w:r w:rsidR="001C6946">
          <w:rPr>
            <w:noProof/>
            <w:webHidden/>
          </w:rPr>
          <w:instrText xml:space="preserve"> PAGEREF _Toc463469855 \h </w:instrText>
        </w:r>
        <w:r w:rsidR="001C6946">
          <w:rPr>
            <w:noProof/>
            <w:webHidden/>
          </w:rPr>
        </w:r>
        <w:r w:rsidR="001C6946">
          <w:rPr>
            <w:noProof/>
            <w:webHidden/>
          </w:rPr>
          <w:fldChar w:fldCharType="separate"/>
        </w:r>
        <w:r w:rsidR="001C6946">
          <w:rPr>
            <w:noProof/>
            <w:webHidden/>
          </w:rPr>
          <w:t>115</w:t>
        </w:r>
        <w:r w:rsidR="001C6946">
          <w:rPr>
            <w:noProof/>
            <w:webHidden/>
          </w:rPr>
          <w:fldChar w:fldCharType="end"/>
        </w:r>
      </w:hyperlink>
    </w:p>
    <w:p w14:paraId="67CFD071" w14:textId="65FC3105" w:rsidR="001C6946" w:rsidRDefault="00DD6D9C">
      <w:pPr>
        <w:pStyle w:val="TOC2"/>
        <w:rPr>
          <w:rFonts w:asciiTheme="minorHAnsi" w:eastAsiaTheme="minorEastAsia" w:hAnsiTheme="minorHAnsi" w:cstheme="minorBidi"/>
          <w:noProof/>
          <w:sz w:val="22"/>
          <w:szCs w:val="22"/>
        </w:rPr>
      </w:pPr>
      <w:hyperlink w:anchor="_Toc463469856" w:history="1">
        <w:r w:rsidR="001C6946" w:rsidRPr="00971E6F">
          <w:rPr>
            <w:rStyle w:val="Hyperlink"/>
            <w:noProof/>
          </w:rPr>
          <w:t>8.9</w:t>
        </w:r>
        <w:r w:rsidR="001C6946">
          <w:rPr>
            <w:rFonts w:asciiTheme="minorHAnsi" w:eastAsiaTheme="minorEastAsia" w:hAnsiTheme="minorHAnsi" w:cstheme="minorBidi"/>
            <w:noProof/>
            <w:sz w:val="22"/>
            <w:szCs w:val="22"/>
          </w:rPr>
          <w:tab/>
        </w:r>
        <w:r w:rsidR="001C6946" w:rsidRPr="00971E6F">
          <w:rPr>
            <w:rStyle w:val="Hyperlink"/>
            <w:noProof/>
          </w:rPr>
          <w:t>Class with Object Property without Range</w:t>
        </w:r>
        <w:r w:rsidR="001C6946">
          <w:rPr>
            <w:noProof/>
            <w:webHidden/>
          </w:rPr>
          <w:tab/>
        </w:r>
        <w:r w:rsidR="001C6946">
          <w:rPr>
            <w:noProof/>
            <w:webHidden/>
          </w:rPr>
          <w:fldChar w:fldCharType="begin"/>
        </w:r>
        <w:r w:rsidR="001C6946">
          <w:rPr>
            <w:noProof/>
            <w:webHidden/>
          </w:rPr>
          <w:instrText xml:space="preserve"> PAGEREF _Toc463469856 \h </w:instrText>
        </w:r>
        <w:r w:rsidR="001C6946">
          <w:rPr>
            <w:noProof/>
            <w:webHidden/>
          </w:rPr>
        </w:r>
        <w:r w:rsidR="001C6946">
          <w:rPr>
            <w:noProof/>
            <w:webHidden/>
          </w:rPr>
          <w:fldChar w:fldCharType="separate"/>
        </w:r>
        <w:r w:rsidR="001C6946">
          <w:rPr>
            <w:noProof/>
            <w:webHidden/>
          </w:rPr>
          <w:t>115</w:t>
        </w:r>
        <w:r w:rsidR="001C6946">
          <w:rPr>
            <w:noProof/>
            <w:webHidden/>
          </w:rPr>
          <w:fldChar w:fldCharType="end"/>
        </w:r>
      </w:hyperlink>
    </w:p>
    <w:p w14:paraId="2A7C8014" w14:textId="043BB21E" w:rsidR="001C6946" w:rsidRDefault="00DD6D9C">
      <w:pPr>
        <w:pStyle w:val="TOC2"/>
        <w:rPr>
          <w:rFonts w:asciiTheme="minorHAnsi" w:eastAsiaTheme="minorEastAsia" w:hAnsiTheme="minorHAnsi" w:cstheme="minorBidi"/>
          <w:noProof/>
          <w:sz w:val="22"/>
          <w:szCs w:val="22"/>
        </w:rPr>
      </w:pPr>
      <w:hyperlink w:anchor="_Toc463469857" w:history="1">
        <w:r w:rsidR="001C6946" w:rsidRPr="00971E6F">
          <w:rPr>
            <w:rStyle w:val="Hyperlink"/>
            <w:noProof/>
          </w:rPr>
          <w:t>8.10</w:t>
        </w:r>
        <w:r w:rsidR="001C6946">
          <w:rPr>
            <w:rFonts w:asciiTheme="minorHAnsi" w:eastAsiaTheme="minorEastAsia" w:hAnsiTheme="minorHAnsi" w:cstheme="minorBidi"/>
            <w:noProof/>
            <w:sz w:val="22"/>
            <w:szCs w:val="22"/>
          </w:rPr>
          <w:tab/>
        </w:r>
        <w:r w:rsidR="001C6946" w:rsidRPr="00971E6F">
          <w:rPr>
            <w:rStyle w:val="Hyperlink"/>
            <w:noProof/>
          </w:rPr>
          <w:t>Class with Subproperty</w:t>
        </w:r>
        <w:r w:rsidR="001C6946">
          <w:rPr>
            <w:noProof/>
            <w:webHidden/>
          </w:rPr>
          <w:tab/>
        </w:r>
        <w:r w:rsidR="001C6946">
          <w:rPr>
            <w:noProof/>
            <w:webHidden/>
          </w:rPr>
          <w:fldChar w:fldCharType="begin"/>
        </w:r>
        <w:r w:rsidR="001C6946">
          <w:rPr>
            <w:noProof/>
            <w:webHidden/>
          </w:rPr>
          <w:instrText xml:space="preserve"> PAGEREF _Toc463469857 \h </w:instrText>
        </w:r>
        <w:r w:rsidR="001C6946">
          <w:rPr>
            <w:noProof/>
            <w:webHidden/>
          </w:rPr>
        </w:r>
        <w:r w:rsidR="001C6946">
          <w:rPr>
            <w:noProof/>
            <w:webHidden/>
          </w:rPr>
          <w:fldChar w:fldCharType="separate"/>
        </w:r>
        <w:r w:rsidR="001C6946">
          <w:rPr>
            <w:noProof/>
            <w:webHidden/>
          </w:rPr>
          <w:t>116</w:t>
        </w:r>
        <w:r w:rsidR="001C6946">
          <w:rPr>
            <w:noProof/>
            <w:webHidden/>
          </w:rPr>
          <w:fldChar w:fldCharType="end"/>
        </w:r>
      </w:hyperlink>
    </w:p>
    <w:p w14:paraId="054A50DE" w14:textId="0AEAC740" w:rsidR="001C6946" w:rsidRDefault="00DD6D9C">
      <w:pPr>
        <w:pStyle w:val="TOC2"/>
        <w:rPr>
          <w:rFonts w:asciiTheme="minorHAnsi" w:eastAsiaTheme="minorEastAsia" w:hAnsiTheme="minorHAnsi" w:cstheme="minorBidi"/>
          <w:noProof/>
          <w:sz w:val="22"/>
          <w:szCs w:val="22"/>
        </w:rPr>
      </w:pPr>
      <w:hyperlink w:anchor="_Toc463469858" w:history="1">
        <w:r w:rsidR="001C6946" w:rsidRPr="00971E6F">
          <w:rPr>
            <w:rStyle w:val="Hyperlink"/>
            <w:noProof/>
          </w:rPr>
          <w:t>8.11</w:t>
        </w:r>
        <w:r w:rsidR="001C6946">
          <w:rPr>
            <w:rFonts w:asciiTheme="minorHAnsi" w:eastAsiaTheme="minorEastAsia" w:hAnsiTheme="minorHAnsi" w:cstheme="minorBidi"/>
            <w:noProof/>
            <w:sz w:val="22"/>
            <w:szCs w:val="22"/>
          </w:rPr>
          <w:tab/>
        </w:r>
        <w:r w:rsidR="001C6946" w:rsidRPr="00971E6F">
          <w:rPr>
            <w:rStyle w:val="Hyperlink"/>
            <w:noProof/>
          </w:rPr>
          <w:t>Class with Universal Quantification Constraint on Property I</w:t>
        </w:r>
        <w:r w:rsidR="001C6946">
          <w:rPr>
            <w:noProof/>
            <w:webHidden/>
          </w:rPr>
          <w:tab/>
        </w:r>
        <w:r w:rsidR="001C6946">
          <w:rPr>
            <w:noProof/>
            <w:webHidden/>
          </w:rPr>
          <w:fldChar w:fldCharType="begin"/>
        </w:r>
        <w:r w:rsidR="001C6946">
          <w:rPr>
            <w:noProof/>
            <w:webHidden/>
          </w:rPr>
          <w:instrText xml:space="preserve"> PAGEREF _Toc463469858 \h </w:instrText>
        </w:r>
        <w:r w:rsidR="001C6946">
          <w:rPr>
            <w:noProof/>
            <w:webHidden/>
          </w:rPr>
        </w:r>
        <w:r w:rsidR="001C6946">
          <w:rPr>
            <w:noProof/>
            <w:webHidden/>
          </w:rPr>
          <w:fldChar w:fldCharType="separate"/>
        </w:r>
        <w:r w:rsidR="001C6946">
          <w:rPr>
            <w:noProof/>
            <w:webHidden/>
          </w:rPr>
          <w:t>117</w:t>
        </w:r>
        <w:r w:rsidR="001C6946">
          <w:rPr>
            <w:noProof/>
            <w:webHidden/>
          </w:rPr>
          <w:fldChar w:fldCharType="end"/>
        </w:r>
      </w:hyperlink>
    </w:p>
    <w:p w14:paraId="0F0D00B6" w14:textId="088B28AC" w:rsidR="001C6946" w:rsidRDefault="00DD6D9C">
      <w:pPr>
        <w:pStyle w:val="TOC2"/>
        <w:rPr>
          <w:rFonts w:asciiTheme="minorHAnsi" w:eastAsiaTheme="minorEastAsia" w:hAnsiTheme="minorHAnsi" w:cstheme="minorBidi"/>
          <w:noProof/>
          <w:sz w:val="22"/>
          <w:szCs w:val="22"/>
        </w:rPr>
      </w:pPr>
      <w:hyperlink w:anchor="_Toc463469859" w:history="1">
        <w:r w:rsidR="001C6946" w:rsidRPr="00971E6F">
          <w:rPr>
            <w:rStyle w:val="Hyperlink"/>
            <w:noProof/>
          </w:rPr>
          <w:t>8.12</w:t>
        </w:r>
        <w:r w:rsidR="001C6946">
          <w:rPr>
            <w:rFonts w:asciiTheme="minorHAnsi" w:eastAsiaTheme="minorEastAsia" w:hAnsiTheme="minorHAnsi" w:cstheme="minorBidi"/>
            <w:noProof/>
            <w:sz w:val="22"/>
            <w:szCs w:val="22"/>
          </w:rPr>
          <w:tab/>
        </w:r>
        <w:r w:rsidR="001C6946" w:rsidRPr="00971E6F">
          <w:rPr>
            <w:rStyle w:val="Hyperlink"/>
            <w:noProof/>
          </w:rPr>
          <w:t>Class with Universal Quantification Constraint on Property II</w:t>
        </w:r>
        <w:r w:rsidR="001C6946">
          <w:rPr>
            <w:noProof/>
            <w:webHidden/>
          </w:rPr>
          <w:tab/>
        </w:r>
        <w:r w:rsidR="001C6946">
          <w:rPr>
            <w:noProof/>
            <w:webHidden/>
          </w:rPr>
          <w:fldChar w:fldCharType="begin"/>
        </w:r>
        <w:r w:rsidR="001C6946">
          <w:rPr>
            <w:noProof/>
            <w:webHidden/>
          </w:rPr>
          <w:instrText xml:space="preserve"> PAGEREF _Toc463469859 \h </w:instrText>
        </w:r>
        <w:r w:rsidR="001C6946">
          <w:rPr>
            <w:noProof/>
            <w:webHidden/>
          </w:rPr>
        </w:r>
        <w:r w:rsidR="001C6946">
          <w:rPr>
            <w:noProof/>
            <w:webHidden/>
          </w:rPr>
          <w:fldChar w:fldCharType="separate"/>
        </w:r>
        <w:r w:rsidR="001C6946">
          <w:rPr>
            <w:noProof/>
            <w:webHidden/>
          </w:rPr>
          <w:t>117</w:t>
        </w:r>
        <w:r w:rsidR="001C6946">
          <w:rPr>
            <w:noProof/>
            <w:webHidden/>
          </w:rPr>
          <w:fldChar w:fldCharType="end"/>
        </w:r>
      </w:hyperlink>
    </w:p>
    <w:p w14:paraId="00E0F21B" w14:textId="547B2D1C" w:rsidR="001C6946" w:rsidRDefault="00DD6D9C">
      <w:pPr>
        <w:pStyle w:val="TOC2"/>
        <w:rPr>
          <w:rFonts w:asciiTheme="minorHAnsi" w:eastAsiaTheme="minorEastAsia" w:hAnsiTheme="minorHAnsi" w:cstheme="minorBidi"/>
          <w:noProof/>
          <w:sz w:val="22"/>
          <w:szCs w:val="22"/>
        </w:rPr>
      </w:pPr>
      <w:hyperlink w:anchor="_Toc463469860" w:history="1">
        <w:r w:rsidR="001C6946" w:rsidRPr="00971E6F">
          <w:rPr>
            <w:rStyle w:val="Hyperlink"/>
            <w:noProof/>
          </w:rPr>
          <w:t>8.13</w:t>
        </w:r>
        <w:r w:rsidR="001C6946">
          <w:rPr>
            <w:rFonts w:asciiTheme="minorHAnsi" w:eastAsiaTheme="minorEastAsia" w:hAnsiTheme="minorHAnsi" w:cstheme="minorBidi"/>
            <w:noProof/>
            <w:sz w:val="22"/>
            <w:szCs w:val="22"/>
          </w:rPr>
          <w:tab/>
        </w:r>
        <w:r w:rsidR="001C6946" w:rsidRPr="00971E6F">
          <w:rPr>
            <w:rStyle w:val="Hyperlink"/>
            <w:noProof/>
          </w:rPr>
          <w:t>Class with Existential Quantification Constraint on Property</w:t>
        </w:r>
        <w:r w:rsidR="001C6946">
          <w:rPr>
            <w:noProof/>
            <w:webHidden/>
          </w:rPr>
          <w:tab/>
        </w:r>
        <w:r w:rsidR="001C6946">
          <w:rPr>
            <w:noProof/>
            <w:webHidden/>
          </w:rPr>
          <w:fldChar w:fldCharType="begin"/>
        </w:r>
        <w:r w:rsidR="001C6946">
          <w:rPr>
            <w:noProof/>
            <w:webHidden/>
          </w:rPr>
          <w:instrText xml:space="preserve"> PAGEREF _Toc463469860 \h </w:instrText>
        </w:r>
        <w:r w:rsidR="001C6946">
          <w:rPr>
            <w:noProof/>
            <w:webHidden/>
          </w:rPr>
        </w:r>
        <w:r w:rsidR="001C6946">
          <w:rPr>
            <w:noProof/>
            <w:webHidden/>
          </w:rPr>
          <w:fldChar w:fldCharType="separate"/>
        </w:r>
        <w:r w:rsidR="001C6946">
          <w:rPr>
            <w:noProof/>
            <w:webHidden/>
          </w:rPr>
          <w:t>118</w:t>
        </w:r>
        <w:r w:rsidR="001C6946">
          <w:rPr>
            <w:noProof/>
            <w:webHidden/>
          </w:rPr>
          <w:fldChar w:fldCharType="end"/>
        </w:r>
      </w:hyperlink>
    </w:p>
    <w:p w14:paraId="50B49AD3" w14:textId="4E220859" w:rsidR="001C6946" w:rsidRDefault="00DD6D9C">
      <w:pPr>
        <w:pStyle w:val="TOC2"/>
        <w:rPr>
          <w:rFonts w:asciiTheme="minorHAnsi" w:eastAsiaTheme="minorEastAsia" w:hAnsiTheme="minorHAnsi" w:cstheme="minorBidi"/>
          <w:noProof/>
          <w:sz w:val="22"/>
          <w:szCs w:val="22"/>
        </w:rPr>
      </w:pPr>
      <w:hyperlink w:anchor="_Toc463469861" w:history="1">
        <w:r w:rsidR="001C6946" w:rsidRPr="00971E6F">
          <w:rPr>
            <w:rStyle w:val="Hyperlink"/>
            <w:noProof/>
          </w:rPr>
          <w:t>8.14</w:t>
        </w:r>
        <w:r w:rsidR="001C6946">
          <w:rPr>
            <w:rFonts w:asciiTheme="minorHAnsi" w:eastAsiaTheme="minorEastAsia" w:hAnsiTheme="minorHAnsi" w:cstheme="minorBidi"/>
            <w:noProof/>
            <w:sz w:val="22"/>
            <w:szCs w:val="22"/>
          </w:rPr>
          <w:tab/>
        </w:r>
        <w:r w:rsidR="001C6946" w:rsidRPr="00971E6F">
          <w:rPr>
            <w:rStyle w:val="Hyperlink"/>
            <w:noProof/>
          </w:rPr>
          <w:t>&lt;&lt;Anything&gt;&gt; with Self-Referential Subproperty</w:t>
        </w:r>
        <w:r w:rsidR="001C6946">
          <w:rPr>
            <w:noProof/>
            <w:webHidden/>
          </w:rPr>
          <w:tab/>
        </w:r>
        <w:r w:rsidR="001C6946">
          <w:rPr>
            <w:noProof/>
            <w:webHidden/>
          </w:rPr>
          <w:fldChar w:fldCharType="begin"/>
        </w:r>
        <w:r w:rsidR="001C6946">
          <w:rPr>
            <w:noProof/>
            <w:webHidden/>
          </w:rPr>
          <w:instrText xml:space="preserve"> PAGEREF _Toc463469861 \h </w:instrText>
        </w:r>
        <w:r w:rsidR="001C6946">
          <w:rPr>
            <w:noProof/>
            <w:webHidden/>
          </w:rPr>
        </w:r>
        <w:r w:rsidR="001C6946">
          <w:rPr>
            <w:noProof/>
            <w:webHidden/>
          </w:rPr>
          <w:fldChar w:fldCharType="separate"/>
        </w:r>
        <w:r w:rsidR="001C6946">
          <w:rPr>
            <w:noProof/>
            <w:webHidden/>
          </w:rPr>
          <w:t>119</w:t>
        </w:r>
        <w:r w:rsidR="001C6946">
          <w:rPr>
            <w:noProof/>
            <w:webHidden/>
          </w:rPr>
          <w:fldChar w:fldCharType="end"/>
        </w:r>
      </w:hyperlink>
    </w:p>
    <w:p w14:paraId="3BA46027" w14:textId="23B481CC" w:rsidR="001C6946" w:rsidRDefault="00DD6D9C">
      <w:pPr>
        <w:pStyle w:val="TOC2"/>
        <w:rPr>
          <w:rFonts w:asciiTheme="minorHAnsi" w:eastAsiaTheme="minorEastAsia" w:hAnsiTheme="minorHAnsi" w:cstheme="minorBidi"/>
          <w:noProof/>
          <w:sz w:val="22"/>
          <w:szCs w:val="22"/>
        </w:rPr>
      </w:pPr>
      <w:hyperlink w:anchor="_Toc463469862" w:history="1">
        <w:r w:rsidR="001C6946" w:rsidRPr="00971E6F">
          <w:rPr>
            <w:rStyle w:val="Hyperlink"/>
            <w:noProof/>
          </w:rPr>
          <w:t>8.15</w:t>
        </w:r>
        <w:r w:rsidR="001C6946">
          <w:rPr>
            <w:rFonts w:asciiTheme="minorHAnsi" w:eastAsiaTheme="minorEastAsia" w:hAnsiTheme="minorHAnsi" w:cstheme="minorBidi"/>
            <w:noProof/>
            <w:sz w:val="22"/>
            <w:szCs w:val="22"/>
          </w:rPr>
          <w:tab/>
        </w:r>
        <w:r w:rsidR="001C6946" w:rsidRPr="00971E6F">
          <w:rPr>
            <w:rStyle w:val="Hyperlink"/>
            <w:noProof/>
          </w:rPr>
          <w:t>&lt;&lt;Anything&gt;&gt; Holder with Subproperty</w:t>
        </w:r>
        <w:r w:rsidR="001C6946">
          <w:rPr>
            <w:noProof/>
            <w:webHidden/>
          </w:rPr>
          <w:tab/>
        </w:r>
        <w:r w:rsidR="001C6946">
          <w:rPr>
            <w:noProof/>
            <w:webHidden/>
          </w:rPr>
          <w:fldChar w:fldCharType="begin"/>
        </w:r>
        <w:r w:rsidR="001C6946">
          <w:rPr>
            <w:noProof/>
            <w:webHidden/>
          </w:rPr>
          <w:instrText xml:space="preserve"> PAGEREF _Toc463469862 \h </w:instrText>
        </w:r>
        <w:r w:rsidR="001C6946">
          <w:rPr>
            <w:noProof/>
            <w:webHidden/>
          </w:rPr>
        </w:r>
        <w:r w:rsidR="001C6946">
          <w:rPr>
            <w:noProof/>
            <w:webHidden/>
          </w:rPr>
          <w:fldChar w:fldCharType="separate"/>
        </w:r>
        <w:r w:rsidR="001C6946">
          <w:rPr>
            <w:noProof/>
            <w:webHidden/>
          </w:rPr>
          <w:t>119</w:t>
        </w:r>
        <w:r w:rsidR="001C6946">
          <w:rPr>
            <w:noProof/>
            <w:webHidden/>
          </w:rPr>
          <w:fldChar w:fldCharType="end"/>
        </w:r>
      </w:hyperlink>
    </w:p>
    <w:p w14:paraId="2C0992C2" w14:textId="2E4B7DB9" w:rsidR="001C6946" w:rsidRDefault="00DD6D9C">
      <w:pPr>
        <w:pStyle w:val="TOC2"/>
        <w:rPr>
          <w:rFonts w:asciiTheme="minorHAnsi" w:eastAsiaTheme="minorEastAsia" w:hAnsiTheme="minorHAnsi" w:cstheme="minorBidi"/>
          <w:noProof/>
          <w:sz w:val="22"/>
          <w:szCs w:val="22"/>
        </w:rPr>
      </w:pPr>
      <w:hyperlink w:anchor="_Toc463469863" w:history="1">
        <w:r w:rsidR="001C6946" w:rsidRPr="00971E6F">
          <w:rPr>
            <w:rStyle w:val="Hyperlink"/>
            <w:noProof/>
          </w:rPr>
          <w:t>8.16</w:t>
        </w:r>
        <w:r w:rsidR="001C6946">
          <w:rPr>
            <w:rFonts w:asciiTheme="minorHAnsi" w:eastAsiaTheme="minorEastAsia" w:hAnsiTheme="minorHAnsi" w:cstheme="minorBidi"/>
            <w:noProof/>
            <w:sz w:val="22"/>
            <w:szCs w:val="22"/>
          </w:rPr>
          <w:tab/>
        </w:r>
        <w:r w:rsidR="001C6946" w:rsidRPr="00971E6F">
          <w:rPr>
            <w:rStyle w:val="Hyperlink"/>
            <w:noProof/>
          </w:rPr>
          <w:t>Class with Subproperty without a Range</w:t>
        </w:r>
        <w:r w:rsidR="001C6946">
          <w:rPr>
            <w:noProof/>
            <w:webHidden/>
          </w:rPr>
          <w:tab/>
        </w:r>
        <w:r w:rsidR="001C6946">
          <w:rPr>
            <w:noProof/>
            <w:webHidden/>
          </w:rPr>
          <w:fldChar w:fldCharType="begin"/>
        </w:r>
        <w:r w:rsidR="001C6946">
          <w:rPr>
            <w:noProof/>
            <w:webHidden/>
          </w:rPr>
          <w:instrText xml:space="preserve"> PAGEREF _Toc463469863 \h </w:instrText>
        </w:r>
        <w:r w:rsidR="001C6946">
          <w:rPr>
            <w:noProof/>
            <w:webHidden/>
          </w:rPr>
        </w:r>
        <w:r w:rsidR="001C6946">
          <w:rPr>
            <w:noProof/>
            <w:webHidden/>
          </w:rPr>
          <w:fldChar w:fldCharType="separate"/>
        </w:r>
        <w:r w:rsidR="001C6946">
          <w:rPr>
            <w:noProof/>
            <w:webHidden/>
          </w:rPr>
          <w:t>120</w:t>
        </w:r>
        <w:r w:rsidR="001C6946">
          <w:rPr>
            <w:noProof/>
            <w:webHidden/>
          </w:rPr>
          <w:fldChar w:fldCharType="end"/>
        </w:r>
      </w:hyperlink>
    </w:p>
    <w:p w14:paraId="064FE71C" w14:textId="53E4D690" w:rsidR="001C6946" w:rsidRDefault="00DD6D9C">
      <w:pPr>
        <w:pStyle w:val="TOC2"/>
        <w:rPr>
          <w:rFonts w:asciiTheme="minorHAnsi" w:eastAsiaTheme="minorEastAsia" w:hAnsiTheme="minorHAnsi" w:cstheme="minorBidi"/>
          <w:noProof/>
          <w:sz w:val="22"/>
          <w:szCs w:val="22"/>
        </w:rPr>
      </w:pPr>
      <w:hyperlink w:anchor="_Toc463469864" w:history="1">
        <w:r w:rsidR="001C6946" w:rsidRPr="00971E6F">
          <w:rPr>
            <w:rStyle w:val="Hyperlink"/>
            <w:noProof/>
          </w:rPr>
          <w:t>8.17</w:t>
        </w:r>
        <w:r w:rsidR="001C6946">
          <w:rPr>
            <w:rFonts w:asciiTheme="minorHAnsi" w:eastAsiaTheme="minorEastAsia" w:hAnsiTheme="minorHAnsi" w:cstheme="minorBidi"/>
            <w:noProof/>
            <w:sz w:val="22"/>
            <w:szCs w:val="22"/>
          </w:rPr>
          <w:tab/>
        </w:r>
        <w:r w:rsidR="001C6946" w:rsidRPr="00971E6F">
          <w:rPr>
            <w:rStyle w:val="Hyperlink"/>
            <w:noProof/>
          </w:rPr>
          <w:t>Class with Necessary and Sufficient Property</w:t>
        </w:r>
        <w:r w:rsidR="001C6946">
          <w:rPr>
            <w:noProof/>
            <w:webHidden/>
          </w:rPr>
          <w:tab/>
        </w:r>
        <w:r w:rsidR="001C6946">
          <w:rPr>
            <w:noProof/>
            <w:webHidden/>
          </w:rPr>
          <w:fldChar w:fldCharType="begin"/>
        </w:r>
        <w:r w:rsidR="001C6946">
          <w:rPr>
            <w:noProof/>
            <w:webHidden/>
          </w:rPr>
          <w:instrText xml:space="preserve"> PAGEREF _Toc463469864 \h </w:instrText>
        </w:r>
        <w:r w:rsidR="001C6946">
          <w:rPr>
            <w:noProof/>
            <w:webHidden/>
          </w:rPr>
        </w:r>
        <w:r w:rsidR="001C6946">
          <w:rPr>
            <w:noProof/>
            <w:webHidden/>
          </w:rPr>
          <w:fldChar w:fldCharType="separate"/>
        </w:r>
        <w:r w:rsidR="001C6946">
          <w:rPr>
            <w:noProof/>
            <w:webHidden/>
          </w:rPr>
          <w:t>121</w:t>
        </w:r>
        <w:r w:rsidR="001C6946">
          <w:rPr>
            <w:noProof/>
            <w:webHidden/>
          </w:rPr>
          <w:fldChar w:fldCharType="end"/>
        </w:r>
      </w:hyperlink>
    </w:p>
    <w:p w14:paraId="4261CD5A" w14:textId="37E4AB0F" w:rsidR="001C6946" w:rsidRDefault="00DD6D9C">
      <w:pPr>
        <w:pStyle w:val="TOC2"/>
        <w:rPr>
          <w:rFonts w:asciiTheme="minorHAnsi" w:eastAsiaTheme="minorEastAsia" w:hAnsiTheme="minorHAnsi" w:cstheme="minorBidi"/>
          <w:noProof/>
          <w:sz w:val="22"/>
          <w:szCs w:val="22"/>
        </w:rPr>
      </w:pPr>
      <w:hyperlink w:anchor="_Toc463469865" w:history="1">
        <w:r w:rsidR="001C6946" w:rsidRPr="00971E6F">
          <w:rPr>
            <w:rStyle w:val="Hyperlink"/>
            <w:noProof/>
          </w:rPr>
          <w:t>8.18</w:t>
        </w:r>
        <w:r w:rsidR="001C6946">
          <w:rPr>
            <w:rFonts w:asciiTheme="minorHAnsi" w:eastAsiaTheme="minorEastAsia" w:hAnsiTheme="minorHAnsi" w:cstheme="minorBidi"/>
            <w:noProof/>
            <w:sz w:val="22"/>
            <w:szCs w:val="22"/>
          </w:rPr>
          <w:tab/>
        </w:r>
        <w:r w:rsidR="001C6946" w:rsidRPr="00971E6F">
          <w:rPr>
            <w:rStyle w:val="Hyperlink"/>
            <w:noProof/>
          </w:rPr>
          <w:t>Class With Property Having Unspecified Multiplicity</w:t>
        </w:r>
        <w:r w:rsidR="001C6946">
          <w:rPr>
            <w:noProof/>
            <w:webHidden/>
          </w:rPr>
          <w:tab/>
        </w:r>
        <w:r w:rsidR="001C6946">
          <w:rPr>
            <w:noProof/>
            <w:webHidden/>
          </w:rPr>
          <w:fldChar w:fldCharType="begin"/>
        </w:r>
        <w:r w:rsidR="001C6946">
          <w:rPr>
            <w:noProof/>
            <w:webHidden/>
          </w:rPr>
          <w:instrText xml:space="preserve"> PAGEREF _Toc463469865 \h </w:instrText>
        </w:r>
        <w:r w:rsidR="001C6946">
          <w:rPr>
            <w:noProof/>
            <w:webHidden/>
          </w:rPr>
        </w:r>
        <w:r w:rsidR="001C6946">
          <w:rPr>
            <w:noProof/>
            <w:webHidden/>
          </w:rPr>
          <w:fldChar w:fldCharType="separate"/>
        </w:r>
        <w:r w:rsidR="001C6946">
          <w:rPr>
            <w:noProof/>
            <w:webHidden/>
          </w:rPr>
          <w:t>122</w:t>
        </w:r>
        <w:r w:rsidR="001C6946">
          <w:rPr>
            <w:noProof/>
            <w:webHidden/>
          </w:rPr>
          <w:fldChar w:fldCharType="end"/>
        </w:r>
      </w:hyperlink>
    </w:p>
    <w:p w14:paraId="3D0FC7AB" w14:textId="7D812E85" w:rsidR="001C6946" w:rsidRDefault="00DD6D9C">
      <w:pPr>
        <w:pStyle w:val="TOC1"/>
        <w:tabs>
          <w:tab w:val="left" w:pos="1512"/>
        </w:tabs>
        <w:rPr>
          <w:rFonts w:asciiTheme="minorHAnsi" w:eastAsiaTheme="minorEastAsia" w:hAnsiTheme="minorHAnsi" w:cstheme="minorBidi"/>
          <w:noProof/>
          <w:sz w:val="22"/>
          <w:szCs w:val="22"/>
        </w:rPr>
      </w:pPr>
      <w:hyperlink w:anchor="_Toc463469866" w:history="1">
        <w:r w:rsidR="001C6946" w:rsidRPr="00971E6F">
          <w:rPr>
            <w:rStyle w:val="Hyperlink"/>
            <w:noProof/>
          </w:rPr>
          <w:t>9</w:t>
        </w:r>
        <w:r w:rsidR="001C6946">
          <w:rPr>
            <w:rFonts w:asciiTheme="minorHAnsi" w:eastAsiaTheme="minorEastAsia" w:hAnsiTheme="minorHAnsi" w:cstheme="minorBidi"/>
            <w:noProof/>
            <w:sz w:val="22"/>
            <w:szCs w:val="22"/>
          </w:rPr>
          <w:tab/>
        </w:r>
        <w:r w:rsidR="001C6946" w:rsidRPr="00971E6F">
          <w:rPr>
            <w:rStyle w:val="Hyperlink"/>
            <w:noProof/>
          </w:rPr>
          <w:t>Annex A: UML Conceptual Modeling Profile Semantics (normative)</w:t>
        </w:r>
        <w:r w:rsidR="001C6946">
          <w:rPr>
            <w:noProof/>
            <w:webHidden/>
          </w:rPr>
          <w:tab/>
        </w:r>
        <w:r w:rsidR="001C6946">
          <w:rPr>
            <w:noProof/>
            <w:webHidden/>
          </w:rPr>
          <w:fldChar w:fldCharType="begin"/>
        </w:r>
        <w:r w:rsidR="001C6946">
          <w:rPr>
            <w:noProof/>
            <w:webHidden/>
          </w:rPr>
          <w:instrText xml:space="preserve"> PAGEREF _Toc463469866 \h </w:instrText>
        </w:r>
        <w:r w:rsidR="001C6946">
          <w:rPr>
            <w:noProof/>
            <w:webHidden/>
          </w:rPr>
        </w:r>
        <w:r w:rsidR="001C6946">
          <w:rPr>
            <w:noProof/>
            <w:webHidden/>
          </w:rPr>
          <w:fldChar w:fldCharType="separate"/>
        </w:r>
        <w:r w:rsidR="001C6946">
          <w:rPr>
            <w:noProof/>
            <w:webHidden/>
          </w:rPr>
          <w:t>123</w:t>
        </w:r>
        <w:r w:rsidR="001C6946">
          <w:rPr>
            <w:noProof/>
            <w:webHidden/>
          </w:rPr>
          <w:fldChar w:fldCharType="end"/>
        </w:r>
      </w:hyperlink>
    </w:p>
    <w:p w14:paraId="216BBA06" w14:textId="67E4507D" w:rsidR="001C6946" w:rsidRDefault="00DD6D9C">
      <w:pPr>
        <w:pStyle w:val="TOC2"/>
        <w:rPr>
          <w:rFonts w:asciiTheme="minorHAnsi" w:eastAsiaTheme="minorEastAsia" w:hAnsiTheme="minorHAnsi" w:cstheme="minorBidi"/>
          <w:noProof/>
          <w:sz w:val="22"/>
          <w:szCs w:val="22"/>
        </w:rPr>
      </w:pPr>
      <w:hyperlink w:anchor="_Toc463469867" w:history="1">
        <w:r w:rsidR="001C6946" w:rsidRPr="00971E6F">
          <w:rPr>
            <w:rStyle w:val="Hyperlink"/>
            <w:noProof/>
          </w:rPr>
          <w:t>9.1</w:t>
        </w:r>
        <w:r w:rsidR="001C6946">
          <w:rPr>
            <w:rFonts w:asciiTheme="minorHAnsi" w:eastAsiaTheme="minorEastAsia" w:hAnsiTheme="minorHAnsi" w:cstheme="minorBidi"/>
            <w:noProof/>
            <w:sz w:val="22"/>
            <w:szCs w:val="22"/>
          </w:rPr>
          <w:tab/>
        </w:r>
        <w:r w:rsidR="001C6946" w:rsidRPr="00971E6F">
          <w:rPr>
            <w:rStyle w:val="Hyperlink"/>
            <w:noProof/>
          </w:rPr>
          <w:t>Introduction</w:t>
        </w:r>
        <w:r w:rsidR="001C6946">
          <w:rPr>
            <w:noProof/>
            <w:webHidden/>
          </w:rPr>
          <w:tab/>
        </w:r>
        <w:r w:rsidR="001C6946">
          <w:rPr>
            <w:noProof/>
            <w:webHidden/>
          </w:rPr>
          <w:fldChar w:fldCharType="begin"/>
        </w:r>
        <w:r w:rsidR="001C6946">
          <w:rPr>
            <w:noProof/>
            <w:webHidden/>
          </w:rPr>
          <w:instrText xml:space="preserve"> PAGEREF _Toc463469867 \h </w:instrText>
        </w:r>
        <w:r w:rsidR="001C6946">
          <w:rPr>
            <w:noProof/>
            <w:webHidden/>
          </w:rPr>
        </w:r>
        <w:r w:rsidR="001C6946">
          <w:rPr>
            <w:noProof/>
            <w:webHidden/>
          </w:rPr>
          <w:fldChar w:fldCharType="separate"/>
        </w:r>
        <w:r w:rsidR="001C6946">
          <w:rPr>
            <w:noProof/>
            <w:webHidden/>
          </w:rPr>
          <w:t>123</w:t>
        </w:r>
        <w:r w:rsidR="001C6946">
          <w:rPr>
            <w:noProof/>
            <w:webHidden/>
          </w:rPr>
          <w:fldChar w:fldCharType="end"/>
        </w:r>
      </w:hyperlink>
    </w:p>
    <w:p w14:paraId="3CCC35EC" w14:textId="5128F13C" w:rsidR="001C6946" w:rsidRDefault="00DD6D9C">
      <w:pPr>
        <w:pStyle w:val="TOC3"/>
        <w:rPr>
          <w:rFonts w:asciiTheme="minorHAnsi" w:eastAsiaTheme="minorEastAsia" w:hAnsiTheme="minorHAnsi" w:cstheme="minorBidi"/>
          <w:noProof/>
          <w:sz w:val="22"/>
          <w:szCs w:val="22"/>
        </w:rPr>
      </w:pPr>
      <w:hyperlink w:anchor="_Toc463469868" w:history="1">
        <w:r w:rsidR="001C6946" w:rsidRPr="00971E6F">
          <w:rPr>
            <w:rStyle w:val="Hyperlink"/>
            <w:noProof/>
          </w:rPr>
          <w:t>9.1.1</w:t>
        </w:r>
        <w:r w:rsidR="001C6946">
          <w:rPr>
            <w:rFonts w:asciiTheme="minorHAnsi" w:eastAsiaTheme="minorEastAsia" w:hAnsiTheme="minorHAnsi" w:cstheme="minorBidi"/>
            <w:noProof/>
            <w:sz w:val="22"/>
            <w:szCs w:val="22"/>
          </w:rPr>
          <w:tab/>
        </w:r>
        <w:r w:rsidR="001C6946" w:rsidRPr="00971E6F">
          <w:rPr>
            <w:rStyle w:val="Hyperlink"/>
            <w:noProof/>
          </w:rPr>
          <w:t>Classes</w:t>
        </w:r>
        <w:r w:rsidR="001C6946">
          <w:rPr>
            <w:noProof/>
            <w:webHidden/>
          </w:rPr>
          <w:tab/>
        </w:r>
        <w:r w:rsidR="001C6946">
          <w:rPr>
            <w:noProof/>
            <w:webHidden/>
          </w:rPr>
          <w:fldChar w:fldCharType="begin"/>
        </w:r>
        <w:r w:rsidR="001C6946">
          <w:rPr>
            <w:noProof/>
            <w:webHidden/>
          </w:rPr>
          <w:instrText xml:space="preserve"> PAGEREF _Toc463469868 \h </w:instrText>
        </w:r>
        <w:r w:rsidR="001C6946">
          <w:rPr>
            <w:noProof/>
            <w:webHidden/>
          </w:rPr>
        </w:r>
        <w:r w:rsidR="001C6946">
          <w:rPr>
            <w:noProof/>
            <w:webHidden/>
          </w:rPr>
          <w:fldChar w:fldCharType="separate"/>
        </w:r>
        <w:r w:rsidR="001C6946">
          <w:rPr>
            <w:noProof/>
            <w:webHidden/>
          </w:rPr>
          <w:t>124</w:t>
        </w:r>
        <w:r w:rsidR="001C6946">
          <w:rPr>
            <w:noProof/>
            <w:webHidden/>
          </w:rPr>
          <w:fldChar w:fldCharType="end"/>
        </w:r>
      </w:hyperlink>
    </w:p>
    <w:p w14:paraId="013D6BFD" w14:textId="113F828A" w:rsidR="001C6946" w:rsidRDefault="00DD6D9C">
      <w:pPr>
        <w:pStyle w:val="TOC3"/>
        <w:rPr>
          <w:rFonts w:asciiTheme="minorHAnsi" w:eastAsiaTheme="minorEastAsia" w:hAnsiTheme="minorHAnsi" w:cstheme="minorBidi"/>
          <w:noProof/>
          <w:sz w:val="22"/>
          <w:szCs w:val="22"/>
        </w:rPr>
      </w:pPr>
      <w:hyperlink w:anchor="_Toc463469869" w:history="1">
        <w:r w:rsidR="001C6946" w:rsidRPr="00971E6F">
          <w:rPr>
            <w:rStyle w:val="Hyperlink"/>
            <w:noProof/>
          </w:rPr>
          <w:t>9.1.2</w:t>
        </w:r>
        <w:r w:rsidR="001C6946">
          <w:rPr>
            <w:rFonts w:asciiTheme="minorHAnsi" w:eastAsiaTheme="minorEastAsia" w:hAnsiTheme="minorHAnsi" w:cstheme="minorBidi"/>
            <w:noProof/>
            <w:sz w:val="22"/>
            <w:szCs w:val="22"/>
          </w:rPr>
          <w:tab/>
        </w:r>
        <w:r w:rsidR="001C6946" w:rsidRPr="00971E6F">
          <w:rPr>
            <w:rStyle w:val="Hyperlink"/>
            <w:noProof/>
          </w:rPr>
          <w:t>Instances</w:t>
        </w:r>
        <w:r w:rsidR="001C6946">
          <w:rPr>
            <w:noProof/>
            <w:webHidden/>
          </w:rPr>
          <w:tab/>
        </w:r>
        <w:r w:rsidR="001C6946">
          <w:rPr>
            <w:noProof/>
            <w:webHidden/>
          </w:rPr>
          <w:fldChar w:fldCharType="begin"/>
        </w:r>
        <w:r w:rsidR="001C6946">
          <w:rPr>
            <w:noProof/>
            <w:webHidden/>
          </w:rPr>
          <w:instrText xml:space="preserve"> PAGEREF _Toc463469869 \h </w:instrText>
        </w:r>
        <w:r w:rsidR="001C6946">
          <w:rPr>
            <w:noProof/>
            <w:webHidden/>
          </w:rPr>
        </w:r>
        <w:r w:rsidR="001C6946">
          <w:rPr>
            <w:noProof/>
            <w:webHidden/>
          </w:rPr>
          <w:fldChar w:fldCharType="separate"/>
        </w:r>
        <w:r w:rsidR="001C6946">
          <w:rPr>
            <w:noProof/>
            <w:webHidden/>
          </w:rPr>
          <w:t>124</w:t>
        </w:r>
        <w:r w:rsidR="001C6946">
          <w:rPr>
            <w:noProof/>
            <w:webHidden/>
          </w:rPr>
          <w:fldChar w:fldCharType="end"/>
        </w:r>
      </w:hyperlink>
    </w:p>
    <w:p w14:paraId="2C6486CD" w14:textId="1E56A2AC" w:rsidR="001C6946" w:rsidRDefault="00DD6D9C">
      <w:pPr>
        <w:pStyle w:val="TOC3"/>
        <w:rPr>
          <w:rFonts w:asciiTheme="minorHAnsi" w:eastAsiaTheme="minorEastAsia" w:hAnsiTheme="minorHAnsi" w:cstheme="minorBidi"/>
          <w:noProof/>
          <w:sz w:val="22"/>
          <w:szCs w:val="22"/>
        </w:rPr>
      </w:pPr>
      <w:hyperlink w:anchor="_Toc463469870" w:history="1">
        <w:r w:rsidR="001C6946" w:rsidRPr="00971E6F">
          <w:rPr>
            <w:rStyle w:val="Hyperlink"/>
            <w:noProof/>
          </w:rPr>
          <w:t>9.1.3</w:t>
        </w:r>
        <w:r w:rsidR="001C6946">
          <w:rPr>
            <w:rFonts w:asciiTheme="minorHAnsi" w:eastAsiaTheme="minorEastAsia" w:hAnsiTheme="minorHAnsi" w:cstheme="minorBidi"/>
            <w:noProof/>
            <w:sz w:val="22"/>
            <w:szCs w:val="22"/>
          </w:rPr>
          <w:tab/>
        </w:r>
        <w:r w:rsidR="001C6946" w:rsidRPr="00971E6F">
          <w:rPr>
            <w:rStyle w:val="Hyperlink"/>
            <w:noProof/>
          </w:rPr>
          <w:t>Class Generalization</w:t>
        </w:r>
        <w:r w:rsidR="001C6946">
          <w:rPr>
            <w:noProof/>
            <w:webHidden/>
          </w:rPr>
          <w:tab/>
        </w:r>
        <w:r w:rsidR="001C6946">
          <w:rPr>
            <w:noProof/>
            <w:webHidden/>
          </w:rPr>
          <w:fldChar w:fldCharType="begin"/>
        </w:r>
        <w:r w:rsidR="001C6946">
          <w:rPr>
            <w:noProof/>
            <w:webHidden/>
          </w:rPr>
          <w:instrText xml:space="preserve"> PAGEREF _Toc463469870 \h </w:instrText>
        </w:r>
        <w:r w:rsidR="001C6946">
          <w:rPr>
            <w:noProof/>
            <w:webHidden/>
          </w:rPr>
        </w:r>
        <w:r w:rsidR="001C6946">
          <w:rPr>
            <w:noProof/>
            <w:webHidden/>
          </w:rPr>
          <w:fldChar w:fldCharType="separate"/>
        </w:r>
        <w:r w:rsidR="001C6946">
          <w:rPr>
            <w:noProof/>
            <w:webHidden/>
          </w:rPr>
          <w:t>125</w:t>
        </w:r>
        <w:r w:rsidR="001C6946">
          <w:rPr>
            <w:noProof/>
            <w:webHidden/>
          </w:rPr>
          <w:fldChar w:fldCharType="end"/>
        </w:r>
      </w:hyperlink>
    </w:p>
    <w:p w14:paraId="279441AA" w14:textId="15B54984" w:rsidR="001C6946" w:rsidRDefault="00DD6D9C">
      <w:pPr>
        <w:pStyle w:val="TOC3"/>
        <w:rPr>
          <w:rFonts w:asciiTheme="minorHAnsi" w:eastAsiaTheme="minorEastAsia" w:hAnsiTheme="minorHAnsi" w:cstheme="minorBidi"/>
          <w:noProof/>
          <w:sz w:val="22"/>
          <w:szCs w:val="22"/>
        </w:rPr>
      </w:pPr>
      <w:hyperlink w:anchor="_Toc463469871" w:history="1">
        <w:r w:rsidR="001C6946" w:rsidRPr="00971E6F">
          <w:rPr>
            <w:rStyle w:val="Hyperlink"/>
            <w:noProof/>
          </w:rPr>
          <w:t>9.1.4</w:t>
        </w:r>
        <w:r w:rsidR="001C6946">
          <w:rPr>
            <w:rFonts w:asciiTheme="minorHAnsi" w:eastAsiaTheme="minorEastAsia" w:hAnsiTheme="minorHAnsi" w:cstheme="minorBidi"/>
            <w:noProof/>
            <w:sz w:val="22"/>
            <w:szCs w:val="22"/>
          </w:rPr>
          <w:tab/>
        </w:r>
        <w:r w:rsidR="001C6946" w:rsidRPr="00971E6F">
          <w:rPr>
            <w:rStyle w:val="Hyperlink"/>
            <w:noProof/>
          </w:rPr>
          <w:t>Properties</w:t>
        </w:r>
        <w:r w:rsidR="001C6946">
          <w:rPr>
            <w:noProof/>
            <w:webHidden/>
          </w:rPr>
          <w:tab/>
        </w:r>
        <w:r w:rsidR="001C6946">
          <w:rPr>
            <w:noProof/>
            <w:webHidden/>
          </w:rPr>
          <w:fldChar w:fldCharType="begin"/>
        </w:r>
        <w:r w:rsidR="001C6946">
          <w:rPr>
            <w:noProof/>
            <w:webHidden/>
          </w:rPr>
          <w:instrText xml:space="preserve"> PAGEREF _Toc463469871 \h </w:instrText>
        </w:r>
        <w:r w:rsidR="001C6946">
          <w:rPr>
            <w:noProof/>
            <w:webHidden/>
          </w:rPr>
        </w:r>
        <w:r w:rsidR="001C6946">
          <w:rPr>
            <w:noProof/>
            <w:webHidden/>
          </w:rPr>
          <w:fldChar w:fldCharType="separate"/>
        </w:r>
        <w:r w:rsidR="001C6946">
          <w:rPr>
            <w:noProof/>
            <w:webHidden/>
          </w:rPr>
          <w:t>130</w:t>
        </w:r>
        <w:r w:rsidR="001C6946">
          <w:rPr>
            <w:noProof/>
            <w:webHidden/>
          </w:rPr>
          <w:fldChar w:fldCharType="end"/>
        </w:r>
      </w:hyperlink>
    </w:p>
    <w:p w14:paraId="7DA7D7E8" w14:textId="11412FCD" w:rsidR="001C6946" w:rsidRDefault="00DD6D9C">
      <w:pPr>
        <w:pStyle w:val="TOC3"/>
        <w:rPr>
          <w:rFonts w:asciiTheme="minorHAnsi" w:eastAsiaTheme="minorEastAsia" w:hAnsiTheme="minorHAnsi" w:cstheme="minorBidi"/>
          <w:noProof/>
          <w:sz w:val="22"/>
          <w:szCs w:val="22"/>
        </w:rPr>
      </w:pPr>
      <w:hyperlink w:anchor="_Toc463469872" w:history="1">
        <w:r w:rsidR="001C6946" w:rsidRPr="00971E6F">
          <w:rPr>
            <w:rStyle w:val="Hyperlink"/>
            <w:noProof/>
          </w:rPr>
          <w:t>9.1.5</w:t>
        </w:r>
        <w:r w:rsidR="001C6946">
          <w:rPr>
            <w:rFonts w:asciiTheme="minorHAnsi" w:eastAsiaTheme="minorEastAsia" w:hAnsiTheme="minorHAnsi" w:cstheme="minorBidi"/>
            <w:noProof/>
            <w:sz w:val="22"/>
            <w:szCs w:val="22"/>
          </w:rPr>
          <w:tab/>
        </w:r>
        <w:r w:rsidR="001C6946" w:rsidRPr="00971E6F">
          <w:rPr>
            <w:rStyle w:val="Hyperlink"/>
            <w:noProof/>
          </w:rPr>
          <w:t>Associations</w:t>
        </w:r>
        <w:r w:rsidR="001C6946">
          <w:rPr>
            <w:noProof/>
            <w:webHidden/>
          </w:rPr>
          <w:tab/>
        </w:r>
        <w:r w:rsidR="001C6946">
          <w:rPr>
            <w:noProof/>
            <w:webHidden/>
          </w:rPr>
          <w:fldChar w:fldCharType="begin"/>
        </w:r>
        <w:r w:rsidR="001C6946">
          <w:rPr>
            <w:noProof/>
            <w:webHidden/>
          </w:rPr>
          <w:instrText xml:space="preserve"> PAGEREF _Toc463469872 \h </w:instrText>
        </w:r>
        <w:r w:rsidR="001C6946">
          <w:rPr>
            <w:noProof/>
            <w:webHidden/>
          </w:rPr>
        </w:r>
        <w:r w:rsidR="001C6946">
          <w:rPr>
            <w:noProof/>
            <w:webHidden/>
          </w:rPr>
          <w:fldChar w:fldCharType="separate"/>
        </w:r>
        <w:r w:rsidR="001C6946">
          <w:rPr>
            <w:noProof/>
            <w:webHidden/>
          </w:rPr>
          <w:t>131</w:t>
        </w:r>
        <w:r w:rsidR="001C6946">
          <w:rPr>
            <w:noProof/>
            <w:webHidden/>
          </w:rPr>
          <w:fldChar w:fldCharType="end"/>
        </w:r>
      </w:hyperlink>
    </w:p>
    <w:p w14:paraId="2B12C9DE" w14:textId="1C5CC889" w:rsidR="001C6946" w:rsidRDefault="00DD6D9C">
      <w:pPr>
        <w:pStyle w:val="TOC3"/>
        <w:rPr>
          <w:rFonts w:asciiTheme="minorHAnsi" w:eastAsiaTheme="minorEastAsia" w:hAnsiTheme="minorHAnsi" w:cstheme="minorBidi"/>
          <w:noProof/>
          <w:sz w:val="22"/>
          <w:szCs w:val="22"/>
        </w:rPr>
      </w:pPr>
      <w:hyperlink w:anchor="_Toc463469873" w:history="1">
        <w:r w:rsidR="001C6946" w:rsidRPr="00971E6F">
          <w:rPr>
            <w:rStyle w:val="Hyperlink"/>
            <w:noProof/>
          </w:rPr>
          <w:t>9.1.6</w:t>
        </w:r>
        <w:r w:rsidR="001C6946">
          <w:rPr>
            <w:rFonts w:asciiTheme="minorHAnsi" w:eastAsiaTheme="minorEastAsia" w:hAnsiTheme="minorHAnsi" w:cstheme="minorBidi"/>
            <w:noProof/>
            <w:sz w:val="22"/>
            <w:szCs w:val="22"/>
          </w:rPr>
          <w:tab/>
        </w:r>
        <w:r w:rsidR="001C6946" w:rsidRPr="00971E6F">
          <w:rPr>
            <w:rStyle w:val="Hyperlink"/>
            <w:noProof/>
          </w:rPr>
          <w:t>Property and association end hierarchies</w:t>
        </w:r>
        <w:r w:rsidR="001C6946">
          <w:rPr>
            <w:noProof/>
            <w:webHidden/>
          </w:rPr>
          <w:tab/>
        </w:r>
        <w:r w:rsidR="001C6946">
          <w:rPr>
            <w:noProof/>
            <w:webHidden/>
          </w:rPr>
          <w:fldChar w:fldCharType="begin"/>
        </w:r>
        <w:r w:rsidR="001C6946">
          <w:rPr>
            <w:noProof/>
            <w:webHidden/>
          </w:rPr>
          <w:instrText xml:space="preserve"> PAGEREF _Toc463469873 \h </w:instrText>
        </w:r>
        <w:r w:rsidR="001C6946">
          <w:rPr>
            <w:noProof/>
            <w:webHidden/>
          </w:rPr>
        </w:r>
        <w:r w:rsidR="001C6946">
          <w:rPr>
            <w:noProof/>
            <w:webHidden/>
          </w:rPr>
          <w:fldChar w:fldCharType="separate"/>
        </w:r>
        <w:r w:rsidR="001C6946">
          <w:rPr>
            <w:noProof/>
            <w:webHidden/>
          </w:rPr>
          <w:t>132</w:t>
        </w:r>
        <w:r w:rsidR="001C6946">
          <w:rPr>
            <w:noProof/>
            <w:webHidden/>
          </w:rPr>
          <w:fldChar w:fldCharType="end"/>
        </w:r>
      </w:hyperlink>
    </w:p>
    <w:p w14:paraId="0AD71F25" w14:textId="52036078" w:rsidR="001C6946" w:rsidRDefault="00DD6D9C">
      <w:pPr>
        <w:pStyle w:val="TOC3"/>
        <w:rPr>
          <w:rFonts w:asciiTheme="minorHAnsi" w:eastAsiaTheme="minorEastAsia" w:hAnsiTheme="minorHAnsi" w:cstheme="minorBidi"/>
          <w:noProof/>
          <w:sz w:val="22"/>
          <w:szCs w:val="22"/>
        </w:rPr>
      </w:pPr>
      <w:hyperlink w:anchor="_Toc463469874" w:history="1">
        <w:r w:rsidR="001C6946" w:rsidRPr="00971E6F">
          <w:rPr>
            <w:rStyle w:val="Hyperlink"/>
            <w:noProof/>
          </w:rPr>
          <w:t>9.1.7</w:t>
        </w:r>
        <w:r w:rsidR="001C6946">
          <w:rPr>
            <w:rFonts w:asciiTheme="minorHAnsi" w:eastAsiaTheme="minorEastAsia" w:hAnsiTheme="minorHAnsi" w:cstheme="minorBidi"/>
            <w:noProof/>
            <w:sz w:val="22"/>
            <w:szCs w:val="22"/>
          </w:rPr>
          <w:tab/>
        </w:r>
        <w:r w:rsidR="001C6946" w:rsidRPr="00971E6F">
          <w:rPr>
            <w:rStyle w:val="Hyperlink"/>
            <w:noProof/>
          </w:rPr>
          <w:t>Association Classes</w:t>
        </w:r>
        <w:r w:rsidR="001C6946">
          <w:rPr>
            <w:noProof/>
            <w:webHidden/>
          </w:rPr>
          <w:tab/>
        </w:r>
        <w:r w:rsidR="001C6946">
          <w:rPr>
            <w:noProof/>
            <w:webHidden/>
          </w:rPr>
          <w:fldChar w:fldCharType="begin"/>
        </w:r>
        <w:r w:rsidR="001C6946">
          <w:rPr>
            <w:noProof/>
            <w:webHidden/>
          </w:rPr>
          <w:instrText xml:space="preserve"> PAGEREF _Toc463469874 \h </w:instrText>
        </w:r>
        <w:r w:rsidR="001C6946">
          <w:rPr>
            <w:noProof/>
            <w:webHidden/>
          </w:rPr>
        </w:r>
        <w:r w:rsidR="001C6946">
          <w:rPr>
            <w:noProof/>
            <w:webHidden/>
          </w:rPr>
          <w:fldChar w:fldCharType="separate"/>
        </w:r>
        <w:r w:rsidR="001C6946">
          <w:rPr>
            <w:noProof/>
            <w:webHidden/>
          </w:rPr>
          <w:t>132</w:t>
        </w:r>
        <w:r w:rsidR="001C6946">
          <w:rPr>
            <w:noProof/>
            <w:webHidden/>
          </w:rPr>
          <w:fldChar w:fldCharType="end"/>
        </w:r>
      </w:hyperlink>
    </w:p>
    <w:p w14:paraId="79D28B94" w14:textId="6D87C98D" w:rsidR="001C6946" w:rsidRDefault="00DD6D9C">
      <w:pPr>
        <w:pStyle w:val="TOC3"/>
        <w:rPr>
          <w:rFonts w:asciiTheme="minorHAnsi" w:eastAsiaTheme="minorEastAsia" w:hAnsiTheme="minorHAnsi" w:cstheme="minorBidi"/>
          <w:noProof/>
          <w:sz w:val="22"/>
          <w:szCs w:val="22"/>
        </w:rPr>
      </w:pPr>
      <w:hyperlink w:anchor="_Toc463469875" w:history="1">
        <w:r w:rsidR="001C6946" w:rsidRPr="00971E6F">
          <w:rPr>
            <w:rStyle w:val="Hyperlink"/>
            <w:noProof/>
          </w:rPr>
          <w:t>9.1.8</w:t>
        </w:r>
        <w:r w:rsidR="001C6946">
          <w:rPr>
            <w:rFonts w:asciiTheme="minorHAnsi" w:eastAsiaTheme="minorEastAsia" w:hAnsiTheme="minorHAnsi" w:cstheme="minorBidi"/>
            <w:noProof/>
            <w:sz w:val="22"/>
            <w:szCs w:val="22"/>
          </w:rPr>
          <w:tab/>
        </w:r>
        <w:r w:rsidR="001C6946" w:rsidRPr="00971E6F">
          <w:rPr>
            <w:rStyle w:val="Hyperlink"/>
            <w:noProof/>
          </w:rPr>
          <w:t>Annotation</w:t>
        </w:r>
        <w:r w:rsidR="001C6946">
          <w:rPr>
            <w:noProof/>
            <w:webHidden/>
          </w:rPr>
          <w:tab/>
        </w:r>
        <w:r w:rsidR="001C6946">
          <w:rPr>
            <w:noProof/>
            <w:webHidden/>
          </w:rPr>
          <w:fldChar w:fldCharType="begin"/>
        </w:r>
        <w:r w:rsidR="001C6946">
          <w:rPr>
            <w:noProof/>
            <w:webHidden/>
          </w:rPr>
          <w:instrText xml:space="preserve"> PAGEREF _Toc463469875 \h </w:instrText>
        </w:r>
        <w:r w:rsidR="001C6946">
          <w:rPr>
            <w:noProof/>
            <w:webHidden/>
          </w:rPr>
        </w:r>
        <w:r w:rsidR="001C6946">
          <w:rPr>
            <w:noProof/>
            <w:webHidden/>
          </w:rPr>
          <w:fldChar w:fldCharType="separate"/>
        </w:r>
        <w:r w:rsidR="001C6946">
          <w:rPr>
            <w:noProof/>
            <w:webHidden/>
          </w:rPr>
          <w:t>133</w:t>
        </w:r>
        <w:r w:rsidR="001C6946">
          <w:rPr>
            <w:noProof/>
            <w:webHidden/>
          </w:rPr>
          <w:fldChar w:fldCharType="end"/>
        </w:r>
      </w:hyperlink>
    </w:p>
    <w:p w14:paraId="1D41B55D" w14:textId="03F2EC2C" w:rsidR="001C6946" w:rsidRDefault="00DD6D9C">
      <w:pPr>
        <w:pStyle w:val="TOC3"/>
        <w:rPr>
          <w:rFonts w:asciiTheme="minorHAnsi" w:eastAsiaTheme="minorEastAsia" w:hAnsiTheme="minorHAnsi" w:cstheme="minorBidi"/>
          <w:noProof/>
          <w:sz w:val="22"/>
          <w:szCs w:val="22"/>
        </w:rPr>
      </w:pPr>
      <w:hyperlink w:anchor="_Toc463469876" w:history="1">
        <w:r w:rsidR="001C6946" w:rsidRPr="00971E6F">
          <w:rPr>
            <w:rStyle w:val="Hyperlink"/>
            <w:noProof/>
          </w:rPr>
          <w:t>9.1.9</w:t>
        </w:r>
        <w:r w:rsidR="001C6946">
          <w:rPr>
            <w:rFonts w:asciiTheme="minorHAnsi" w:eastAsiaTheme="minorEastAsia" w:hAnsiTheme="minorHAnsi" w:cstheme="minorBidi"/>
            <w:noProof/>
            <w:sz w:val="22"/>
            <w:szCs w:val="22"/>
          </w:rPr>
          <w:tab/>
        </w:r>
        <w:r w:rsidR="001C6946" w:rsidRPr="00971E6F">
          <w:rPr>
            <w:rStyle w:val="Hyperlink"/>
            <w:noProof/>
          </w:rPr>
          <w:t>Specific kinds of classes</w:t>
        </w:r>
        <w:r w:rsidR="001C6946">
          <w:rPr>
            <w:noProof/>
            <w:webHidden/>
          </w:rPr>
          <w:tab/>
        </w:r>
        <w:r w:rsidR="001C6946">
          <w:rPr>
            <w:noProof/>
            <w:webHidden/>
          </w:rPr>
          <w:fldChar w:fldCharType="begin"/>
        </w:r>
        <w:r w:rsidR="001C6946">
          <w:rPr>
            <w:noProof/>
            <w:webHidden/>
          </w:rPr>
          <w:instrText xml:space="preserve"> PAGEREF _Toc463469876 \h </w:instrText>
        </w:r>
        <w:r w:rsidR="001C6946">
          <w:rPr>
            <w:noProof/>
            <w:webHidden/>
          </w:rPr>
        </w:r>
        <w:r w:rsidR="001C6946">
          <w:rPr>
            <w:noProof/>
            <w:webHidden/>
          </w:rPr>
          <w:fldChar w:fldCharType="separate"/>
        </w:r>
        <w:r w:rsidR="001C6946">
          <w:rPr>
            <w:noProof/>
            <w:webHidden/>
          </w:rPr>
          <w:t>134</w:t>
        </w:r>
        <w:r w:rsidR="001C6946">
          <w:rPr>
            <w:noProof/>
            <w:webHidden/>
          </w:rPr>
          <w:fldChar w:fldCharType="end"/>
        </w:r>
      </w:hyperlink>
    </w:p>
    <w:p w14:paraId="7CD7695A" w14:textId="39792196" w:rsidR="001C6946" w:rsidRDefault="00DD6D9C">
      <w:pPr>
        <w:pStyle w:val="TOC3"/>
        <w:rPr>
          <w:rFonts w:asciiTheme="minorHAnsi" w:eastAsiaTheme="minorEastAsia" w:hAnsiTheme="minorHAnsi" w:cstheme="minorBidi"/>
          <w:noProof/>
          <w:sz w:val="22"/>
          <w:szCs w:val="22"/>
        </w:rPr>
      </w:pPr>
      <w:hyperlink w:anchor="_Toc463469877" w:history="1">
        <w:r w:rsidR="001C6946" w:rsidRPr="00971E6F">
          <w:rPr>
            <w:rStyle w:val="Hyperlink"/>
            <w:noProof/>
          </w:rPr>
          <w:t>9.1.10</w:t>
        </w:r>
        <w:r w:rsidR="001C6946">
          <w:rPr>
            <w:rFonts w:asciiTheme="minorHAnsi" w:eastAsiaTheme="minorEastAsia" w:hAnsiTheme="minorHAnsi" w:cstheme="minorBidi"/>
            <w:noProof/>
            <w:sz w:val="22"/>
            <w:szCs w:val="22"/>
          </w:rPr>
          <w:tab/>
        </w:r>
        <w:r w:rsidR="001C6946" w:rsidRPr="00971E6F">
          <w:rPr>
            <w:rStyle w:val="Hyperlink"/>
            <w:noProof/>
          </w:rPr>
          <w:t>Assertions about concepts</w:t>
        </w:r>
        <w:r w:rsidR="001C6946">
          <w:rPr>
            <w:noProof/>
            <w:webHidden/>
          </w:rPr>
          <w:tab/>
        </w:r>
        <w:r w:rsidR="001C6946">
          <w:rPr>
            <w:noProof/>
            <w:webHidden/>
          </w:rPr>
          <w:fldChar w:fldCharType="begin"/>
        </w:r>
        <w:r w:rsidR="001C6946">
          <w:rPr>
            <w:noProof/>
            <w:webHidden/>
          </w:rPr>
          <w:instrText xml:space="preserve"> PAGEREF _Toc463469877 \h </w:instrText>
        </w:r>
        <w:r w:rsidR="001C6946">
          <w:rPr>
            <w:noProof/>
            <w:webHidden/>
          </w:rPr>
        </w:r>
        <w:r w:rsidR="001C6946">
          <w:rPr>
            <w:noProof/>
            <w:webHidden/>
          </w:rPr>
          <w:fldChar w:fldCharType="separate"/>
        </w:r>
        <w:r w:rsidR="001C6946">
          <w:rPr>
            <w:noProof/>
            <w:webHidden/>
          </w:rPr>
          <w:t>137</w:t>
        </w:r>
        <w:r w:rsidR="001C6946">
          <w:rPr>
            <w:noProof/>
            <w:webHidden/>
          </w:rPr>
          <w:fldChar w:fldCharType="end"/>
        </w:r>
      </w:hyperlink>
    </w:p>
    <w:p w14:paraId="6EF1A737" w14:textId="59BE4A34" w:rsidR="001C6946" w:rsidRDefault="00DD6D9C">
      <w:pPr>
        <w:pStyle w:val="TOC3"/>
        <w:rPr>
          <w:rFonts w:asciiTheme="minorHAnsi" w:eastAsiaTheme="minorEastAsia" w:hAnsiTheme="minorHAnsi" w:cstheme="minorBidi"/>
          <w:noProof/>
          <w:sz w:val="22"/>
          <w:szCs w:val="22"/>
        </w:rPr>
      </w:pPr>
      <w:hyperlink w:anchor="_Toc463469878" w:history="1">
        <w:r w:rsidR="001C6946" w:rsidRPr="00971E6F">
          <w:rPr>
            <w:rStyle w:val="Hyperlink"/>
            <w:noProof/>
          </w:rPr>
          <w:t>9.1.11</w:t>
        </w:r>
        <w:r w:rsidR="001C6946">
          <w:rPr>
            <w:rFonts w:asciiTheme="minorHAnsi" w:eastAsiaTheme="minorEastAsia" w:hAnsiTheme="minorHAnsi" w:cstheme="minorBidi"/>
            <w:noProof/>
            <w:sz w:val="22"/>
            <w:szCs w:val="22"/>
          </w:rPr>
          <w:tab/>
        </w:r>
        <w:r w:rsidR="001C6946" w:rsidRPr="00971E6F">
          <w:rPr>
            <w:rStyle w:val="Hyperlink"/>
            <w:noProof/>
          </w:rPr>
          <w:t>Constraining properties and associations</w:t>
        </w:r>
        <w:r w:rsidR="001C6946">
          <w:rPr>
            <w:noProof/>
            <w:webHidden/>
          </w:rPr>
          <w:tab/>
        </w:r>
        <w:r w:rsidR="001C6946">
          <w:rPr>
            <w:noProof/>
            <w:webHidden/>
          </w:rPr>
          <w:fldChar w:fldCharType="begin"/>
        </w:r>
        <w:r w:rsidR="001C6946">
          <w:rPr>
            <w:noProof/>
            <w:webHidden/>
          </w:rPr>
          <w:instrText xml:space="preserve"> PAGEREF _Toc463469878 \h </w:instrText>
        </w:r>
        <w:r w:rsidR="001C6946">
          <w:rPr>
            <w:noProof/>
            <w:webHidden/>
          </w:rPr>
        </w:r>
        <w:r w:rsidR="001C6946">
          <w:rPr>
            <w:noProof/>
            <w:webHidden/>
          </w:rPr>
          <w:fldChar w:fldCharType="separate"/>
        </w:r>
        <w:r w:rsidR="001C6946">
          <w:rPr>
            <w:noProof/>
            <w:webHidden/>
          </w:rPr>
          <w:t>137</w:t>
        </w:r>
        <w:r w:rsidR="001C6946">
          <w:rPr>
            <w:noProof/>
            <w:webHidden/>
          </w:rPr>
          <w:fldChar w:fldCharType="end"/>
        </w:r>
      </w:hyperlink>
    </w:p>
    <w:p w14:paraId="47A8DD32" w14:textId="4A49A43A" w:rsidR="001C6946" w:rsidRDefault="00DD6D9C">
      <w:pPr>
        <w:pStyle w:val="TOC3"/>
        <w:rPr>
          <w:rFonts w:asciiTheme="minorHAnsi" w:eastAsiaTheme="minorEastAsia" w:hAnsiTheme="minorHAnsi" w:cstheme="minorBidi"/>
          <w:noProof/>
          <w:sz w:val="22"/>
          <w:szCs w:val="22"/>
        </w:rPr>
      </w:pPr>
      <w:hyperlink w:anchor="_Toc463469879" w:history="1">
        <w:r w:rsidR="001C6946" w:rsidRPr="00971E6F">
          <w:rPr>
            <w:rStyle w:val="Hyperlink"/>
            <w:noProof/>
          </w:rPr>
          <w:t>9.1.12</w:t>
        </w:r>
        <w:r w:rsidR="001C6946">
          <w:rPr>
            <w:rFonts w:asciiTheme="minorHAnsi" w:eastAsiaTheme="minorEastAsia" w:hAnsiTheme="minorHAnsi" w:cstheme="minorBidi"/>
            <w:noProof/>
            <w:sz w:val="22"/>
            <w:szCs w:val="22"/>
          </w:rPr>
          <w:tab/>
        </w:r>
        <w:r w:rsidR="001C6946" w:rsidRPr="00971E6F">
          <w:rPr>
            <w:rStyle w:val="Hyperlink"/>
            <w:noProof/>
          </w:rPr>
          <w:t>Tightening a property’s type</w:t>
        </w:r>
        <w:r w:rsidR="001C6946">
          <w:rPr>
            <w:noProof/>
            <w:webHidden/>
          </w:rPr>
          <w:tab/>
        </w:r>
        <w:r w:rsidR="001C6946">
          <w:rPr>
            <w:noProof/>
            <w:webHidden/>
          </w:rPr>
          <w:fldChar w:fldCharType="begin"/>
        </w:r>
        <w:r w:rsidR="001C6946">
          <w:rPr>
            <w:noProof/>
            <w:webHidden/>
          </w:rPr>
          <w:instrText xml:space="preserve"> PAGEREF _Toc463469879 \h </w:instrText>
        </w:r>
        <w:r w:rsidR="001C6946">
          <w:rPr>
            <w:noProof/>
            <w:webHidden/>
          </w:rPr>
        </w:r>
        <w:r w:rsidR="001C6946">
          <w:rPr>
            <w:noProof/>
            <w:webHidden/>
          </w:rPr>
          <w:fldChar w:fldCharType="separate"/>
        </w:r>
        <w:r w:rsidR="001C6946">
          <w:rPr>
            <w:noProof/>
            <w:webHidden/>
          </w:rPr>
          <w:t>138</w:t>
        </w:r>
        <w:r w:rsidR="001C6946">
          <w:rPr>
            <w:noProof/>
            <w:webHidden/>
          </w:rPr>
          <w:fldChar w:fldCharType="end"/>
        </w:r>
      </w:hyperlink>
    </w:p>
    <w:p w14:paraId="343A9684" w14:textId="7DD1059C" w:rsidR="001C6946" w:rsidRDefault="00DD6D9C">
      <w:pPr>
        <w:pStyle w:val="TOC3"/>
        <w:rPr>
          <w:rFonts w:asciiTheme="minorHAnsi" w:eastAsiaTheme="minorEastAsia" w:hAnsiTheme="minorHAnsi" w:cstheme="minorBidi"/>
          <w:noProof/>
          <w:sz w:val="22"/>
          <w:szCs w:val="22"/>
        </w:rPr>
      </w:pPr>
      <w:hyperlink w:anchor="_Toc463469880" w:history="1">
        <w:r w:rsidR="001C6946" w:rsidRPr="00971E6F">
          <w:rPr>
            <w:rStyle w:val="Hyperlink"/>
            <w:noProof/>
          </w:rPr>
          <w:t>9.1.13</w:t>
        </w:r>
        <w:r w:rsidR="001C6946">
          <w:rPr>
            <w:rFonts w:asciiTheme="minorHAnsi" w:eastAsiaTheme="minorEastAsia" w:hAnsiTheme="minorHAnsi" w:cstheme="minorBidi"/>
            <w:noProof/>
            <w:sz w:val="22"/>
            <w:szCs w:val="22"/>
          </w:rPr>
          <w:tab/>
        </w:r>
        <w:r w:rsidR="001C6946" w:rsidRPr="00971E6F">
          <w:rPr>
            <w:rStyle w:val="Hyperlink"/>
            <w:noProof/>
          </w:rPr>
          <w:t>Inferring a type from its properties</w:t>
        </w:r>
        <w:r w:rsidR="001C6946">
          <w:rPr>
            <w:noProof/>
            <w:webHidden/>
          </w:rPr>
          <w:tab/>
        </w:r>
        <w:r w:rsidR="001C6946">
          <w:rPr>
            <w:noProof/>
            <w:webHidden/>
          </w:rPr>
          <w:fldChar w:fldCharType="begin"/>
        </w:r>
        <w:r w:rsidR="001C6946">
          <w:rPr>
            <w:noProof/>
            <w:webHidden/>
          </w:rPr>
          <w:instrText xml:space="preserve"> PAGEREF _Toc463469880 \h </w:instrText>
        </w:r>
        <w:r w:rsidR="001C6946">
          <w:rPr>
            <w:noProof/>
            <w:webHidden/>
          </w:rPr>
        </w:r>
        <w:r w:rsidR="001C6946">
          <w:rPr>
            <w:noProof/>
            <w:webHidden/>
          </w:rPr>
          <w:fldChar w:fldCharType="separate"/>
        </w:r>
        <w:r w:rsidR="001C6946">
          <w:rPr>
            <w:noProof/>
            <w:webHidden/>
          </w:rPr>
          <w:t>140</w:t>
        </w:r>
        <w:r w:rsidR="001C6946">
          <w:rPr>
            <w:noProof/>
            <w:webHidden/>
          </w:rPr>
          <w:fldChar w:fldCharType="end"/>
        </w:r>
      </w:hyperlink>
    </w:p>
    <w:p w14:paraId="46AD0724" w14:textId="14316E4F" w:rsidR="001C6946" w:rsidRDefault="00DD6D9C">
      <w:pPr>
        <w:pStyle w:val="TOC3"/>
        <w:rPr>
          <w:rFonts w:asciiTheme="minorHAnsi" w:eastAsiaTheme="minorEastAsia" w:hAnsiTheme="minorHAnsi" w:cstheme="minorBidi"/>
          <w:noProof/>
          <w:sz w:val="22"/>
          <w:szCs w:val="22"/>
        </w:rPr>
      </w:pPr>
      <w:hyperlink w:anchor="_Toc463469881" w:history="1">
        <w:r w:rsidR="001C6946" w:rsidRPr="00971E6F">
          <w:rPr>
            <w:rStyle w:val="Hyperlink"/>
            <w:noProof/>
          </w:rPr>
          <w:t>9.1.14</w:t>
        </w:r>
        <w:r w:rsidR="001C6946">
          <w:rPr>
            <w:rFonts w:asciiTheme="minorHAnsi" w:eastAsiaTheme="minorEastAsia" w:hAnsiTheme="minorHAnsi" w:cstheme="minorBidi"/>
            <w:noProof/>
            <w:sz w:val="22"/>
            <w:szCs w:val="22"/>
          </w:rPr>
          <w:tab/>
        </w:r>
        <w:r w:rsidR="001C6946" w:rsidRPr="00971E6F">
          <w:rPr>
            <w:rStyle w:val="Hyperlink"/>
            <w:noProof/>
          </w:rPr>
          <w:t>Property Chain</w:t>
        </w:r>
        <w:r w:rsidR="001C6946">
          <w:rPr>
            <w:noProof/>
            <w:webHidden/>
          </w:rPr>
          <w:tab/>
        </w:r>
        <w:r w:rsidR="001C6946">
          <w:rPr>
            <w:noProof/>
            <w:webHidden/>
          </w:rPr>
          <w:fldChar w:fldCharType="begin"/>
        </w:r>
        <w:r w:rsidR="001C6946">
          <w:rPr>
            <w:noProof/>
            <w:webHidden/>
          </w:rPr>
          <w:instrText xml:space="preserve"> PAGEREF _Toc463469881 \h </w:instrText>
        </w:r>
        <w:r w:rsidR="001C6946">
          <w:rPr>
            <w:noProof/>
            <w:webHidden/>
          </w:rPr>
        </w:r>
        <w:r w:rsidR="001C6946">
          <w:rPr>
            <w:noProof/>
            <w:webHidden/>
          </w:rPr>
          <w:fldChar w:fldCharType="separate"/>
        </w:r>
        <w:r w:rsidR="001C6946">
          <w:rPr>
            <w:noProof/>
            <w:webHidden/>
          </w:rPr>
          <w:t>141</w:t>
        </w:r>
        <w:r w:rsidR="001C6946">
          <w:rPr>
            <w:noProof/>
            <w:webHidden/>
          </w:rPr>
          <w:fldChar w:fldCharType="end"/>
        </w:r>
      </w:hyperlink>
    </w:p>
    <w:p w14:paraId="76F7CAF7" w14:textId="794F5682" w:rsidR="001C6946" w:rsidRDefault="00DD6D9C">
      <w:pPr>
        <w:pStyle w:val="TOC3"/>
        <w:rPr>
          <w:rFonts w:asciiTheme="minorHAnsi" w:eastAsiaTheme="minorEastAsia" w:hAnsiTheme="minorHAnsi" w:cstheme="minorBidi"/>
          <w:noProof/>
          <w:sz w:val="22"/>
          <w:szCs w:val="22"/>
        </w:rPr>
      </w:pPr>
      <w:hyperlink w:anchor="_Toc463469882" w:history="1">
        <w:r w:rsidR="001C6946" w:rsidRPr="00971E6F">
          <w:rPr>
            <w:rStyle w:val="Hyperlink"/>
            <w:noProof/>
          </w:rPr>
          <w:t>9.1.15</w:t>
        </w:r>
        <w:r w:rsidR="001C6946">
          <w:rPr>
            <w:rFonts w:asciiTheme="minorHAnsi" w:eastAsiaTheme="minorEastAsia" w:hAnsiTheme="minorHAnsi" w:cstheme="minorBidi"/>
            <w:noProof/>
            <w:sz w:val="22"/>
            <w:szCs w:val="22"/>
          </w:rPr>
          <w:tab/>
        </w:r>
        <w:r w:rsidR="001C6946" w:rsidRPr="00971E6F">
          <w:rPr>
            <w:rStyle w:val="Hyperlink"/>
            <w:noProof/>
          </w:rPr>
          <w:t>Equivalent Property</w:t>
        </w:r>
        <w:r w:rsidR="001C6946">
          <w:rPr>
            <w:noProof/>
            <w:webHidden/>
          </w:rPr>
          <w:tab/>
        </w:r>
        <w:r w:rsidR="001C6946">
          <w:rPr>
            <w:noProof/>
            <w:webHidden/>
          </w:rPr>
          <w:fldChar w:fldCharType="begin"/>
        </w:r>
        <w:r w:rsidR="001C6946">
          <w:rPr>
            <w:noProof/>
            <w:webHidden/>
          </w:rPr>
          <w:instrText xml:space="preserve"> PAGEREF _Toc463469882 \h </w:instrText>
        </w:r>
        <w:r w:rsidR="001C6946">
          <w:rPr>
            <w:noProof/>
            <w:webHidden/>
          </w:rPr>
        </w:r>
        <w:r w:rsidR="001C6946">
          <w:rPr>
            <w:noProof/>
            <w:webHidden/>
          </w:rPr>
          <w:fldChar w:fldCharType="separate"/>
        </w:r>
        <w:r w:rsidR="001C6946">
          <w:rPr>
            <w:noProof/>
            <w:webHidden/>
          </w:rPr>
          <w:t>142</w:t>
        </w:r>
        <w:r w:rsidR="001C6946">
          <w:rPr>
            <w:noProof/>
            <w:webHidden/>
          </w:rPr>
          <w:fldChar w:fldCharType="end"/>
        </w:r>
      </w:hyperlink>
    </w:p>
    <w:p w14:paraId="1B324C3C" w14:textId="222783BC" w:rsidR="001C6946" w:rsidRDefault="00DD6D9C">
      <w:pPr>
        <w:pStyle w:val="TOC3"/>
        <w:rPr>
          <w:rFonts w:asciiTheme="minorHAnsi" w:eastAsiaTheme="minorEastAsia" w:hAnsiTheme="minorHAnsi" w:cstheme="minorBidi"/>
          <w:noProof/>
          <w:sz w:val="22"/>
          <w:szCs w:val="22"/>
        </w:rPr>
      </w:pPr>
      <w:hyperlink w:anchor="_Toc463469883" w:history="1">
        <w:r w:rsidR="001C6946" w:rsidRPr="00971E6F">
          <w:rPr>
            <w:rStyle w:val="Hyperlink"/>
            <w:noProof/>
          </w:rPr>
          <w:t>9.1.16</w:t>
        </w:r>
        <w:r w:rsidR="001C6946">
          <w:rPr>
            <w:rFonts w:asciiTheme="minorHAnsi" w:eastAsiaTheme="minorEastAsia" w:hAnsiTheme="minorHAnsi" w:cstheme="minorBidi"/>
            <w:noProof/>
            <w:sz w:val="22"/>
            <w:szCs w:val="22"/>
          </w:rPr>
          <w:tab/>
        </w:r>
        <w:r w:rsidR="001C6946" w:rsidRPr="00971E6F">
          <w:rPr>
            <w:rStyle w:val="Hyperlink"/>
            <w:noProof/>
          </w:rPr>
          <w:t>Equivalent Class</w:t>
        </w:r>
        <w:r w:rsidR="001C6946">
          <w:rPr>
            <w:noProof/>
            <w:webHidden/>
          </w:rPr>
          <w:tab/>
        </w:r>
        <w:r w:rsidR="001C6946">
          <w:rPr>
            <w:noProof/>
            <w:webHidden/>
          </w:rPr>
          <w:fldChar w:fldCharType="begin"/>
        </w:r>
        <w:r w:rsidR="001C6946">
          <w:rPr>
            <w:noProof/>
            <w:webHidden/>
          </w:rPr>
          <w:instrText xml:space="preserve"> PAGEREF _Toc463469883 \h </w:instrText>
        </w:r>
        <w:r w:rsidR="001C6946">
          <w:rPr>
            <w:noProof/>
            <w:webHidden/>
          </w:rPr>
        </w:r>
        <w:r w:rsidR="001C6946">
          <w:rPr>
            <w:noProof/>
            <w:webHidden/>
          </w:rPr>
          <w:fldChar w:fldCharType="separate"/>
        </w:r>
        <w:r w:rsidR="001C6946">
          <w:rPr>
            <w:noProof/>
            <w:webHidden/>
          </w:rPr>
          <w:t>143</w:t>
        </w:r>
        <w:r w:rsidR="001C6946">
          <w:rPr>
            <w:noProof/>
            <w:webHidden/>
          </w:rPr>
          <w:fldChar w:fldCharType="end"/>
        </w:r>
      </w:hyperlink>
    </w:p>
    <w:p w14:paraId="73A35FDA" w14:textId="1BAB0B8A"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"_Toc463469884" </w:instrText>
      </w:r>
      <w:r>
        <w:fldChar w:fldCharType="separate"/>
      </w:r>
      <w:r w:rsidR="001C6946" w:rsidRPr="00971E6F">
        <w:rPr>
          <w:rStyle w:val="Hyperlink"/>
          <w:noProof/>
        </w:rPr>
        <w:t>9.2</w:t>
      </w:r>
      <w:r w:rsidR="001C6946">
        <w:rPr>
          <w:rFonts w:asciiTheme="minorHAnsi" w:eastAsiaTheme="minorEastAsia" w:hAnsiTheme="minorHAnsi" w:cstheme="minorBidi"/>
          <w:noProof/>
          <w:sz w:val="22"/>
          <w:szCs w:val="22"/>
        </w:rPr>
        <w:tab/>
      </w:r>
      <w:del w:id="68" w:author="Cory Casanave" w:date="2016-10-27T11:00:00Z">
        <w:r w:rsidR="001C6946" w:rsidRPr="00971E6F" w:rsidDel="004F745A">
          <w:rPr>
            <w:rStyle w:val="Hyperlink"/>
            <w:noProof/>
          </w:rPr>
          <w:delText>SIMF</w:delText>
        </w:r>
      </w:del>
      <w:ins w:id="69" w:author="Cory Casanave" w:date="2016-10-27T11:00:00Z">
        <w:r w:rsidR="004F745A">
          <w:rPr>
            <w:rStyle w:val="Hyperlink"/>
            <w:noProof/>
          </w:rPr>
          <w:t>SMIF</w:t>
        </w:r>
      </w:ins>
      <w:r w:rsidR="001C6946" w:rsidRPr="00971E6F">
        <w:rPr>
          <w:rStyle w:val="Hyperlink"/>
          <w:noProof/>
        </w:rPr>
        <w:t xml:space="preserve"> Profile::</w:t>
      </w:r>
      <w:del w:id="70" w:author="Cory Casanave" w:date="2016-10-27T11:00:00Z">
        <w:r w:rsidR="001C6946" w:rsidRPr="00971E6F" w:rsidDel="004F745A">
          <w:rPr>
            <w:rStyle w:val="Hyperlink"/>
            <w:noProof/>
          </w:rPr>
          <w:delText>SIMF</w:delText>
        </w:r>
      </w:del>
      <w:ins w:id="71" w:author="Cory Casanave" w:date="2016-10-27T11:00:00Z">
        <w:r w:rsidR="004F745A">
          <w:rPr>
            <w:rStyle w:val="Hyperlink"/>
            <w:noProof/>
          </w:rPr>
          <w:t>SMIF</w:t>
        </w:r>
      </w:ins>
      <w:r w:rsidR="001C6946" w:rsidRPr="00971E6F">
        <w:rPr>
          <w:rStyle w:val="Hyperlink"/>
          <w:noProof/>
        </w:rPr>
        <w:t xml:space="preserve"> Concept Modeling Profile Reference</w:t>
      </w:r>
      <w:r w:rsidR="001C6946">
        <w:rPr>
          <w:noProof/>
          <w:webHidden/>
        </w:rPr>
        <w:tab/>
      </w:r>
      <w:r w:rsidR="001C6946">
        <w:rPr>
          <w:noProof/>
          <w:webHidden/>
        </w:rPr>
        <w:fldChar w:fldCharType="begin"/>
      </w:r>
      <w:r w:rsidR="001C6946">
        <w:rPr>
          <w:noProof/>
          <w:webHidden/>
        </w:rPr>
        <w:instrText xml:space="preserve"> PAGEREF _Toc463469884 \h </w:instrText>
      </w:r>
      <w:r w:rsidR="001C6946">
        <w:rPr>
          <w:noProof/>
          <w:webHidden/>
        </w:rPr>
      </w:r>
      <w:r w:rsidR="001C6946">
        <w:rPr>
          <w:noProof/>
          <w:webHidden/>
        </w:rPr>
        <w:fldChar w:fldCharType="separate"/>
      </w:r>
      <w:r w:rsidR="001C6946">
        <w:rPr>
          <w:noProof/>
          <w:webHidden/>
        </w:rPr>
        <w:t>144</w:t>
      </w:r>
      <w:r w:rsidR="001C6946">
        <w:rPr>
          <w:noProof/>
          <w:webHidden/>
        </w:rPr>
        <w:fldChar w:fldCharType="end"/>
      </w:r>
      <w:r>
        <w:rPr>
          <w:noProof/>
        </w:rPr>
        <w:fldChar w:fldCharType="end"/>
      </w:r>
    </w:p>
    <w:p w14:paraId="5DA12807" w14:textId="0BE661D0"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"_Toc463469885" </w:instrText>
      </w:r>
      <w:r>
        <w:fldChar w:fldCharType="separate"/>
      </w:r>
      <w:r w:rsidR="001C6946" w:rsidRPr="00971E6F">
        <w:rPr>
          <w:rStyle w:val="Hyperlink"/>
          <w:noProof/>
        </w:rPr>
        <w:t>9.2.1</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72" w:author="Cory Casanave" w:date="2016-10-27T11:00:00Z">
        <w:r w:rsidR="001C6946" w:rsidRPr="00971E6F" w:rsidDel="004F745A">
          <w:rPr>
            <w:rStyle w:val="Hyperlink"/>
            <w:noProof/>
          </w:rPr>
          <w:delText>SIMF</w:delText>
        </w:r>
      </w:del>
      <w:ins w:id="73" w:author="Cory Casanave" w:date="2016-10-27T11:00:00Z">
        <w:r w:rsidR="004F745A">
          <w:rPr>
            <w:rStyle w:val="Hyperlink"/>
            <w:noProof/>
          </w:rPr>
          <w:t>SMIF</w:t>
        </w:r>
      </w:ins>
      <w:r w:rsidR="001C6946" w:rsidRPr="00971E6F">
        <w:rPr>
          <w:rStyle w:val="Hyperlink"/>
          <w:noProof/>
        </w:rPr>
        <w:t xml:space="preserve"> Conceptual Modeling Profile</w:t>
      </w:r>
      <w:r w:rsidR="001C6946">
        <w:rPr>
          <w:noProof/>
          <w:webHidden/>
        </w:rPr>
        <w:tab/>
      </w:r>
      <w:r w:rsidR="001C6946">
        <w:rPr>
          <w:noProof/>
          <w:webHidden/>
        </w:rPr>
        <w:fldChar w:fldCharType="begin"/>
      </w:r>
      <w:r w:rsidR="001C6946">
        <w:rPr>
          <w:noProof/>
          <w:webHidden/>
        </w:rPr>
        <w:instrText xml:space="preserve"> PAGEREF _Toc463469885 \h </w:instrText>
      </w:r>
      <w:r w:rsidR="001C6946">
        <w:rPr>
          <w:noProof/>
          <w:webHidden/>
        </w:rPr>
      </w:r>
      <w:r w:rsidR="001C6946">
        <w:rPr>
          <w:noProof/>
          <w:webHidden/>
        </w:rPr>
        <w:fldChar w:fldCharType="separate"/>
      </w:r>
      <w:r w:rsidR="001C6946">
        <w:rPr>
          <w:noProof/>
          <w:webHidden/>
        </w:rPr>
        <w:t>144</w:t>
      </w:r>
      <w:r w:rsidR="001C6946">
        <w:rPr>
          <w:noProof/>
          <w:webHidden/>
        </w:rPr>
        <w:fldChar w:fldCharType="end"/>
      </w:r>
      <w:r>
        <w:rPr>
          <w:noProof/>
        </w:rPr>
        <w:fldChar w:fldCharType="end"/>
      </w:r>
    </w:p>
    <w:p w14:paraId="0A897BDF" w14:textId="6A598488" w:rsidR="001C6946" w:rsidRDefault="00DD6D9C">
      <w:pPr>
        <w:pStyle w:val="TOC3"/>
        <w:rPr>
          <w:rFonts w:asciiTheme="minorHAnsi" w:eastAsiaTheme="minorEastAsia" w:hAnsiTheme="minorHAnsi" w:cstheme="minorBidi"/>
          <w:noProof/>
          <w:sz w:val="22"/>
          <w:szCs w:val="22"/>
        </w:rPr>
      </w:pPr>
      <w:hyperlink w:anchor="_Toc463469886" w:history="1">
        <w:r w:rsidR="001C6946" w:rsidRPr="00971E6F">
          <w:rPr>
            <w:rStyle w:val="Hyperlink"/>
            <w:noProof/>
          </w:rPr>
          <w:t>9.2.2</w:t>
        </w:r>
        <w:r w:rsidR="001C6946">
          <w:rPr>
            <w:rFonts w:asciiTheme="minorHAnsi" w:eastAsiaTheme="minorEastAsia" w:hAnsiTheme="minorHAnsi" w:cstheme="minorBidi"/>
            <w:noProof/>
            <w:sz w:val="22"/>
            <w:szCs w:val="22"/>
          </w:rPr>
          <w:tab/>
        </w:r>
        <w:r w:rsidR="001C6946" w:rsidRPr="00971E6F">
          <w:rPr>
            <w:rStyle w:val="Hyperlink"/>
            <w:noProof/>
          </w:rPr>
          <w:t>Stereotype Annotation</w:t>
        </w:r>
        <w:r w:rsidR="001C6946">
          <w:rPr>
            <w:noProof/>
            <w:webHidden/>
          </w:rPr>
          <w:tab/>
        </w:r>
        <w:r w:rsidR="001C6946">
          <w:rPr>
            <w:noProof/>
            <w:webHidden/>
          </w:rPr>
          <w:fldChar w:fldCharType="begin"/>
        </w:r>
        <w:r w:rsidR="001C6946">
          <w:rPr>
            <w:noProof/>
            <w:webHidden/>
          </w:rPr>
          <w:instrText xml:space="preserve"> PAGEREF _Toc463469886 \h </w:instrText>
        </w:r>
        <w:r w:rsidR="001C6946">
          <w:rPr>
            <w:noProof/>
            <w:webHidden/>
          </w:rPr>
        </w:r>
        <w:r w:rsidR="001C6946">
          <w:rPr>
            <w:noProof/>
            <w:webHidden/>
          </w:rPr>
          <w:fldChar w:fldCharType="separate"/>
        </w:r>
        <w:r w:rsidR="001C6946">
          <w:rPr>
            <w:noProof/>
            <w:webHidden/>
          </w:rPr>
          <w:t>144</w:t>
        </w:r>
        <w:r w:rsidR="001C6946">
          <w:rPr>
            <w:noProof/>
            <w:webHidden/>
          </w:rPr>
          <w:fldChar w:fldCharType="end"/>
        </w:r>
      </w:hyperlink>
    </w:p>
    <w:p w14:paraId="5761DFFE" w14:textId="04D21B11" w:rsidR="001C6946" w:rsidRDefault="00DD6D9C">
      <w:pPr>
        <w:pStyle w:val="TOC3"/>
        <w:rPr>
          <w:rFonts w:asciiTheme="minorHAnsi" w:eastAsiaTheme="minorEastAsia" w:hAnsiTheme="minorHAnsi" w:cstheme="minorBidi"/>
          <w:noProof/>
          <w:sz w:val="22"/>
          <w:szCs w:val="22"/>
        </w:rPr>
      </w:pPr>
      <w:hyperlink w:anchor="_Toc463469887" w:history="1">
        <w:r w:rsidR="001C6946" w:rsidRPr="00971E6F">
          <w:rPr>
            <w:rStyle w:val="Hyperlink"/>
            <w:noProof/>
          </w:rPr>
          <w:t>9.2.3</w:t>
        </w:r>
        <w:r w:rsidR="001C6946">
          <w:rPr>
            <w:rFonts w:asciiTheme="minorHAnsi" w:eastAsiaTheme="minorEastAsia" w:hAnsiTheme="minorHAnsi" w:cstheme="minorBidi"/>
            <w:noProof/>
            <w:sz w:val="22"/>
            <w:szCs w:val="22"/>
          </w:rPr>
          <w:tab/>
        </w:r>
        <w:r w:rsidR="001C6946" w:rsidRPr="00971E6F">
          <w:rPr>
            <w:rStyle w:val="Hyperlink"/>
            <w:noProof/>
          </w:rPr>
          <w:t>Stereotype Annotation Property</w:t>
        </w:r>
        <w:r w:rsidR="001C6946">
          <w:rPr>
            <w:noProof/>
            <w:webHidden/>
          </w:rPr>
          <w:tab/>
        </w:r>
        <w:r w:rsidR="001C6946">
          <w:rPr>
            <w:noProof/>
            <w:webHidden/>
          </w:rPr>
          <w:fldChar w:fldCharType="begin"/>
        </w:r>
        <w:r w:rsidR="001C6946">
          <w:rPr>
            <w:noProof/>
            <w:webHidden/>
          </w:rPr>
          <w:instrText xml:space="preserve"> PAGEREF _Toc463469887 \h </w:instrText>
        </w:r>
        <w:r w:rsidR="001C6946">
          <w:rPr>
            <w:noProof/>
            <w:webHidden/>
          </w:rPr>
        </w:r>
        <w:r w:rsidR="001C6946">
          <w:rPr>
            <w:noProof/>
            <w:webHidden/>
          </w:rPr>
          <w:fldChar w:fldCharType="separate"/>
        </w:r>
        <w:r w:rsidR="001C6946">
          <w:rPr>
            <w:noProof/>
            <w:webHidden/>
          </w:rPr>
          <w:t>145</w:t>
        </w:r>
        <w:r w:rsidR="001C6946">
          <w:rPr>
            <w:noProof/>
            <w:webHidden/>
          </w:rPr>
          <w:fldChar w:fldCharType="end"/>
        </w:r>
      </w:hyperlink>
    </w:p>
    <w:p w14:paraId="60DB0623" w14:textId="3156194E" w:rsidR="001C6946" w:rsidRDefault="00DD6D9C">
      <w:pPr>
        <w:pStyle w:val="TOC3"/>
        <w:rPr>
          <w:rFonts w:asciiTheme="minorHAnsi" w:eastAsiaTheme="minorEastAsia" w:hAnsiTheme="minorHAnsi" w:cstheme="minorBidi"/>
          <w:noProof/>
          <w:sz w:val="22"/>
          <w:szCs w:val="22"/>
        </w:rPr>
      </w:pPr>
      <w:hyperlink w:anchor="_Toc463469888" w:history="1">
        <w:r w:rsidR="001C6946" w:rsidRPr="00971E6F">
          <w:rPr>
            <w:rStyle w:val="Hyperlink"/>
            <w:noProof/>
          </w:rPr>
          <w:t>9.2.4</w:t>
        </w:r>
        <w:r w:rsidR="001C6946">
          <w:rPr>
            <w:rFonts w:asciiTheme="minorHAnsi" w:eastAsiaTheme="minorEastAsia" w:hAnsiTheme="minorHAnsi" w:cstheme="minorBidi"/>
            <w:noProof/>
            <w:sz w:val="22"/>
            <w:szCs w:val="22"/>
          </w:rPr>
          <w:tab/>
        </w:r>
        <w:r w:rsidR="001C6946" w:rsidRPr="00971E6F">
          <w:rPr>
            <w:rStyle w:val="Hyperlink"/>
            <w:noProof/>
          </w:rPr>
          <w:t>Stereotype Anything</w:t>
        </w:r>
        <w:r w:rsidR="001C6946">
          <w:rPr>
            <w:noProof/>
            <w:webHidden/>
          </w:rPr>
          <w:tab/>
        </w:r>
        <w:r w:rsidR="001C6946">
          <w:rPr>
            <w:noProof/>
            <w:webHidden/>
          </w:rPr>
          <w:fldChar w:fldCharType="begin"/>
        </w:r>
        <w:r w:rsidR="001C6946">
          <w:rPr>
            <w:noProof/>
            <w:webHidden/>
          </w:rPr>
          <w:instrText xml:space="preserve"> PAGEREF _Toc463469888 \h </w:instrText>
        </w:r>
        <w:r w:rsidR="001C6946">
          <w:rPr>
            <w:noProof/>
            <w:webHidden/>
          </w:rPr>
        </w:r>
        <w:r w:rsidR="001C6946">
          <w:rPr>
            <w:noProof/>
            <w:webHidden/>
          </w:rPr>
          <w:fldChar w:fldCharType="separate"/>
        </w:r>
        <w:r w:rsidR="001C6946">
          <w:rPr>
            <w:noProof/>
            <w:webHidden/>
          </w:rPr>
          <w:t>145</w:t>
        </w:r>
        <w:r w:rsidR="001C6946">
          <w:rPr>
            <w:noProof/>
            <w:webHidden/>
          </w:rPr>
          <w:fldChar w:fldCharType="end"/>
        </w:r>
      </w:hyperlink>
    </w:p>
    <w:p w14:paraId="4D875803" w14:textId="766D682B" w:rsidR="001C6946" w:rsidRDefault="00DD6D9C">
      <w:pPr>
        <w:pStyle w:val="TOC3"/>
        <w:rPr>
          <w:rFonts w:asciiTheme="minorHAnsi" w:eastAsiaTheme="minorEastAsia" w:hAnsiTheme="minorHAnsi" w:cstheme="minorBidi"/>
          <w:noProof/>
          <w:sz w:val="22"/>
          <w:szCs w:val="22"/>
        </w:rPr>
      </w:pPr>
      <w:hyperlink w:anchor="_Toc463469889" w:history="1">
        <w:r w:rsidR="001C6946" w:rsidRPr="00971E6F">
          <w:rPr>
            <w:rStyle w:val="Hyperlink"/>
            <w:noProof/>
          </w:rPr>
          <w:t>9.2.5</w:t>
        </w:r>
        <w:r w:rsidR="001C6946">
          <w:rPr>
            <w:rFonts w:asciiTheme="minorHAnsi" w:eastAsiaTheme="minorEastAsia" w:hAnsiTheme="minorHAnsi" w:cstheme="minorBidi"/>
            <w:noProof/>
            <w:sz w:val="22"/>
            <w:szCs w:val="22"/>
          </w:rPr>
          <w:tab/>
        </w:r>
        <w:r w:rsidR="001C6946" w:rsidRPr="00971E6F">
          <w:rPr>
            <w:rStyle w:val="Hyperlink"/>
            <w:noProof/>
          </w:rPr>
          <w:t>Stereotype Base Unit Type</w:t>
        </w:r>
        <w:r w:rsidR="001C6946">
          <w:rPr>
            <w:noProof/>
            <w:webHidden/>
          </w:rPr>
          <w:tab/>
        </w:r>
        <w:r w:rsidR="001C6946">
          <w:rPr>
            <w:noProof/>
            <w:webHidden/>
          </w:rPr>
          <w:fldChar w:fldCharType="begin"/>
        </w:r>
        <w:r w:rsidR="001C6946">
          <w:rPr>
            <w:noProof/>
            <w:webHidden/>
          </w:rPr>
          <w:instrText xml:space="preserve"> PAGEREF _Toc463469889 \h </w:instrText>
        </w:r>
        <w:r w:rsidR="001C6946">
          <w:rPr>
            <w:noProof/>
            <w:webHidden/>
          </w:rPr>
        </w:r>
        <w:r w:rsidR="001C6946">
          <w:rPr>
            <w:noProof/>
            <w:webHidden/>
          </w:rPr>
          <w:fldChar w:fldCharType="separate"/>
        </w:r>
        <w:r w:rsidR="001C6946">
          <w:rPr>
            <w:noProof/>
            <w:webHidden/>
          </w:rPr>
          <w:t>145</w:t>
        </w:r>
        <w:r w:rsidR="001C6946">
          <w:rPr>
            <w:noProof/>
            <w:webHidden/>
          </w:rPr>
          <w:fldChar w:fldCharType="end"/>
        </w:r>
      </w:hyperlink>
    </w:p>
    <w:p w14:paraId="5C484920" w14:textId="4B124533" w:rsidR="001C6946" w:rsidRDefault="00DD6D9C">
      <w:pPr>
        <w:pStyle w:val="TOC3"/>
        <w:rPr>
          <w:rFonts w:asciiTheme="minorHAnsi" w:eastAsiaTheme="minorEastAsia" w:hAnsiTheme="minorHAnsi" w:cstheme="minorBidi"/>
          <w:noProof/>
          <w:sz w:val="22"/>
          <w:szCs w:val="22"/>
        </w:rPr>
      </w:pPr>
      <w:hyperlink w:anchor="_Toc463469890" w:history="1">
        <w:r w:rsidR="001C6946" w:rsidRPr="00971E6F">
          <w:rPr>
            <w:rStyle w:val="Hyperlink"/>
            <w:noProof/>
          </w:rPr>
          <w:t>9.2.6</w:t>
        </w:r>
        <w:r w:rsidR="001C6946">
          <w:rPr>
            <w:rFonts w:asciiTheme="minorHAnsi" w:eastAsiaTheme="minorEastAsia" w:hAnsiTheme="minorHAnsi" w:cstheme="minorBidi"/>
            <w:noProof/>
            <w:sz w:val="22"/>
            <w:szCs w:val="22"/>
          </w:rPr>
          <w:tab/>
        </w:r>
        <w:r w:rsidR="001C6946" w:rsidRPr="00971E6F">
          <w:rPr>
            <w:rStyle w:val="Hyperlink"/>
            <w:noProof/>
          </w:rPr>
          <w:t>Stereotype Classifies</w:t>
        </w:r>
        <w:r w:rsidR="001C6946">
          <w:rPr>
            <w:noProof/>
            <w:webHidden/>
          </w:rPr>
          <w:tab/>
        </w:r>
        <w:r w:rsidR="001C6946">
          <w:rPr>
            <w:noProof/>
            <w:webHidden/>
          </w:rPr>
          <w:fldChar w:fldCharType="begin"/>
        </w:r>
        <w:r w:rsidR="001C6946">
          <w:rPr>
            <w:noProof/>
            <w:webHidden/>
          </w:rPr>
          <w:instrText xml:space="preserve"> PAGEREF _Toc463469890 \h </w:instrText>
        </w:r>
        <w:r w:rsidR="001C6946">
          <w:rPr>
            <w:noProof/>
            <w:webHidden/>
          </w:rPr>
        </w:r>
        <w:r w:rsidR="001C6946">
          <w:rPr>
            <w:noProof/>
            <w:webHidden/>
          </w:rPr>
          <w:fldChar w:fldCharType="separate"/>
        </w:r>
        <w:r w:rsidR="001C6946">
          <w:rPr>
            <w:noProof/>
            <w:webHidden/>
          </w:rPr>
          <w:t>145</w:t>
        </w:r>
        <w:r w:rsidR="001C6946">
          <w:rPr>
            <w:noProof/>
            <w:webHidden/>
          </w:rPr>
          <w:fldChar w:fldCharType="end"/>
        </w:r>
      </w:hyperlink>
    </w:p>
    <w:p w14:paraId="5C2A28E4" w14:textId="212200CF" w:rsidR="001C6946" w:rsidRDefault="00DD6D9C">
      <w:pPr>
        <w:pStyle w:val="TOC3"/>
        <w:rPr>
          <w:rFonts w:asciiTheme="minorHAnsi" w:eastAsiaTheme="minorEastAsia" w:hAnsiTheme="minorHAnsi" w:cstheme="minorBidi"/>
          <w:noProof/>
          <w:sz w:val="22"/>
          <w:szCs w:val="22"/>
        </w:rPr>
      </w:pPr>
      <w:hyperlink w:anchor="_Toc463469891" w:history="1">
        <w:r w:rsidR="001C6946" w:rsidRPr="00971E6F">
          <w:rPr>
            <w:rStyle w:val="Hyperlink"/>
            <w:noProof/>
          </w:rPr>
          <w:t>9.2.7</w:t>
        </w:r>
        <w:r w:rsidR="001C6946">
          <w:rPr>
            <w:rFonts w:asciiTheme="minorHAnsi" w:eastAsiaTheme="minorEastAsia" w:hAnsiTheme="minorHAnsi" w:cstheme="minorBidi"/>
            <w:noProof/>
            <w:sz w:val="22"/>
            <w:szCs w:val="22"/>
          </w:rPr>
          <w:tab/>
        </w:r>
        <w:r w:rsidR="001C6946" w:rsidRPr="00971E6F">
          <w:rPr>
            <w:rStyle w:val="Hyperlink"/>
            <w:noProof/>
          </w:rPr>
          <w:t>Stereotype Concept Model</w:t>
        </w:r>
        <w:r w:rsidR="001C6946">
          <w:rPr>
            <w:noProof/>
            <w:webHidden/>
          </w:rPr>
          <w:tab/>
        </w:r>
        <w:r w:rsidR="001C6946">
          <w:rPr>
            <w:noProof/>
            <w:webHidden/>
          </w:rPr>
          <w:fldChar w:fldCharType="begin"/>
        </w:r>
        <w:r w:rsidR="001C6946">
          <w:rPr>
            <w:noProof/>
            <w:webHidden/>
          </w:rPr>
          <w:instrText xml:space="preserve"> PAGEREF _Toc463469891 \h </w:instrText>
        </w:r>
        <w:r w:rsidR="001C6946">
          <w:rPr>
            <w:noProof/>
            <w:webHidden/>
          </w:rPr>
        </w:r>
        <w:r w:rsidR="001C6946">
          <w:rPr>
            <w:noProof/>
            <w:webHidden/>
          </w:rPr>
          <w:fldChar w:fldCharType="separate"/>
        </w:r>
        <w:r w:rsidR="001C6946">
          <w:rPr>
            <w:noProof/>
            <w:webHidden/>
          </w:rPr>
          <w:t>146</w:t>
        </w:r>
        <w:r w:rsidR="001C6946">
          <w:rPr>
            <w:noProof/>
            <w:webHidden/>
          </w:rPr>
          <w:fldChar w:fldCharType="end"/>
        </w:r>
      </w:hyperlink>
    </w:p>
    <w:p w14:paraId="586F8B9E" w14:textId="683866E3" w:rsidR="001C6946" w:rsidRDefault="00DD6D9C">
      <w:pPr>
        <w:pStyle w:val="TOC3"/>
        <w:rPr>
          <w:rFonts w:asciiTheme="minorHAnsi" w:eastAsiaTheme="minorEastAsia" w:hAnsiTheme="minorHAnsi" w:cstheme="minorBidi"/>
          <w:noProof/>
          <w:sz w:val="22"/>
          <w:szCs w:val="22"/>
        </w:rPr>
      </w:pPr>
      <w:hyperlink w:anchor="_Toc463469892" w:history="1">
        <w:r w:rsidR="001C6946" w:rsidRPr="00971E6F">
          <w:rPr>
            <w:rStyle w:val="Hyperlink"/>
            <w:noProof/>
          </w:rPr>
          <w:t>9.2.8</w:t>
        </w:r>
        <w:r w:rsidR="001C6946">
          <w:rPr>
            <w:rFonts w:asciiTheme="minorHAnsi" w:eastAsiaTheme="minorEastAsia" w:hAnsiTheme="minorHAnsi" w:cstheme="minorBidi"/>
            <w:noProof/>
            <w:sz w:val="22"/>
            <w:szCs w:val="22"/>
          </w:rPr>
          <w:tab/>
        </w:r>
        <w:r w:rsidR="001C6946" w:rsidRPr="00971E6F">
          <w:rPr>
            <w:rStyle w:val="Hyperlink"/>
            <w:noProof/>
          </w:rPr>
          <w:t>Stereotype Disjoint With</w:t>
        </w:r>
        <w:r w:rsidR="001C6946">
          <w:rPr>
            <w:noProof/>
            <w:webHidden/>
          </w:rPr>
          <w:tab/>
        </w:r>
        <w:r w:rsidR="001C6946">
          <w:rPr>
            <w:noProof/>
            <w:webHidden/>
          </w:rPr>
          <w:fldChar w:fldCharType="begin"/>
        </w:r>
        <w:r w:rsidR="001C6946">
          <w:rPr>
            <w:noProof/>
            <w:webHidden/>
          </w:rPr>
          <w:instrText xml:space="preserve"> PAGEREF _Toc463469892 \h </w:instrText>
        </w:r>
        <w:r w:rsidR="001C6946">
          <w:rPr>
            <w:noProof/>
            <w:webHidden/>
          </w:rPr>
        </w:r>
        <w:r w:rsidR="001C6946">
          <w:rPr>
            <w:noProof/>
            <w:webHidden/>
          </w:rPr>
          <w:fldChar w:fldCharType="separate"/>
        </w:r>
        <w:r w:rsidR="001C6946">
          <w:rPr>
            <w:noProof/>
            <w:webHidden/>
          </w:rPr>
          <w:t>146</w:t>
        </w:r>
        <w:r w:rsidR="001C6946">
          <w:rPr>
            <w:noProof/>
            <w:webHidden/>
          </w:rPr>
          <w:fldChar w:fldCharType="end"/>
        </w:r>
      </w:hyperlink>
    </w:p>
    <w:p w14:paraId="4A4C0F9A" w14:textId="0AE27409" w:rsidR="001C6946" w:rsidRDefault="00DD6D9C">
      <w:pPr>
        <w:pStyle w:val="TOC3"/>
        <w:rPr>
          <w:rFonts w:asciiTheme="minorHAnsi" w:eastAsiaTheme="minorEastAsia" w:hAnsiTheme="minorHAnsi" w:cstheme="minorBidi"/>
          <w:noProof/>
          <w:sz w:val="22"/>
          <w:szCs w:val="22"/>
        </w:rPr>
      </w:pPr>
      <w:hyperlink w:anchor="_Toc463469893" w:history="1">
        <w:r w:rsidR="001C6946" w:rsidRPr="00971E6F">
          <w:rPr>
            <w:rStyle w:val="Hyperlink"/>
            <w:noProof/>
          </w:rPr>
          <w:t>9.2.9</w:t>
        </w:r>
        <w:r w:rsidR="001C6946">
          <w:rPr>
            <w:rFonts w:asciiTheme="minorHAnsi" w:eastAsiaTheme="minorEastAsia" w:hAnsiTheme="minorHAnsi" w:cstheme="minorBidi"/>
            <w:noProof/>
            <w:sz w:val="22"/>
            <w:szCs w:val="22"/>
          </w:rPr>
          <w:tab/>
        </w:r>
        <w:r w:rsidR="001C6946" w:rsidRPr="00971E6F">
          <w:rPr>
            <w:rStyle w:val="Hyperlink"/>
            <w:noProof/>
          </w:rPr>
          <w:t>Stereotype Enumerates</w:t>
        </w:r>
        <w:r w:rsidR="001C6946">
          <w:rPr>
            <w:noProof/>
            <w:webHidden/>
          </w:rPr>
          <w:tab/>
        </w:r>
        <w:r w:rsidR="001C6946">
          <w:rPr>
            <w:noProof/>
            <w:webHidden/>
          </w:rPr>
          <w:fldChar w:fldCharType="begin"/>
        </w:r>
        <w:r w:rsidR="001C6946">
          <w:rPr>
            <w:noProof/>
            <w:webHidden/>
          </w:rPr>
          <w:instrText xml:space="preserve"> PAGEREF _Toc463469893 \h </w:instrText>
        </w:r>
        <w:r w:rsidR="001C6946">
          <w:rPr>
            <w:noProof/>
            <w:webHidden/>
          </w:rPr>
        </w:r>
        <w:r w:rsidR="001C6946">
          <w:rPr>
            <w:noProof/>
            <w:webHidden/>
          </w:rPr>
          <w:fldChar w:fldCharType="separate"/>
        </w:r>
        <w:r w:rsidR="001C6946">
          <w:rPr>
            <w:noProof/>
            <w:webHidden/>
          </w:rPr>
          <w:t>146</w:t>
        </w:r>
        <w:r w:rsidR="001C6946">
          <w:rPr>
            <w:noProof/>
            <w:webHidden/>
          </w:rPr>
          <w:fldChar w:fldCharType="end"/>
        </w:r>
      </w:hyperlink>
    </w:p>
    <w:p w14:paraId="62FF73AA" w14:textId="7C76F49D" w:rsidR="001C6946" w:rsidRDefault="00DD6D9C">
      <w:pPr>
        <w:pStyle w:val="TOC3"/>
        <w:rPr>
          <w:rFonts w:asciiTheme="minorHAnsi" w:eastAsiaTheme="minorEastAsia" w:hAnsiTheme="minorHAnsi" w:cstheme="minorBidi"/>
          <w:noProof/>
          <w:sz w:val="22"/>
          <w:szCs w:val="22"/>
        </w:rPr>
      </w:pPr>
      <w:hyperlink w:anchor="_Toc463469894" w:history="1">
        <w:r w:rsidR="001C6946" w:rsidRPr="00971E6F">
          <w:rPr>
            <w:rStyle w:val="Hyperlink"/>
            <w:noProof/>
          </w:rPr>
          <w:t>9.2.10</w:t>
        </w:r>
        <w:r w:rsidR="001C6946">
          <w:rPr>
            <w:rFonts w:asciiTheme="minorHAnsi" w:eastAsiaTheme="minorEastAsia" w:hAnsiTheme="minorHAnsi" w:cstheme="minorBidi"/>
            <w:noProof/>
            <w:sz w:val="22"/>
            <w:szCs w:val="22"/>
          </w:rPr>
          <w:tab/>
        </w:r>
        <w:r w:rsidR="001C6946" w:rsidRPr="00971E6F">
          <w:rPr>
            <w:rStyle w:val="Hyperlink"/>
            <w:noProof/>
          </w:rPr>
          <w:t>Stereotype Equivalent Class</w:t>
        </w:r>
        <w:r w:rsidR="001C6946">
          <w:rPr>
            <w:noProof/>
            <w:webHidden/>
          </w:rPr>
          <w:tab/>
        </w:r>
        <w:r w:rsidR="001C6946">
          <w:rPr>
            <w:noProof/>
            <w:webHidden/>
          </w:rPr>
          <w:fldChar w:fldCharType="begin"/>
        </w:r>
        <w:r w:rsidR="001C6946">
          <w:rPr>
            <w:noProof/>
            <w:webHidden/>
          </w:rPr>
          <w:instrText xml:space="preserve"> PAGEREF _Toc463469894 \h </w:instrText>
        </w:r>
        <w:r w:rsidR="001C6946">
          <w:rPr>
            <w:noProof/>
            <w:webHidden/>
          </w:rPr>
        </w:r>
        <w:r w:rsidR="001C6946">
          <w:rPr>
            <w:noProof/>
            <w:webHidden/>
          </w:rPr>
          <w:fldChar w:fldCharType="separate"/>
        </w:r>
        <w:r w:rsidR="001C6946">
          <w:rPr>
            <w:noProof/>
            <w:webHidden/>
          </w:rPr>
          <w:t>146</w:t>
        </w:r>
        <w:r w:rsidR="001C6946">
          <w:rPr>
            <w:noProof/>
            <w:webHidden/>
          </w:rPr>
          <w:fldChar w:fldCharType="end"/>
        </w:r>
      </w:hyperlink>
    </w:p>
    <w:p w14:paraId="7D053019" w14:textId="6A3DBBE8" w:rsidR="001C6946" w:rsidRDefault="00DD6D9C">
      <w:pPr>
        <w:pStyle w:val="TOC3"/>
        <w:rPr>
          <w:rFonts w:asciiTheme="minorHAnsi" w:eastAsiaTheme="minorEastAsia" w:hAnsiTheme="minorHAnsi" w:cstheme="minorBidi"/>
          <w:noProof/>
          <w:sz w:val="22"/>
          <w:szCs w:val="22"/>
        </w:rPr>
      </w:pPr>
      <w:hyperlink w:anchor="_Toc463469895" w:history="1">
        <w:r w:rsidR="001C6946" w:rsidRPr="00971E6F">
          <w:rPr>
            <w:rStyle w:val="Hyperlink"/>
            <w:noProof/>
          </w:rPr>
          <w:t>9.2.11</w:t>
        </w:r>
        <w:r w:rsidR="001C6946">
          <w:rPr>
            <w:rFonts w:asciiTheme="minorHAnsi" w:eastAsiaTheme="minorEastAsia" w:hAnsiTheme="minorHAnsi" w:cstheme="minorBidi"/>
            <w:noProof/>
            <w:sz w:val="22"/>
            <w:szCs w:val="22"/>
          </w:rPr>
          <w:tab/>
        </w:r>
        <w:r w:rsidR="001C6946" w:rsidRPr="00971E6F">
          <w:rPr>
            <w:rStyle w:val="Hyperlink"/>
            <w:noProof/>
          </w:rPr>
          <w:t>Stereotype Equivalent Property</w:t>
        </w:r>
        <w:r w:rsidR="001C6946">
          <w:rPr>
            <w:noProof/>
            <w:webHidden/>
          </w:rPr>
          <w:tab/>
        </w:r>
        <w:r w:rsidR="001C6946">
          <w:rPr>
            <w:noProof/>
            <w:webHidden/>
          </w:rPr>
          <w:fldChar w:fldCharType="begin"/>
        </w:r>
        <w:r w:rsidR="001C6946">
          <w:rPr>
            <w:noProof/>
            <w:webHidden/>
          </w:rPr>
          <w:instrText xml:space="preserve"> PAGEREF _Toc463469895 \h </w:instrText>
        </w:r>
        <w:r w:rsidR="001C6946">
          <w:rPr>
            <w:noProof/>
            <w:webHidden/>
          </w:rPr>
        </w:r>
        <w:r w:rsidR="001C6946">
          <w:rPr>
            <w:noProof/>
            <w:webHidden/>
          </w:rPr>
          <w:fldChar w:fldCharType="separate"/>
        </w:r>
        <w:r w:rsidR="001C6946">
          <w:rPr>
            <w:noProof/>
            <w:webHidden/>
          </w:rPr>
          <w:t>146</w:t>
        </w:r>
        <w:r w:rsidR="001C6946">
          <w:rPr>
            <w:noProof/>
            <w:webHidden/>
          </w:rPr>
          <w:fldChar w:fldCharType="end"/>
        </w:r>
      </w:hyperlink>
    </w:p>
    <w:p w14:paraId="4B132C23" w14:textId="4EBBD2DE" w:rsidR="001C6946" w:rsidRDefault="00DD6D9C">
      <w:pPr>
        <w:pStyle w:val="TOC3"/>
        <w:rPr>
          <w:rFonts w:asciiTheme="minorHAnsi" w:eastAsiaTheme="minorEastAsia" w:hAnsiTheme="minorHAnsi" w:cstheme="minorBidi"/>
          <w:noProof/>
          <w:sz w:val="22"/>
          <w:szCs w:val="22"/>
        </w:rPr>
      </w:pPr>
      <w:hyperlink w:anchor="_Toc463469896" w:history="1">
        <w:r w:rsidR="001C6946" w:rsidRPr="00971E6F">
          <w:rPr>
            <w:rStyle w:val="Hyperlink"/>
            <w:noProof/>
          </w:rPr>
          <w:t>9.2.12</w:t>
        </w:r>
        <w:r w:rsidR="001C6946">
          <w:rPr>
            <w:rFonts w:asciiTheme="minorHAnsi" w:eastAsiaTheme="minorEastAsia" w:hAnsiTheme="minorHAnsi" w:cstheme="minorBidi"/>
            <w:noProof/>
            <w:sz w:val="22"/>
            <w:szCs w:val="22"/>
          </w:rPr>
          <w:tab/>
        </w:r>
        <w:r w:rsidR="001C6946" w:rsidRPr="00971E6F">
          <w:rPr>
            <w:rStyle w:val="Hyperlink"/>
            <w:noProof/>
          </w:rPr>
          <w:t>Stereotype Equivalent To</w:t>
        </w:r>
        <w:r w:rsidR="001C6946">
          <w:rPr>
            <w:noProof/>
            <w:webHidden/>
          </w:rPr>
          <w:tab/>
        </w:r>
        <w:r w:rsidR="001C6946">
          <w:rPr>
            <w:noProof/>
            <w:webHidden/>
          </w:rPr>
          <w:fldChar w:fldCharType="begin"/>
        </w:r>
        <w:r w:rsidR="001C6946">
          <w:rPr>
            <w:noProof/>
            <w:webHidden/>
          </w:rPr>
          <w:instrText xml:space="preserve"> PAGEREF _Toc463469896 \h </w:instrText>
        </w:r>
        <w:r w:rsidR="001C6946">
          <w:rPr>
            <w:noProof/>
            <w:webHidden/>
          </w:rPr>
        </w:r>
        <w:r w:rsidR="001C6946">
          <w:rPr>
            <w:noProof/>
            <w:webHidden/>
          </w:rPr>
          <w:fldChar w:fldCharType="separate"/>
        </w:r>
        <w:r w:rsidR="001C6946">
          <w:rPr>
            <w:noProof/>
            <w:webHidden/>
          </w:rPr>
          <w:t>147</w:t>
        </w:r>
        <w:r w:rsidR="001C6946">
          <w:rPr>
            <w:noProof/>
            <w:webHidden/>
          </w:rPr>
          <w:fldChar w:fldCharType="end"/>
        </w:r>
      </w:hyperlink>
    </w:p>
    <w:p w14:paraId="39911AB3" w14:textId="7E044143" w:rsidR="001C6946" w:rsidRDefault="00DD6D9C">
      <w:pPr>
        <w:pStyle w:val="TOC3"/>
        <w:rPr>
          <w:rFonts w:asciiTheme="minorHAnsi" w:eastAsiaTheme="minorEastAsia" w:hAnsiTheme="minorHAnsi" w:cstheme="minorBidi"/>
          <w:noProof/>
          <w:sz w:val="22"/>
          <w:szCs w:val="22"/>
        </w:rPr>
      </w:pPr>
      <w:hyperlink w:anchor="_Toc463469897" w:history="1">
        <w:r w:rsidR="001C6946" w:rsidRPr="00971E6F">
          <w:rPr>
            <w:rStyle w:val="Hyperlink"/>
            <w:noProof/>
          </w:rPr>
          <w:t>9.2.13</w:t>
        </w:r>
        <w:r w:rsidR="001C6946">
          <w:rPr>
            <w:rFonts w:asciiTheme="minorHAnsi" w:eastAsiaTheme="minorEastAsia" w:hAnsiTheme="minorHAnsi" w:cstheme="minorBidi"/>
            <w:noProof/>
            <w:sz w:val="22"/>
            <w:szCs w:val="22"/>
          </w:rPr>
          <w:tab/>
        </w:r>
        <w:r w:rsidR="001C6946" w:rsidRPr="00971E6F">
          <w:rPr>
            <w:rStyle w:val="Hyperlink"/>
            <w:noProof/>
          </w:rPr>
          <w:t>Stereotype External Reference</w:t>
        </w:r>
        <w:r w:rsidR="001C6946">
          <w:rPr>
            <w:noProof/>
            <w:webHidden/>
          </w:rPr>
          <w:tab/>
        </w:r>
        <w:r w:rsidR="001C6946">
          <w:rPr>
            <w:noProof/>
            <w:webHidden/>
          </w:rPr>
          <w:fldChar w:fldCharType="begin"/>
        </w:r>
        <w:r w:rsidR="001C6946">
          <w:rPr>
            <w:noProof/>
            <w:webHidden/>
          </w:rPr>
          <w:instrText xml:space="preserve"> PAGEREF _Toc463469897 \h </w:instrText>
        </w:r>
        <w:r w:rsidR="001C6946">
          <w:rPr>
            <w:noProof/>
            <w:webHidden/>
          </w:rPr>
        </w:r>
        <w:r w:rsidR="001C6946">
          <w:rPr>
            <w:noProof/>
            <w:webHidden/>
          </w:rPr>
          <w:fldChar w:fldCharType="separate"/>
        </w:r>
        <w:r w:rsidR="001C6946">
          <w:rPr>
            <w:noProof/>
            <w:webHidden/>
          </w:rPr>
          <w:t>147</w:t>
        </w:r>
        <w:r w:rsidR="001C6946">
          <w:rPr>
            <w:noProof/>
            <w:webHidden/>
          </w:rPr>
          <w:fldChar w:fldCharType="end"/>
        </w:r>
      </w:hyperlink>
    </w:p>
    <w:p w14:paraId="0EBA12A8" w14:textId="5AF1EAB1" w:rsidR="001C6946" w:rsidRDefault="00DD6D9C">
      <w:pPr>
        <w:pStyle w:val="TOC3"/>
        <w:rPr>
          <w:rFonts w:asciiTheme="minorHAnsi" w:eastAsiaTheme="minorEastAsia" w:hAnsiTheme="minorHAnsi" w:cstheme="minorBidi"/>
          <w:noProof/>
          <w:sz w:val="22"/>
          <w:szCs w:val="22"/>
        </w:rPr>
      </w:pPr>
      <w:hyperlink w:anchor="_Toc463469898" w:history="1">
        <w:r w:rsidR="001C6946" w:rsidRPr="00971E6F">
          <w:rPr>
            <w:rStyle w:val="Hyperlink"/>
            <w:noProof/>
          </w:rPr>
          <w:t>9.2.14</w:t>
        </w:r>
        <w:r w:rsidR="001C6946">
          <w:rPr>
            <w:rFonts w:asciiTheme="minorHAnsi" w:eastAsiaTheme="minorEastAsia" w:hAnsiTheme="minorHAnsi" w:cstheme="minorBidi"/>
            <w:noProof/>
            <w:sz w:val="22"/>
            <w:szCs w:val="22"/>
          </w:rPr>
          <w:tab/>
        </w:r>
        <w:r w:rsidR="001C6946" w:rsidRPr="00971E6F">
          <w:rPr>
            <w:rStyle w:val="Hyperlink"/>
            <w:noProof/>
          </w:rPr>
          <w:t>Stereotype Has Value</w:t>
        </w:r>
        <w:r w:rsidR="001C6946">
          <w:rPr>
            <w:noProof/>
            <w:webHidden/>
          </w:rPr>
          <w:tab/>
        </w:r>
        <w:r w:rsidR="001C6946">
          <w:rPr>
            <w:noProof/>
            <w:webHidden/>
          </w:rPr>
          <w:fldChar w:fldCharType="begin"/>
        </w:r>
        <w:r w:rsidR="001C6946">
          <w:rPr>
            <w:noProof/>
            <w:webHidden/>
          </w:rPr>
          <w:instrText xml:space="preserve"> PAGEREF _Toc463469898 \h </w:instrText>
        </w:r>
        <w:r w:rsidR="001C6946">
          <w:rPr>
            <w:noProof/>
            <w:webHidden/>
          </w:rPr>
        </w:r>
        <w:r w:rsidR="001C6946">
          <w:rPr>
            <w:noProof/>
            <w:webHidden/>
          </w:rPr>
          <w:fldChar w:fldCharType="separate"/>
        </w:r>
        <w:r w:rsidR="001C6946">
          <w:rPr>
            <w:noProof/>
            <w:webHidden/>
          </w:rPr>
          <w:t>147</w:t>
        </w:r>
        <w:r w:rsidR="001C6946">
          <w:rPr>
            <w:noProof/>
            <w:webHidden/>
          </w:rPr>
          <w:fldChar w:fldCharType="end"/>
        </w:r>
      </w:hyperlink>
    </w:p>
    <w:p w14:paraId="136A7167" w14:textId="69129497" w:rsidR="001C6946" w:rsidRDefault="00DD6D9C">
      <w:pPr>
        <w:pStyle w:val="TOC3"/>
        <w:rPr>
          <w:rFonts w:asciiTheme="minorHAnsi" w:eastAsiaTheme="minorEastAsia" w:hAnsiTheme="minorHAnsi" w:cstheme="minorBidi"/>
          <w:noProof/>
          <w:sz w:val="22"/>
          <w:szCs w:val="22"/>
        </w:rPr>
      </w:pPr>
      <w:hyperlink w:anchor="_Toc463469899" w:history="1">
        <w:r w:rsidR="001C6946" w:rsidRPr="00971E6F">
          <w:rPr>
            <w:rStyle w:val="Hyperlink"/>
            <w:noProof/>
          </w:rPr>
          <w:t>9.2.15</w:t>
        </w:r>
        <w:r w:rsidR="001C6946">
          <w:rPr>
            <w:rFonts w:asciiTheme="minorHAnsi" w:eastAsiaTheme="minorEastAsia" w:hAnsiTheme="minorHAnsi" w:cstheme="minorBidi"/>
            <w:noProof/>
            <w:sz w:val="22"/>
            <w:szCs w:val="22"/>
          </w:rPr>
          <w:tab/>
        </w:r>
        <w:r w:rsidR="001C6946" w:rsidRPr="00971E6F">
          <w:rPr>
            <w:rStyle w:val="Hyperlink"/>
            <w:noProof/>
          </w:rPr>
          <w:t>Stereotype Information Model</w:t>
        </w:r>
        <w:r w:rsidR="001C6946">
          <w:rPr>
            <w:noProof/>
            <w:webHidden/>
          </w:rPr>
          <w:tab/>
        </w:r>
        <w:r w:rsidR="001C6946">
          <w:rPr>
            <w:noProof/>
            <w:webHidden/>
          </w:rPr>
          <w:fldChar w:fldCharType="begin"/>
        </w:r>
        <w:r w:rsidR="001C6946">
          <w:rPr>
            <w:noProof/>
            <w:webHidden/>
          </w:rPr>
          <w:instrText xml:space="preserve"> PAGEREF _Toc463469899 \h </w:instrText>
        </w:r>
        <w:r w:rsidR="001C6946">
          <w:rPr>
            <w:noProof/>
            <w:webHidden/>
          </w:rPr>
        </w:r>
        <w:r w:rsidR="001C6946">
          <w:rPr>
            <w:noProof/>
            <w:webHidden/>
          </w:rPr>
          <w:fldChar w:fldCharType="separate"/>
        </w:r>
        <w:r w:rsidR="001C6946">
          <w:rPr>
            <w:noProof/>
            <w:webHidden/>
          </w:rPr>
          <w:t>148</w:t>
        </w:r>
        <w:r w:rsidR="001C6946">
          <w:rPr>
            <w:noProof/>
            <w:webHidden/>
          </w:rPr>
          <w:fldChar w:fldCharType="end"/>
        </w:r>
      </w:hyperlink>
    </w:p>
    <w:p w14:paraId="758D42FF" w14:textId="0E41144A" w:rsidR="001C6946" w:rsidRDefault="00DD6D9C">
      <w:pPr>
        <w:pStyle w:val="TOC3"/>
        <w:rPr>
          <w:rFonts w:asciiTheme="minorHAnsi" w:eastAsiaTheme="minorEastAsia" w:hAnsiTheme="minorHAnsi" w:cstheme="minorBidi"/>
          <w:noProof/>
          <w:sz w:val="22"/>
          <w:szCs w:val="22"/>
        </w:rPr>
      </w:pPr>
      <w:hyperlink w:anchor="_Toc463469900" w:history="1">
        <w:r w:rsidR="001C6946" w:rsidRPr="00971E6F">
          <w:rPr>
            <w:rStyle w:val="Hyperlink"/>
            <w:noProof/>
          </w:rPr>
          <w:t>9.2.16</w:t>
        </w:r>
        <w:r w:rsidR="001C6946">
          <w:rPr>
            <w:rFonts w:asciiTheme="minorHAnsi" w:eastAsiaTheme="minorEastAsia" w:hAnsiTheme="minorHAnsi" w:cstheme="minorBidi"/>
            <w:noProof/>
            <w:sz w:val="22"/>
            <w:szCs w:val="22"/>
          </w:rPr>
          <w:tab/>
        </w:r>
        <w:r w:rsidR="001C6946" w:rsidRPr="00971E6F">
          <w:rPr>
            <w:rStyle w:val="Hyperlink"/>
            <w:noProof/>
          </w:rPr>
          <w:t>Stereotype Intersection</w:t>
        </w:r>
        <w:r w:rsidR="001C6946">
          <w:rPr>
            <w:noProof/>
            <w:webHidden/>
          </w:rPr>
          <w:tab/>
        </w:r>
        <w:r w:rsidR="001C6946">
          <w:rPr>
            <w:noProof/>
            <w:webHidden/>
          </w:rPr>
          <w:fldChar w:fldCharType="begin"/>
        </w:r>
        <w:r w:rsidR="001C6946">
          <w:rPr>
            <w:noProof/>
            <w:webHidden/>
          </w:rPr>
          <w:instrText xml:space="preserve"> PAGEREF _Toc463469900 \h </w:instrText>
        </w:r>
        <w:r w:rsidR="001C6946">
          <w:rPr>
            <w:noProof/>
            <w:webHidden/>
          </w:rPr>
        </w:r>
        <w:r w:rsidR="001C6946">
          <w:rPr>
            <w:noProof/>
            <w:webHidden/>
          </w:rPr>
          <w:fldChar w:fldCharType="separate"/>
        </w:r>
        <w:r w:rsidR="001C6946">
          <w:rPr>
            <w:noProof/>
            <w:webHidden/>
          </w:rPr>
          <w:t>148</w:t>
        </w:r>
        <w:r w:rsidR="001C6946">
          <w:rPr>
            <w:noProof/>
            <w:webHidden/>
          </w:rPr>
          <w:fldChar w:fldCharType="end"/>
        </w:r>
      </w:hyperlink>
    </w:p>
    <w:p w14:paraId="475034E3" w14:textId="09D02164" w:rsidR="001C6946" w:rsidRDefault="00DD6D9C">
      <w:pPr>
        <w:pStyle w:val="TOC3"/>
        <w:rPr>
          <w:rFonts w:asciiTheme="minorHAnsi" w:eastAsiaTheme="minorEastAsia" w:hAnsiTheme="minorHAnsi" w:cstheme="minorBidi"/>
          <w:noProof/>
          <w:sz w:val="22"/>
          <w:szCs w:val="22"/>
        </w:rPr>
      </w:pPr>
      <w:hyperlink w:anchor="_Toc463469901" w:history="1">
        <w:r w:rsidR="001C6946" w:rsidRPr="00971E6F">
          <w:rPr>
            <w:rStyle w:val="Hyperlink"/>
            <w:noProof/>
          </w:rPr>
          <w:t>9.2.17</w:t>
        </w:r>
        <w:r w:rsidR="001C6946">
          <w:rPr>
            <w:rFonts w:asciiTheme="minorHAnsi" w:eastAsiaTheme="minorEastAsia" w:hAnsiTheme="minorHAnsi" w:cstheme="minorBidi"/>
            <w:noProof/>
            <w:sz w:val="22"/>
            <w:szCs w:val="22"/>
          </w:rPr>
          <w:tab/>
        </w:r>
        <w:r w:rsidR="001C6946" w:rsidRPr="00971E6F">
          <w:rPr>
            <w:rStyle w:val="Hyperlink"/>
            <w:noProof/>
          </w:rPr>
          <w:t>Stereotype Is In Context</w:t>
        </w:r>
        <w:r w:rsidR="001C6946">
          <w:rPr>
            <w:noProof/>
            <w:webHidden/>
          </w:rPr>
          <w:tab/>
        </w:r>
        <w:r w:rsidR="001C6946">
          <w:rPr>
            <w:noProof/>
            <w:webHidden/>
          </w:rPr>
          <w:fldChar w:fldCharType="begin"/>
        </w:r>
        <w:r w:rsidR="001C6946">
          <w:rPr>
            <w:noProof/>
            <w:webHidden/>
          </w:rPr>
          <w:instrText xml:space="preserve"> PAGEREF _Toc463469901 \h </w:instrText>
        </w:r>
        <w:r w:rsidR="001C6946">
          <w:rPr>
            <w:noProof/>
            <w:webHidden/>
          </w:rPr>
        </w:r>
        <w:r w:rsidR="001C6946">
          <w:rPr>
            <w:noProof/>
            <w:webHidden/>
          </w:rPr>
          <w:fldChar w:fldCharType="separate"/>
        </w:r>
        <w:r w:rsidR="001C6946">
          <w:rPr>
            <w:noProof/>
            <w:webHidden/>
          </w:rPr>
          <w:t>148</w:t>
        </w:r>
        <w:r w:rsidR="001C6946">
          <w:rPr>
            <w:noProof/>
            <w:webHidden/>
          </w:rPr>
          <w:fldChar w:fldCharType="end"/>
        </w:r>
      </w:hyperlink>
    </w:p>
    <w:p w14:paraId="6B09B2DE" w14:textId="1AFBE7E6" w:rsidR="001C6946" w:rsidRDefault="00DD6D9C">
      <w:pPr>
        <w:pStyle w:val="TOC3"/>
        <w:rPr>
          <w:rFonts w:asciiTheme="minorHAnsi" w:eastAsiaTheme="minorEastAsia" w:hAnsiTheme="minorHAnsi" w:cstheme="minorBidi"/>
          <w:noProof/>
          <w:sz w:val="22"/>
          <w:szCs w:val="22"/>
        </w:rPr>
      </w:pPr>
      <w:hyperlink w:anchor="_Toc463469902" w:history="1">
        <w:r w:rsidR="001C6946" w:rsidRPr="00971E6F">
          <w:rPr>
            <w:rStyle w:val="Hyperlink"/>
            <w:noProof/>
          </w:rPr>
          <w:t>9.2.18</w:t>
        </w:r>
        <w:r w:rsidR="001C6946">
          <w:rPr>
            <w:rFonts w:asciiTheme="minorHAnsi" w:eastAsiaTheme="minorEastAsia" w:hAnsiTheme="minorHAnsi" w:cstheme="minorBidi"/>
            <w:noProof/>
            <w:sz w:val="22"/>
            <w:szCs w:val="22"/>
          </w:rPr>
          <w:tab/>
        </w:r>
        <w:r w:rsidR="001C6946" w:rsidRPr="00971E6F">
          <w:rPr>
            <w:rStyle w:val="Hyperlink"/>
            <w:noProof/>
          </w:rPr>
          <w:t>Stereotype Model</w:t>
        </w:r>
        <w:r w:rsidR="001C6946">
          <w:rPr>
            <w:noProof/>
            <w:webHidden/>
          </w:rPr>
          <w:tab/>
        </w:r>
        <w:r w:rsidR="001C6946">
          <w:rPr>
            <w:noProof/>
            <w:webHidden/>
          </w:rPr>
          <w:fldChar w:fldCharType="begin"/>
        </w:r>
        <w:r w:rsidR="001C6946">
          <w:rPr>
            <w:noProof/>
            <w:webHidden/>
          </w:rPr>
          <w:instrText xml:space="preserve"> PAGEREF _Toc463469902 \h </w:instrText>
        </w:r>
        <w:r w:rsidR="001C6946">
          <w:rPr>
            <w:noProof/>
            <w:webHidden/>
          </w:rPr>
        </w:r>
        <w:r w:rsidR="001C6946">
          <w:rPr>
            <w:noProof/>
            <w:webHidden/>
          </w:rPr>
          <w:fldChar w:fldCharType="separate"/>
        </w:r>
        <w:r w:rsidR="001C6946">
          <w:rPr>
            <w:noProof/>
            <w:webHidden/>
          </w:rPr>
          <w:t>148</w:t>
        </w:r>
        <w:r w:rsidR="001C6946">
          <w:rPr>
            <w:noProof/>
            <w:webHidden/>
          </w:rPr>
          <w:fldChar w:fldCharType="end"/>
        </w:r>
      </w:hyperlink>
    </w:p>
    <w:p w14:paraId="6E1FD6A5" w14:textId="573A8312" w:rsidR="001C6946" w:rsidRDefault="00DD6D9C">
      <w:pPr>
        <w:pStyle w:val="TOC3"/>
        <w:rPr>
          <w:rFonts w:asciiTheme="minorHAnsi" w:eastAsiaTheme="minorEastAsia" w:hAnsiTheme="minorHAnsi" w:cstheme="minorBidi"/>
          <w:noProof/>
          <w:sz w:val="22"/>
          <w:szCs w:val="22"/>
        </w:rPr>
      </w:pPr>
      <w:hyperlink w:anchor="_Toc463469903" w:history="1">
        <w:r w:rsidR="001C6946" w:rsidRPr="00971E6F">
          <w:rPr>
            <w:rStyle w:val="Hyperlink"/>
            <w:noProof/>
          </w:rPr>
          <w:t>9.2.19</w:t>
        </w:r>
        <w:r w:rsidR="001C6946">
          <w:rPr>
            <w:rFonts w:asciiTheme="minorHAnsi" w:eastAsiaTheme="minorEastAsia" w:hAnsiTheme="minorHAnsi" w:cstheme="minorBidi"/>
            <w:noProof/>
            <w:sz w:val="22"/>
            <w:szCs w:val="22"/>
          </w:rPr>
          <w:tab/>
        </w:r>
        <w:r w:rsidR="001C6946" w:rsidRPr="00971E6F">
          <w:rPr>
            <w:rStyle w:val="Hyperlink"/>
            <w:noProof/>
          </w:rPr>
          <w:t>Stereotype Phase</w:t>
        </w:r>
        <w:r w:rsidR="001C6946">
          <w:rPr>
            <w:noProof/>
            <w:webHidden/>
          </w:rPr>
          <w:tab/>
        </w:r>
        <w:r w:rsidR="001C6946">
          <w:rPr>
            <w:noProof/>
            <w:webHidden/>
          </w:rPr>
          <w:fldChar w:fldCharType="begin"/>
        </w:r>
        <w:r w:rsidR="001C6946">
          <w:rPr>
            <w:noProof/>
            <w:webHidden/>
          </w:rPr>
          <w:instrText xml:space="preserve"> PAGEREF _Toc463469903 \h </w:instrText>
        </w:r>
        <w:r w:rsidR="001C6946">
          <w:rPr>
            <w:noProof/>
            <w:webHidden/>
          </w:rPr>
        </w:r>
        <w:r w:rsidR="001C6946">
          <w:rPr>
            <w:noProof/>
            <w:webHidden/>
          </w:rPr>
          <w:fldChar w:fldCharType="separate"/>
        </w:r>
        <w:r w:rsidR="001C6946">
          <w:rPr>
            <w:noProof/>
            <w:webHidden/>
          </w:rPr>
          <w:t>149</w:t>
        </w:r>
        <w:r w:rsidR="001C6946">
          <w:rPr>
            <w:noProof/>
            <w:webHidden/>
          </w:rPr>
          <w:fldChar w:fldCharType="end"/>
        </w:r>
      </w:hyperlink>
    </w:p>
    <w:p w14:paraId="567A7CA3" w14:textId="25F77E92" w:rsidR="001C6946" w:rsidRDefault="00DD6D9C">
      <w:pPr>
        <w:pStyle w:val="TOC3"/>
        <w:rPr>
          <w:rFonts w:asciiTheme="minorHAnsi" w:eastAsiaTheme="minorEastAsia" w:hAnsiTheme="minorHAnsi" w:cstheme="minorBidi"/>
          <w:noProof/>
          <w:sz w:val="22"/>
          <w:szCs w:val="22"/>
        </w:rPr>
      </w:pPr>
      <w:hyperlink w:anchor="_Toc463469904" w:history="1">
        <w:r w:rsidR="001C6946" w:rsidRPr="00971E6F">
          <w:rPr>
            <w:rStyle w:val="Hyperlink"/>
            <w:noProof/>
          </w:rPr>
          <w:t>9.2.20</w:t>
        </w:r>
        <w:r w:rsidR="001C6946">
          <w:rPr>
            <w:rFonts w:asciiTheme="minorHAnsi" w:eastAsiaTheme="minorEastAsia" w:hAnsiTheme="minorHAnsi" w:cstheme="minorBidi"/>
            <w:noProof/>
            <w:sz w:val="22"/>
            <w:szCs w:val="22"/>
          </w:rPr>
          <w:tab/>
        </w:r>
        <w:r w:rsidR="001C6946" w:rsidRPr="00971E6F">
          <w:rPr>
            <w:rStyle w:val="Hyperlink"/>
            <w:noProof/>
          </w:rPr>
          <w:t>Stereotype Quantity Kind</w:t>
        </w:r>
        <w:r w:rsidR="001C6946">
          <w:rPr>
            <w:noProof/>
            <w:webHidden/>
          </w:rPr>
          <w:tab/>
        </w:r>
        <w:r w:rsidR="001C6946">
          <w:rPr>
            <w:noProof/>
            <w:webHidden/>
          </w:rPr>
          <w:fldChar w:fldCharType="begin"/>
        </w:r>
        <w:r w:rsidR="001C6946">
          <w:rPr>
            <w:noProof/>
            <w:webHidden/>
          </w:rPr>
          <w:instrText xml:space="preserve"> PAGEREF _Toc463469904 \h </w:instrText>
        </w:r>
        <w:r w:rsidR="001C6946">
          <w:rPr>
            <w:noProof/>
            <w:webHidden/>
          </w:rPr>
        </w:r>
        <w:r w:rsidR="001C6946">
          <w:rPr>
            <w:noProof/>
            <w:webHidden/>
          </w:rPr>
          <w:fldChar w:fldCharType="separate"/>
        </w:r>
        <w:r w:rsidR="001C6946">
          <w:rPr>
            <w:noProof/>
            <w:webHidden/>
          </w:rPr>
          <w:t>149</w:t>
        </w:r>
        <w:r w:rsidR="001C6946">
          <w:rPr>
            <w:noProof/>
            <w:webHidden/>
          </w:rPr>
          <w:fldChar w:fldCharType="end"/>
        </w:r>
      </w:hyperlink>
    </w:p>
    <w:p w14:paraId="340C6D6E" w14:textId="07CD40C2" w:rsidR="001C6946" w:rsidRDefault="00DD6D9C">
      <w:pPr>
        <w:pStyle w:val="TOC3"/>
        <w:rPr>
          <w:rFonts w:asciiTheme="minorHAnsi" w:eastAsiaTheme="minorEastAsia" w:hAnsiTheme="minorHAnsi" w:cstheme="minorBidi"/>
          <w:noProof/>
          <w:sz w:val="22"/>
          <w:szCs w:val="22"/>
        </w:rPr>
      </w:pPr>
      <w:hyperlink w:anchor="_Toc463469905" w:history="1">
        <w:r w:rsidR="001C6946" w:rsidRPr="00971E6F">
          <w:rPr>
            <w:rStyle w:val="Hyperlink"/>
            <w:noProof/>
          </w:rPr>
          <w:t>9.2.21</w:t>
        </w:r>
        <w:r w:rsidR="001C6946">
          <w:rPr>
            <w:rFonts w:asciiTheme="minorHAnsi" w:eastAsiaTheme="minorEastAsia" w:hAnsiTheme="minorHAnsi" w:cstheme="minorBidi"/>
            <w:noProof/>
            <w:sz w:val="22"/>
            <w:szCs w:val="22"/>
          </w:rPr>
          <w:tab/>
        </w:r>
        <w:r w:rsidR="001C6946" w:rsidRPr="00971E6F">
          <w:rPr>
            <w:rStyle w:val="Hyperlink"/>
            <w:noProof/>
          </w:rPr>
          <w:t>Stereotype Resource</w:t>
        </w:r>
        <w:r w:rsidR="001C6946">
          <w:rPr>
            <w:noProof/>
            <w:webHidden/>
          </w:rPr>
          <w:tab/>
        </w:r>
        <w:r w:rsidR="001C6946">
          <w:rPr>
            <w:noProof/>
            <w:webHidden/>
          </w:rPr>
          <w:fldChar w:fldCharType="begin"/>
        </w:r>
        <w:r w:rsidR="001C6946">
          <w:rPr>
            <w:noProof/>
            <w:webHidden/>
          </w:rPr>
          <w:instrText xml:space="preserve"> PAGEREF _Toc463469905 \h </w:instrText>
        </w:r>
        <w:r w:rsidR="001C6946">
          <w:rPr>
            <w:noProof/>
            <w:webHidden/>
          </w:rPr>
        </w:r>
        <w:r w:rsidR="001C6946">
          <w:rPr>
            <w:noProof/>
            <w:webHidden/>
          </w:rPr>
          <w:fldChar w:fldCharType="separate"/>
        </w:r>
        <w:r w:rsidR="001C6946">
          <w:rPr>
            <w:noProof/>
            <w:webHidden/>
          </w:rPr>
          <w:t>149</w:t>
        </w:r>
        <w:r w:rsidR="001C6946">
          <w:rPr>
            <w:noProof/>
            <w:webHidden/>
          </w:rPr>
          <w:fldChar w:fldCharType="end"/>
        </w:r>
      </w:hyperlink>
    </w:p>
    <w:p w14:paraId="5BCEE43C" w14:textId="664FED35" w:rsidR="001C6946" w:rsidRDefault="00DD6D9C">
      <w:pPr>
        <w:pStyle w:val="TOC3"/>
        <w:rPr>
          <w:rFonts w:asciiTheme="minorHAnsi" w:eastAsiaTheme="minorEastAsia" w:hAnsiTheme="minorHAnsi" w:cstheme="minorBidi"/>
          <w:noProof/>
          <w:sz w:val="22"/>
          <w:szCs w:val="22"/>
        </w:rPr>
      </w:pPr>
      <w:hyperlink w:anchor="_Toc463469906" w:history="1">
        <w:r w:rsidR="001C6946" w:rsidRPr="00971E6F">
          <w:rPr>
            <w:rStyle w:val="Hyperlink"/>
            <w:noProof/>
          </w:rPr>
          <w:t>9.2.22</w:t>
        </w:r>
        <w:r w:rsidR="001C6946">
          <w:rPr>
            <w:rFonts w:asciiTheme="minorHAnsi" w:eastAsiaTheme="minorEastAsia" w:hAnsiTheme="minorHAnsi" w:cstheme="minorBidi"/>
            <w:noProof/>
            <w:sz w:val="22"/>
            <w:szCs w:val="22"/>
          </w:rPr>
          <w:tab/>
        </w:r>
        <w:r w:rsidR="001C6946" w:rsidRPr="00971E6F">
          <w:rPr>
            <w:rStyle w:val="Hyperlink"/>
            <w:noProof/>
          </w:rPr>
          <w:t>Stereotype Role</w:t>
        </w:r>
        <w:r w:rsidR="001C6946">
          <w:rPr>
            <w:noProof/>
            <w:webHidden/>
          </w:rPr>
          <w:tab/>
        </w:r>
        <w:r w:rsidR="001C6946">
          <w:rPr>
            <w:noProof/>
            <w:webHidden/>
          </w:rPr>
          <w:fldChar w:fldCharType="begin"/>
        </w:r>
        <w:r w:rsidR="001C6946">
          <w:rPr>
            <w:noProof/>
            <w:webHidden/>
          </w:rPr>
          <w:instrText xml:space="preserve"> PAGEREF _Toc463469906 \h </w:instrText>
        </w:r>
        <w:r w:rsidR="001C6946">
          <w:rPr>
            <w:noProof/>
            <w:webHidden/>
          </w:rPr>
        </w:r>
        <w:r w:rsidR="001C6946">
          <w:rPr>
            <w:noProof/>
            <w:webHidden/>
          </w:rPr>
          <w:fldChar w:fldCharType="separate"/>
        </w:r>
        <w:r w:rsidR="001C6946">
          <w:rPr>
            <w:noProof/>
            <w:webHidden/>
          </w:rPr>
          <w:t>149</w:t>
        </w:r>
        <w:r w:rsidR="001C6946">
          <w:rPr>
            <w:noProof/>
            <w:webHidden/>
          </w:rPr>
          <w:fldChar w:fldCharType="end"/>
        </w:r>
      </w:hyperlink>
    </w:p>
    <w:p w14:paraId="2B16B262" w14:textId="3282F76F" w:rsidR="001C6946" w:rsidRDefault="00DD6D9C">
      <w:pPr>
        <w:pStyle w:val="TOC3"/>
        <w:rPr>
          <w:rFonts w:asciiTheme="minorHAnsi" w:eastAsiaTheme="minorEastAsia" w:hAnsiTheme="minorHAnsi" w:cstheme="minorBidi"/>
          <w:noProof/>
          <w:sz w:val="22"/>
          <w:szCs w:val="22"/>
        </w:rPr>
      </w:pPr>
      <w:hyperlink w:anchor="_Toc463469907" w:history="1">
        <w:r w:rsidR="001C6946" w:rsidRPr="00971E6F">
          <w:rPr>
            <w:rStyle w:val="Hyperlink"/>
            <w:noProof/>
          </w:rPr>
          <w:t>9.2.23</w:t>
        </w:r>
        <w:r w:rsidR="001C6946">
          <w:rPr>
            <w:rFonts w:asciiTheme="minorHAnsi" w:eastAsiaTheme="minorEastAsia" w:hAnsiTheme="minorHAnsi" w:cstheme="minorBidi"/>
            <w:noProof/>
            <w:sz w:val="22"/>
            <w:szCs w:val="22"/>
          </w:rPr>
          <w:tab/>
        </w:r>
        <w:r w:rsidR="001C6946" w:rsidRPr="00971E6F">
          <w:rPr>
            <w:rStyle w:val="Hyperlink"/>
            <w:noProof/>
          </w:rPr>
          <w:t>Stereotype Sufficient</w:t>
        </w:r>
        <w:r w:rsidR="001C6946">
          <w:rPr>
            <w:noProof/>
            <w:webHidden/>
          </w:rPr>
          <w:tab/>
        </w:r>
        <w:r w:rsidR="001C6946">
          <w:rPr>
            <w:noProof/>
            <w:webHidden/>
          </w:rPr>
          <w:fldChar w:fldCharType="begin"/>
        </w:r>
        <w:r w:rsidR="001C6946">
          <w:rPr>
            <w:noProof/>
            <w:webHidden/>
          </w:rPr>
          <w:instrText xml:space="preserve"> PAGEREF _Toc463469907 \h </w:instrText>
        </w:r>
        <w:r w:rsidR="001C6946">
          <w:rPr>
            <w:noProof/>
            <w:webHidden/>
          </w:rPr>
        </w:r>
        <w:r w:rsidR="001C6946">
          <w:rPr>
            <w:noProof/>
            <w:webHidden/>
          </w:rPr>
          <w:fldChar w:fldCharType="separate"/>
        </w:r>
        <w:r w:rsidR="001C6946">
          <w:rPr>
            <w:noProof/>
            <w:webHidden/>
          </w:rPr>
          <w:t>150</w:t>
        </w:r>
        <w:r w:rsidR="001C6946">
          <w:rPr>
            <w:noProof/>
            <w:webHidden/>
          </w:rPr>
          <w:fldChar w:fldCharType="end"/>
        </w:r>
      </w:hyperlink>
    </w:p>
    <w:p w14:paraId="20C61240" w14:textId="3F687279" w:rsidR="001C6946" w:rsidRDefault="00DD6D9C">
      <w:pPr>
        <w:pStyle w:val="TOC3"/>
        <w:rPr>
          <w:rFonts w:asciiTheme="minorHAnsi" w:eastAsiaTheme="minorEastAsia" w:hAnsiTheme="minorHAnsi" w:cstheme="minorBidi"/>
          <w:noProof/>
          <w:sz w:val="22"/>
          <w:szCs w:val="22"/>
        </w:rPr>
      </w:pPr>
      <w:hyperlink w:anchor="_Toc463469908" w:history="1">
        <w:r w:rsidR="001C6946" w:rsidRPr="00971E6F">
          <w:rPr>
            <w:rStyle w:val="Hyperlink"/>
            <w:noProof/>
          </w:rPr>
          <w:t>9.2.24</w:t>
        </w:r>
        <w:r w:rsidR="001C6946">
          <w:rPr>
            <w:rFonts w:asciiTheme="minorHAnsi" w:eastAsiaTheme="minorEastAsia" w:hAnsiTheme="minorHAnsi" w:cstheme="minorBidi"/>
            <w:noProof/>
            <w:sz w:val="22"/>
            <w:szCs w:val="22"/>
          </w:rPr>
          <w:tab/>
        </w:r>
        <w:r w:rsidR="001C6946" w:rsidRPr="00971E6F">
          <w:rPr>
            <w:rStyle w:val="Hyperlink"/>
            <w:noProof/>
          </w:rPr>
          <w:t>Stereotype Synonym</w:t>
        </w:r>
        <w:r w:rsidR="001C6946">
          <w:rPr>
            <w:noProof/>
            <w:webHidden/>
          </w:rPr>
          <w:tab/>
        </w:r>
        <w:r w:rsidR="001C6946">
          <w:rPr>
            <w:noProof/>
            <w:webHidden/>
          </w:rPr>
          <w:fldChar w:fldCharType="begin"/>
        </w:r>
        <w:r w:rsidR="001C6946">
          <w:rPr>
            <w:noProof/>
            <w:webHidden/>
          </w:rPr>
          <w:instrText xml:space="preserve"> PAGEREF _Toc463469908 \h </w:instrText>
        </w:r>
        <w:r w:rsidR="001C6946">
          <w:rPr>
            <w:noProof/>
            <w:webHidden/>
          </w:rPr>
        </w:r>
        <w:r w:rsidR="001C6946">
          <w:rPr>
            <w:noProof/>
            <w:webHidden/>
          </w:rPr>
          <w:fldChar w:fldCharType="separate"/>
        </w:r>
        <w:r w:rsidR="001C6946">
          <w:rPr>
            <w:noProof/>
            <w:webHidden/>
          </w:rPr>
          <w:t>150</w:t>
        </w:r>
        <w:r w:rsidR="001C6946">
          <w:rPr>
            <w:noProof/>
            <w:webHidden/>
          </w:rPr>
          <w:fldChar w:fldCharType="end"/>
        </w:r>
      </w:hyperlink>
    </w:p>
    <w:p w14:paraId="69B6E103" w14:textId="498F3C3F" w:rsidR="001C6946" w:rsidRDefault="00DD6D9C">
      <w:pPr>
        <w:pStyle w:val="TOC3"/>
        <w:rPr>
          <w:rFonts w:asciiTheme="minorHAnsi" w:eastAsiaTheme="minorEastAsia" w:hAnsiTheme="minorHAnsi" w:cstheme="minorBidi"/>
          <w:noProof/>
          <w:sz w:val="22"/>
          <w:szCs w:val="22"/>
        </w:rPr>
      </w:pPr>
      <w:hyperlink w:anchor="_Toc463469909" w:history="1">
        <w:r w:rsidR="001C6946" w:rsidRPr="00971E6F">
          <w:rPr>
            <w:rStyle w:val="Hyperlink"/>
            <w:noProof/>
          </w:rPr>
          <w:t>9.2.25</w:t>
        </w:r>
        <w:r w:rsidR="001C6946">
          <w:rPr>
            <w:rFonts w:asciiTheme="minorHAnsi" w:eastAsiaTheme="minorEastAsia" w:hAnsiTheme="minorHAnsi" w:cstheme="minorBidi"/>
            <w:noProof/>
            <w:sz w:val="22"/>
            <w:szCs w:val="22"/>
          </w:rPr>
          <w:tab/>
        </w:r>
        <w:r w:rsidR="001C6946" w:rsidRPr="00971E6F">
          <w:rPr>
            <w:rStyle w:val="Hyperlink"/>
            <w:noProof/>
          </w:rPr>
          <w:t>Stereotype Union</w:t>
        </w:r>
        <w:r w:rsidR="001C6946">
          <w:rPr>
            <w:noProof/>
            <w:webHidden/>
          </w:rPr>
          <w:tab/>
        </w:r>
        <w:r w:rsidR="001C6946">
          <w:rPr>
            <w:noProof/>
            <w:webHidden/>
          </w:rPr>
          <w:fldChar w:fldCharType="begin"/>
        </w:r>
        <w:r w:rsidR="001C6946">
          <w:rPr>
            <w:noProof/>
            <w:webHidden/>
          </w:rPr>
          <w:instrText xml:space="preserve"> PAGEREF _Toc463469909 \h </w:instrText>
        </w:r>
        <w:r w:rsidR="001C6946">
          <w:rPr>
            <w:noProof/>
            <w:webHidden/>
          </w:rPr>
        </w:r>
        <w:r w:rsidR="001C6946">
          <w:rPr>
            <w:noProof/>
            <w:webHidden/>
          </w:rPr>
          <w:fldChar w:fldCharType="separate"/>
        </w:r>
        <w:r w:rsidR="001C6946">
          <w:rPr>
            <w:noProof/>
            <w:webHidden/>
          </w:rPr>
          <w:t>150</w:t>
        </w:r>
        <w:r w:rsidR="001C6946">
          <w:rPr>
            <w:noProof/>
            <w:webHidden/>
          </w:rPr>
          <w:fldChar w:fldCharType="end"/>
        </w:r>
      </w:hyperlink>
    </w:p>
    <w:p w14:paraId="27E32009" w14:textId="25FF6C32" w:rsidR="001C6946" w:rsidRDefault="00DD6D9C">
      <w:pPr>
        <w:pStyle w:val="TOC3"/>
        <w:rPr>
          <w:rFonts w:asciiTheme="minorHAnsi" w:eastAsiaTheme="minorEastAsia" w:hAnsiTheme="minorHAnsi" w:cstheme="minorBidi"/>
          <w:noProof/>
          <w:sz w:val="22"/>
          <w:szCs w:val="22"/>
        </w:rPr>
      </w:pPr>
      <w:hyperlink w:anchor="_Toc463469910" w:history="1">
        <w:r w:rsidR="001C6946" w:rsidRPr="00971E6F">
          <w:rPr>
            <w:rStyle w:val="Hyperlink"/>
            <w:noProof/>
          </w:rPr>
          <w:t>9.2.26</w:t>
        </w:r>
        <w:r w:rsidR="001C6946">
          <w:rPr>
            <w:rFonts w:asciiTheme="minorHAnsi" w:eastAsiaTheme="minorEastAsia" w:hAnsiTheme="minorHAnsi" w:cstheme="minorBidi"/>
            <w:noProof/>
            <w:sz w:val="22"/>
            <w:szCs w:val="22"/>
          </w:rPr>
          <w:tab/>
        </w:r>
        <w:r w:rsidR="001C6946" w:rsidRPr="00971E6F">
          <w:rPr>
            <w:rStyle w:val="Hyperlink"/>
            <w:noProof/>
          </w:rPr>
          <w:t>Stereotype Unit Type</w:t>
        </w:r>
        <w:r w:rsidR="001C6946">
          <w:rPr>
            <w:noProof/>
            <w:webHidden/>
          </w:rPr>
          <w:tab/>
        </w:r>
        <w:r w:rsidR="001C6946">
          <w:rPr>
            <w:noProof/>
            <w:webHidden/>
          </w:rPr>
          <w:fldChar w:fldCharType="begin"/>
        </w:r>
        <w:r w:rsidR="001C6946">
          <w:rPr>
            <w:noProof/>
            <w:webHidden/>
          </w:rPr>
          <w:instrText xml:space="preserve"> PAGEREF _Toc463469910 \h </w:instrText>
        </w:r>
        <w:r w:rsidR="001C6946">
          <w:rPr>
            <w:noProof/>
            <w:webHidden/>
          </w:rPr>
        </w:r>
        <w:r w:rsidR="001C6946">
          <w:rPr>
            <w:noProof/>
            <w:webHidden/>
          </w:rPr>
          <w:fldChar w:fldCharType="separate"/>
        </w:r>
        <w:r w:rsidR="001C6946">
          <w:rPr>
            <w:noProof/>
            <w:webHidden/>
          </w:rPr>
          <w:t>150</w:t>
        </w:r>
        <w:r w:rsidR="001C6946">
          <w:rPr>
            <w:noProof/>
            <w:webHidden/>
          </w:rPr>
          <w:fldChar w:fldCharType="end"/>
        </w:r>
      </w:hyperlink>
    </w:p>
    <w:p w14:paraId="4F50BAFB" w14:textId="3D1BB568" w:rsidR="001C6946" w:rsidRDefault="00DD6D9C">
      <w:pPr>
        <w:pStyle w:val="TOC3"/>
        <w:rPr>
          <w:rFonts w:asciiTheme="minorHAnsi" w:eastAsiaTheme="minorEastAsia" w:hAnsiTheme="minorHAnsi" w:cstheme="minorBidi"/>
          <w:noProof/>
          <w:sz w:val="22"/>
          <w:szCs w:val="22"/>
        </w:rPr>
      </w:pPr>
      <w:hyperlink w:anchor="_Toc463469911" w:history="1">
        <w:r w:rsidR="001C6946" w:rsidRPr="00971E6F">
          <w:rPr>
            <w:rStyle w:val="Hyperlink"/>
            <w:noProof/>
          </w:rPr>
          <w:t>9.2.27</w:t>
        </w:r>
        <w:r w:rsidR="001C6946">
          <w:rPr>
            <w:rFonts w:asciiTheme="minorHAnsi" w:eastAsiaTheme="minorEastAsia" w:hAnsiTheme="minorHAnsi" w:cstheme="minorBidi"/>
            <w:noProof/>
            <w:sz w:val="22"/>
            <w:szCs w:val="22"/>
          </w:rPr>
          <w:tab/>
        </w:r>
        <w:r w:rsidR="001C6946" w:rsidRPr="00971E6F">
          <w:rPr>
            <w:rStyle w:val="Hyperlink"/>
            <w:noProof/>
          </w:rPr>
          <w:t>Stereotype Value Type</w:t>
        </w:r>
        <w:r w:rsidR="001C6946">
          <w:rPr>
            <w:noProof/>
            <w:webHidden/>
          </w:rPr>
          <w:tab/>
        </w:r>
        <w:r w:rsidR="001C6946">
          <w:rPr>
            <w:noProof/>
            <w:webHidden/>
          </w:rPr>
          <w:fldChar w:fldCharType="begin"/>
        </w:r>
        <w:r w:rsidR="001C6946">
          <w:rPr>
            <w:noProof/>
            <w:webHidden/>
          </w:rPr>
          <w:instrText xml:space="preserve"> PAGEREF _Toc463469911 \h </w:instrText>
        </w:r>
        <w:r w:rsidR="001C6946">
          <w:rPr>
            <w:noProof/>
            <w:webHidden/>
          </w:rPr>
        </w:r>
        <w:r w:rsidR="001C6946">
          <w:rPr>
            <w:noProof/>
            <w:webHidden/>
          </w:rPr>
          <w:fldChar w:fldCharType="separate"/>
        </w:r>
        <w:r w:rsidR="001C6946">
          <w:rPr>
            <w:noProof/>
            <w:webHidden/>
          </w:rPr>
          <w:t>151</w:t>
        </w:r>
        <w:r w:rsidR="001C6946">
          <w:rPr>
            <w:noProof/>
            <w:webHidden/>
          </w:rPr>
          <w:fldChar w:fldCharType="end"/>
        </w:r>
      </w:hyperlink>
    </w:p>
    <w:p w14:paraId="6722147C" w14:textId="20431047"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"_Toc463469912" </w:instrText>
      </w:r>
      <w:r>
        <w:fldChar w:fldCharType="separate"/>
      </w:r>
      <w:r w:rsidR="001C6946" w:rsidRPr="00971E6F">
        <w:rPr>
          <w:rStyle w:val="Hyperlink"/>
          <w:noProof/>
        </w:rPr>
        <w:t>9.3</w:t>
      </w:r>
      <w:r w:rsidR="001C6946">
        <w:rPr>
          <w:rFonts w:asciiTheme="minorHAnsi" w:eastAsiaTheme="minorEastAsia" w:hAnsiTheme="minorHAnsi" w:cstheme="minorBidi"/>
          <w:noProof/>
          <w:sz w:val="22"/>
          <w:szCs w:val="22"/>
        </w:rPr>
        <w:tab/>
      </w:r>
      <w:r w:rsidR="001C6946" w:rsidRPr="00971E6F">
        <w:rPr>
          <w:rStyle w:val="Hyperlink"/>
          <w:noProof/>
        </w:rPr>
        <w:t xml:space="preserve">UML Profile – </w:t>
      </w:r>
      <w:del w:id="74" w:author="Cory Casanave" w:date="2016-10-27T11:00:00Z">
        <w:r w:rsidR="001C6946" w:rsidRPr="00971E6F" w:rsidDel="004F745A">
          <w:rPr>
            <w:rStyle w:val="Hyperlink"/>
            <w:noProof/>
          </w:rPr>
          <w:delText>SIMF</w:delText>
        </w:r>
      </w:del>
      <w:ins w:id="75" w:author="Cory Casanave" w:date="2016-10-27T11:00:00Z">
        <w:r w:rsidR="004F745A">
          <w:rPr>
            <w:rStyle w:val="Hyperlink"/>
            <w:noProof/>
          </w:rPr>
          <w:t>SMIF</w:t>
        </w:r>
      </w:ins>
      <w:r w:rsidR="001C6946" w:rsidRPr="00971E6F">
        <w:rPr>
          <w:rStyle w:val="Hyperlink"/>
          <w:noProof/>
        </w:rPr>
        <w:t xml:space="preserve"> Rules &amp; Model Mapping Semantics</w:t>
      </w:r>
      <w:r w:rsidR="001C6946">
        <w:rPr>
          <w:noProof/>
          <w:webHidden/>
        </w:rPr>
        <w:tab/>
      </w:r>
      <w:r w:rsidR="001C6946">
        <w:rPr>
          <w:noProof/>
          <w:webHidden/>
        </w:rPr>
        <w:fldChar w:fldCharType="begin"/>
      </w:r>
      <w:r w:rsidR="001C6946">
        <w:rPr>
          <w:noProof/>
          <w:webHidden/>
        </w:rPr>
        <w:instrText xml:space="preserve"> PAGEREF _Toc463469912 \h </w:instrText>
      </w:r>
      <w:r w:rsidR="001C6946">
        <w:rPr>
          <w:noProof/>
          <w:webHidden/>
        </w:rPr>
      </w:r>
      <w:r w:rsidR="001C6946">
        <w:rPr>
          <w:noProof/>
          <w:webHidden/>
        </w:rPr>
        <w:fldChar w:fldCharType="separate"/>
      </w:r>
      <w:r w:rsidR="001C6946">
        <w:rPr>
          <w:noProof/>
          <w:webHidden/>
        </w:rPr>
        <w:t>152</w:t>
      </w:r>
      <w:r w:rsidR="001C6946">
        <w:rPr>
          <w:noProof/>
          <w:webHidden/>
        </w:rPr>
        <w:fldChar w:fldCharType="end"/>
      </w:r>
      <w:r>
        <w:rPr>
          <w:noProof/>
        </w:rPr>
        <w:fldChar w:fldCharType="end"/>
      </w:r>
    </w:p>
    <w:p w14:paraId="2178C911" w14:textId="32B71E37" w:rsidR="001C6946" w:rsidRDefault="00DD6D9C">
      <w:pPr>
        <w:pStyle w:val="TOC3"/>
        <w:rPr>
          <w:rFonts w:asciiTheme="minorHAnsi" w:eastAsiaTheme="minorEastAsia" w:hAnsiTheme="minorHAnsi" w:cstheme="minorBidi"/>
          <w:noProof/>
          <w:sz w:val="22"/>
          <w:szCs w:val="22"/>
        </w:rPr>
      </w:pPr>
      <w:hyperlink w:anchor="_Toc463469913" w:history="1">
        <w:r w:rsidR="001C6946" w:rsidRPr="00971E6F">
          <w:rPr>
            <w:rStyle w:val="Hyperlink"/>
            <w:noProof/>
          </w:rPr>
          <w:t>9.3.1</w:t>
        </w:r>
        <w:r w:rsidR="001C6946">
          <w:rPr>
            <w:rFonts w:asciiTheme="minorHAnsi" w:eastAsiaTheme="minorEastAsia" w:hAnsiTheme="minorHAnsi" w:cstheme="minorBidi"/>
            <w:noProof/>
            <w:sz w:val="22"/>
            <w:szCs w:val="22"/>
          </w:rPr>
          <w:tab/>
        </w:r>
        <w:r w:rsidR="001C6946" w:rsidRPr="00971E6F">
          <w:rPr>
            <w:rStyle w:val="Hyperlink"/>
            <w:noProof/>
          </w:rPr>
          <w:t>Structure of Rule Specifications</w:t>
        </w:r>
        <w:r w:rsidR="001C6946">
          <w:rPr>
            <w:noProof/>
            <w:webHidden/>
          </w:rPr>
          <w:tab/>
        </w:r>
        <w:r w:rsidR="001C6946">
          <w:rPr>
            <w:noProof/>
            <w:webHidden/>
          </w:rPr>
          <w:fldChar w:fldCharType="begin"/>
        </w:r>
        <w:r w:rsidR="001C6946">
          <w:rPr>
            <w:noProof/>
            <w:webHidden/>
          </w:rPr>
          <w:instrText xml:space="preserve"> PAGEREF _Toc463469913 \h </w:instrText>
        </w:r>
        <w:r w:rsidR="001C6946">
          <w:rPr>
            <w:noProof/>
            <w:webHidden/>
          </w:rPr>
        </w:r>
        <w:r w:rsidR="001C6946">
          <w:rPr>
            <w:noProof/>
            <w:webHidden/>
          </w:rPr>
          <w:fldChar w:fldCharType="separate"/>
        </w:r>
        <w:r w:rsidR="001C6946">
          <w:rPr>
            <w:noProof/>
            <w:webHidden/>
          </w:rPr>
          <w:t>152</w:t>
        </w:r>
        <w:r w:rsidR="001C6946">
          <w:rPr>
            <w:noProof/>
            <w:webHidden/>
          </w:rPr>
          <w:fldChar w:fldCharType="end"/>
        </w:r>
      </w:hyperlink>
    </w:p>
    <w:p w14:paraId="31C659DB" w14:textId="0BB0977F" w:rsidR="001C6946" w:rsidRDefault="00DD6D9C">
      <w:pPr>
        <w:pStyle w:val="TOC3"/>
        <w:rPr>
          <w:rFonts w:asciiTheme="minorHAnsi" w:eastAsiaTheme="minorEastAsia" w:hAnsiTheme="minorHAnsi" w:cstheme="minorBidi"/>
          <w:noProof/>
          <w:sz w:val="22"/>
          <w:szCs w:val="22"/>
        </w:rPr>
      </w:pPr>
      <w:hyperlink w:anchor="_Toc463469914" w:history="1">
        <w:r w:rsidR="001C6946" w:rsidRPr="00971E6F">
          <w:rPr>
            <w:rStyle w:val="Hyperlink"/>
            <w:noProof/>
          </w:rPr>
          <w:t>9.3.2</w:t>
        </w:r>
        <w:r w:rsidR="001C6946">
          <w:rPr>
            <w:rFonts w:asciiTheme="minorHAnsi" w:eastAsiaTheme="minorEastAsia" w:hAnsiTheme="minorHAnsi" w:cstheme="minorBidi"/>
            <w:noProof/>
            <w:sz w:val="22"/>
            <w:szCs w:val="22"/>
          </w:rPr>
          <w:tab/>
        </w:r>
        <w:r w:rsidR="001C6946" w:rsidRPr="00971E6F">
          <w:rPr>
            <w:rStyle w:val="Hyperlink"/>
            <w:noProof/>
          </w:rPr>
          <w:t>Rule Model</w:t>
        </w:r>
        <w:r w:rsidR="001C6946">
          <w:rPr>
            <w:noProof/>
            <w:webHidden/>
          </w:rPr>
          <w:tab/>
        </w:r>
        <w:r w:rsidR="001C6946">
          <w:rPr>
            <w:noProof/>
            <w:webHidden/>
          </w:rPr>
          <w:fldChar w:fldCharType="begin"/>
        </w:r>
        <w:r w:rsidR="001C6946">
          <w:rPr>
            <w:noProof/>
            <w:webHidden/>
          </w:rPr>
          <w:instrText xml:space="preserve"> PAGEREF _Toc463469914 \h </w:instrText>
        </w:r>
        <w:r w:rsidR="001C6946">
          <w:rPr>
            <w:noProof/>
            <w:webHidden/>
          </w:rPr>
        </w:r>
        <w:r w:rsidR="001C6946">
          <w:rPr>
            <w:noProof/>
            <w:webHidden/>
          </w:rPr>
          <w:fldChar w:fldCharType="separate"/>
        </w:r>
        <w:r w:rsidR="001C6946">
          <w:rPr>
            <w:noProof/>
            <w:webHidden/>
          </w:rPr>
          <w:t>152</w:t>
        </w:r>
        <w:r w:rsidR="001C6946">
          <w:rPr>
            <w:noProof/>
            <w:webHidden/>
          </w:rPr>
          <w:fldChar w:fldCharType="end"/>
        </w:r>
      </w:hyperlink>
    </w:p>
    <w:p w14:paraId="217207BE" w14:textId="480FCE56" w:rsidR="001C6946" w:rsidRDefault="00DD6D9C">
      <w:pPr>
        <w:pStyle w:val="TOC3"/>
        <w:rPr>
          <w:rFonts w:asciiTheme="minorHAnsi" w:eastAsiaTheme="minorEastAsia" w:hAnsiTheme="minorHAnsi" w:cstheme="minorBidi"/>
          <w:noProof/>
          <w:sz w:val="22"/>
          <w:szCs w:val="22"/>
        </w:rPr>
      </w:pPr>
      <w:hyperlink w:anchor="_Toc463469915" w:history="1">
        <w:r w:rsidR="001C6946" w:rsidRPr="00971E6F">
          <w:rPr>
            <w:rStyle w:val="Hyperlink"/>
            <w:noProof/>
          </w:rPr>
          <w:t>9.3.3</w:t>
        </w:r>
        <w:r w:rsidR="001C6946">
          <w:rPr>
            <w:rFonts w:asciiTheme="minorHAnsi" w:eastAsiaTheme="minorEastAsia" w:hAnsiTheme="minorHAnsi" w:cstheme="minorBidi"/>
            <w:noProof/>
            <w:sz w:val="22"/>
            <w:szCs w:val="22"/>
          </w:rPr>
          <w:tab/>
        </w:r>
        <w:r w:rsidR="001C6946" w:rsidRPr="00971E6F">
          <w:rPr>
            <w:rStyle w:val="Hyperlink"/>
            <w:noProof/>
          </w:rPr>
          <w:t>Representations</w:t>
        </w:r>
        <w:r w:rsidR="001C6946">
          <w:rPr>
            <w:noProof/>
            <w:webHidden/>
          </w:rPr>
          <w:tab/>
        </w:r>
        <w:r w:rsidR="001C6946">
          <w:rPr>
            <w:noProof/>
            <w:webHidden/>
          </w:rPr>
          <w:fldChar w:fldCharType="begin"/>
        </w:r>
        <w:r w:rsidR="001C6946">
          <w:rPr>
            <w:noProof/>
            <w:webHidden/>
          </w:rPr>
          <w:instrText xml:space="preserve"> PAGEREF _Toc463469915 \h </w:instrText>
        </w:r>
        <w:r w:rsidR="001C6946">
          <w:rPr>
            <w:noProof/>
            <w:webHidden/>
          </w:rPr>
        </w:r>
        <w:r w:rsidR="001C6946">
          <w:rPr>
            <w:noProof/>
            <w:webHidden/>
          </w:rPr>
          <w:fldChar w:fldCharType="separate"/>
        </w:r>
        <w:r w:rsidR="001C6946">
          <w:rPr>
            <w:noProof/>
            <w:webHidden/>
          </w:rPr>
          <w:t>153</w:t>
        </w:r>
        <w:r w:rsidR="001C6946">
          <w:rPr>
            <w:noProof/>
            <w:webHidden/>
          </w:rPr>
          <w:fldChar w:fldCharType="end"/>
        </w:r>
      </w:hyperlink>
    </w:p>
    <w:p w14:paraId="2E9FCE0E" w14:textId="73B16868" w:rsidR="001C6946" w:rsidRDefault="00DD6D9C">
      <w:pPr>
        <w:pStyle w:val="TOC3"/>
        <w:rPr>
          <w:rFonts w:asciiTheme="minorHAnsi" w:eastAsiaTheme="minorEastAsia" w:hAnsiTheme="minorHAnsi" w:cstheme="minorBidi"/>
          <w:noProof/>
          <w:sz w:val="22"/>
          <w:szCs w:val="22"/>
        </w:rPr>
      </w:pPr>
      <w:hyperlink w:anchor="_Toc463469916" w:history="1">
        <w:r w:rsidR="001C6946" w:rsidRPr="00971E6F">
          <w:rPr>
            <w:rStyle w:val="Hyperlink"/>
            <w:noProof/>
          </w:rPr>
          <w:t>9.3.4</w:t>
        </w:r>
        <w:r w:rsidR="001C6946">
          <w:rPr>
            <w:rFonts w:asciiTheme="minorHAnsi" w:eastAsiaTheme="minorEastAsia" w:hAnsiTheme="minorHAnsi" w:cstheme="minorBidi"/>
            <w:noProof/>
            <w:sz w:val="22"/>
            <w:szCs w:val="22"/>
          </w:rPr>
          <w:tab/>
        </w:r>
        <w:r w:rsidR="001C6946" w:rsidRPr="00971E6F">
          <w:rPr>
            <w:rStyle w:val="Hyperlink"/>
            <w:noProof/>
          </w:rPr>
          <w:t>Mapping Rules</w:t>
        </w:r>
        <w:r w:rsidR="001C6946">
          <w:rPr>
            <w:noProof/>
            <w:webHidden/>
          </w:rPr>
          <w:tab/>
        </w:r>
        <w:r w:rsidR="001C6946">
          <w:rPr>
            <w:noProof/>
            <w:webHidden/>
          </w:rPr>
          <w:fldChar w:fldCharType="begin"/>
        </w:r>
        <w:r w:rsidR="001C6946">
          <w:rPr>
            <w:noProof/>
            <w:webHidden/>
          </w:rPr>
          <w:instrText xml:space="preserve"> PAGEREF _Toc463469916 \h </w:instrText>
        </w:r>
        <w:r w:rsidR="001C6946">
          <w:rPr>
            <w:noProof/>
            <w:webHidden/>
          </w:rPr>
        </w:r>
        <w:r w:rsidR="001C6946">
          <w:rPr>
            <w:noProof/>
            <w:webHidden/>
          </w:rPr>
          <w:fldChar w:fldCharType="separate"/>
        </w:r>
        <w:r w:rsidR="001C6946">
          <w:rPr>
            <w:noProof/>
            <w:webHidden/>
          </w:rPr>
          <w:t>153</w:t>
        </w:r>
        <w:r w:rsidR="001C6946">
          <w:rPr>
            <w:noProof/>
            <w:webHidden/>
          </w:rPr>
          <w:fldChar w:fldCharType="end"/>
        </w:r>
      </w:hyperlink>
    </w:p>
    <w:p w14:paraId="43B0B43F" w14:textId="38512A75" w:rsidR="001C6946" w:rsidRDefault="00DD6D9C">
      <w:pPr>
        <w:pStyle w:val="TOC3"/>
        <w:rPr>
          <w:rFonts w:asciiTheme="minorHAnsi" w:eastAsiaTheme="minorEastAsia" w:hAnsiTheme="minorHAnsi" w:cstheme="minorBidi"/>
          <w:noProof/>
          <w:sz w:val="22"/>
          <w:szCs w:val="22"/>
        </w:rPr>
      </w:pPr>
      <w:hyperlink w:anchor="_Toc463469917" w:history="1">
        <w:r w:rsidR="001C6946" w:rsidRPr="00971E6F">
          <w:rPr>
            <w:rStyle w:val="Hyperlink"/>
            <w:noProof/>
          </w:rPr>
          <w:t>9.3.5</w:t>
        </w:r>
        <w:r w:rsidR="001C6946">
          <w:rPr>
            <w:rFonts w:asciiTheme="minorHAnsi" w:eastAsiaTheme="minorEastAsia" w:hAnsiTheme="minorHAnsi" w:cstheme="minorBidi"/>
            <w:noProof/>
            <w:sz w:val="22"/>
            <w:szCs w:val="22"/>
          </w:rPr>
          <w:tab/>
        </w:r>
        <w:r w:rsidR="001C6946" w:rsidRPr="00971E6F">
          <w:rPr>
            <w:rStyle w:val="Hyperlink"/>
            <w:noProof/>
          </w:rPr>
          <w:t>&lt;&lt;Match&gt;&gt; Elements</w:t>
        </w:r>
        <w:r w:rsidR="001C6946">
          <w:rPr>
            <w:noProof/>
            <w:webHidden/>
          </w:rPr>
          <w:tab/>
        </w:r>
        <w:r w:rsidR="001C6946">
          <w:rPr>
            <w:noProof/>
            <w:webHidden/>
          </w:rPr>
          <w:fldChar w:fldCharType="begin"/>
        </w:r>
        <w:r w:rsidR="001C6946">
          <w:rPr>
            <w:noProof/>
            <w:webHidden/>
          </w:rPr>
          <w:instrText xml:space="preserve"> PAGEREF _Toc463469917 \h </w:instrText>
        </w:r>
        <w:r w:rsidR="001C6946">
          <w:rPr>
            <w:noProof/>
            <w:webHidden/>
          </w:rPr>
        </w:r>
        <w:r w:rsidR="001C6946">
          <w:rPr>
            <w:noProof/>
            <w:webHidden/>
          </w:rPr>
          <w:fldChar w:fldCharType="separate"/>
        </w:r>
        <w:r w:rsidR="001C6946">
          <w:rPr>
            <w:noProof/>
            <w:webHidden/>
          </w:rPr>
          <w:t>155</w:t>
        </w:r>
        <w:r w:rsidR="001C6946">
          <w:rPr>
            <w:noProof/>
            <w:webHidden/>
          </w:rPr>
          <w:fldChar w:fldCharType="end"/>
        </w:r>
      </w:hyperlink>
    </w:p>
    <w:p w14:paraId="6CFFA176" w14:textId="22A77CE7" w:rsidR="001C6946" w:rsidRDefault="00DD6D9C">
      <w:pPr>
        <w:pStyle w:val="TOC3"/>
        <w:rPr>
          <w:rFonts w:asciiTheme="minorHAnsi" w:eastAsiaTheme="minorEastAsia" w:hAnsiTheme="minorHAnsi" w:cstheme="minorBidi"/>
          <w:noProof/>
          <w:sz w:val="22"/>
          <w:szCs w:val="22"/>
        </w:rPr>
      </w:pPr>
      <w:hyperlink w:anchor="_Toc463469918" w:history="1">
        <w:r w:rsidR="001C6946" w:rsidRPr="00971E6F">
          <w:rPr>
            <w:rStyle w:val="Hyperlink"/>
            <w:noProof/>
          </w:rPr>
          <w:t>9.3.6</w:t>
        </w:r>
        <w:r w:rsidR="001C6946">
          <w:rPr>
            <w:rFonts w:asciiTheme="minorHAnsi" w:eastAsiaTheme="minorEastAsia" w:hAnsiTheme="minorHAnsi" w:cstheme="minorBidi"/>
            <w:noProof/>
            <w:sz w:val="22"/>
            <w:szCs w:val="22"/>
          </w:rPr>
          <w:tab/>
        </w:r>
        <w:r w:rsidR="001C6946" w:rsidRPr="00971E6F">
          <w:rPr>
            <w:rStyle w:val="Hyperlink"/>
            <w:noProof/>
          </w:rPr>
          <w:t>Pattern element traversals and patterns</w:t>
        </w:r>
        <w:r w:rsidR="001C6946">
          <w:rPr>
            <w:noProof/>
            <w:webHidden/>
          </w:rPr>
          <w:tab/>
        </w:r>
        <w:r w:rsidR="001C6946">
          <w:rPr>
            <w:noProof/>
            <w:webHidden/>
          </w:rPr>
          <w:fldChar w:fldCharType="begin"/>
        </w:r>
        <w:r w:rsidR="001C6946">
          <w:rPr>
            <w:noProof/>
            <w:webHidden/>
          </w:rPr>
          <w:instrText xml:space="preserve"> PAGEREF _Toc463469918 \h </w:instrText>
        </w:r>
        <w:r w:rsidR="001C6946">
          <w:rPr>
            <w:noProof/>
            <w:webHidden/>
          </w:rPr>
        </w:r>
        <w:r w:rsidR="001C6946">
          <w:rPr>
            <w:noProof/>
            <w:webHidden/>
          </w:rPr>
          <w:fldChar w:fldCharType="separate"/>
        </w:r>
        <w:r w:rsidR="001C6946">
          <w:rPr>
            <w:noProof/>
            <w:webHidden/>
          </w:rPr>
          <w:t>156</w:t>
        </w:r>
        <w:r w:rsidR="001C6946">
          <w:rPr>
            <w:noProof/>
            <w:webHidden/>
          </w:rPr>
          <w:fldChar w:fldCharType="end"/>
        </w:r>
      </w:hyperlink>
    </w:p>
    <w:p w14:paraId="25E21E22" w14:textId="4FFB849A" w:rsidR="001C6946" w:rsidRDefault="00DD6D9C">
      <w:pPr>
        <w:pStyle w:val="TOC3"/>
        <w:rPr>
          <w:rFonts w:asciiTheme="minorHAnsi" w:eastAsiaTheme="minorEastAsia" w:hAnsiTheme="minorHAnsi" w:cstheme="minorBidi"/>
          <w:noProof/>
          <w:sz w:val="22"/>
          <w:szCs w:val="22"/>
        </w:rPr>
      </w:pPr>
      <w:hyperlink w:anchor="_Toc463469919" w:history="1">
        <w:r w:rsidR="001C6946" w:rsidRPr="00971E6F">
          <w:rPr>
            <w:rStyle w:val="Hyperlink"/>
            <w:noProof/>
          </w:rPr>
          <w:t>9.3.7</w:t>
        </w:r>
        <w:r w:rsidR="001C6946">
          <w:rPr>
            <w:rFonts w:asciiTheme="minorHAnsi" w:eastAsiaTheme="minorEastAsia" w:hAnsiTheme="minorHAnsi" w:cstheme="minorBidi"/>
            <w:noProof/>
            <w:sz w:val="22"/>
            <w:szCs w:val="22"/>
          </w:rPr>
          <w:tab/>
        </w:r>
        <w:r w:rsidR="001C6946" w:rsidRPr="00971E6F">
          <w:rPr>
            <w:rStyle w:val="Hyperlink"/>
            <w:noProof/>
          </w:rPr>
          <w:t>Multiplicity constraints in patterns</w:t>
        </w:r>
        <w:r w:rsidR="001C6946">
          <w:rPr>
            <w:noProof/>
            <w:webHidden/>
          </w:rPr>
          <w:tab/>
        </w:r>
        <w:r w:rsidR="001C6946">
          <w:rPr>
            <w:noProof/>
            <w:webHidden/>
          </w:rPr>
          <w:fldChar w:fldCharType="begin"/>
        </w:r>
        <w:r w:rsidR="001C6946">
          <w:rPr>
            <w:noProof/>
            <w:webHidden/>
          </w:rPr>
          <w:instrText xml:space="preserve"> PAGEREF _Toc463469919 \h </w:instrText>
        </w:r>
        <w:r w:rsidR="001C6946">
          <w:rPr>
            <w:noProof/>
            <w:webHidden/>
          </w:rPr>
        </w:r>
        <w:r w:rsidR="001C6946">
          <w:rPr>
            <w:noProof/>
            <w:webHidden/>
          </w:rPr>
          <w:fldChar w:fldCharType="separate"/>
        </w:r>
        <w:r w:rsidR="001C6946">
          <w:rPr>
            <w:noProof/>
            <w:webHidden/>
          </w:rPr>
          <w:t>157</w:t>
        </w:r>
        <w:r w:rsidR="001C6946">
          <w:rPr>
            <w:noProof/>
            <w:webHidden/>
          </w:rPr>
          <w:fldChar w:fldCharType="end"/>
        </w:r>
      </w:hyperlink>
    </w:p>
    <w:p w14:paraId="6EAAD857" w14:textId="0E9F5791" w:rsidR="001C6946" w:rsidRDefault="00DD6D9C">
      <w:pPr>
        <w:pStyle w:val="TOC3"/>
        <w:rPr>
          <w:rFonts w:asciiTheme="minorHAnsi" w:eastAsiaTheme="minorEastAsia" w:hAnsiTheme="minorHAnsi" w:cstheme="minorBidi"/>
          <w:noProof/>
          <w:sz w:val="22"/>
          <w:szCs w:val="22"/>
        </w:rPr>
      </w:pPr>
      <w:hyperlink w:anchor="_Toc463469920" w:history="1">
        <w:r w:rsidR="001C6946" w:rsidRPr="00971E6F">
          <w:rPr>
            <w:rStyle w:val="Hyperlink"/>
            <w:noProof/>
          </w:rPr>
          <w:t>9.3.8</w:t>
        </w:r>
        <w:r w:rsidR="001C6946">
          <w:rPr>
            <w:rFonts w:asciiTheme="minorHAnsi" w:eastAsiaTheme="minorEastAsia" w:hAnsiTheme="minorHAnsi" w:cstheme="minorBidi"/>
            <w:noProof/>
            <w:sz w:val="22"/>
            <w:szCs w:val="22"/>
          </w:rPr>
          <w:tab/>
        </w:r>
        <w:r w:rsidR="001C6946" w:rsidRPr="00971E6F">
          <w:rPr>
            <w:rStyle w:val="Hyperlink"/>
            <w:noProof/>
          </w:rPr>
          <w:t>Subsets of Pattern Elements</w:t>
        </w:r>
        <w:r w:rsidR="001C6946">
          <w:rPr>
            <w:noProof/>
            <w:webHidden/>
          </w:rPr>
          <w:tab/>
        </w:r>
        <w:r w:rsidR="001C6946">
          <w:rPr>
            <w:noProof/>
            <w:webHidden/>
          </w:rPr>
          <w:fldChar w:fldCharType="begin"/>
        </w:r>
        <w:r w:rsidR="001C6946">
          <w:rPr>
            <w:noProof/>
            <w:webHidden/>
          </w:rPr>
          <w:instrText xml:space="preserve"> PAGEREF _Toc463469920 \h </w:instrText>
        </w:r>
        <w:r w:rsidR="001C6946">
          <w:rPr>
            <w:noProof/>
            <w:webHidden/>
          </w:rPr>
        </w:r>
        <w:r w:rsidR="001C6946">
          <w:rPr>
            <w:noProof/>
            <w:webHidden/>
          </w:rPr>
          <w:fldChar w:fldCharType="separate"/>
        </w:r>
        <w:r w:rsidR="001C6946">
          <w:rPr>
            <w:noProof/>
            <w:webHidden/>
          </w:rPr>
          <w:t>158</w:t>
        </w:r>
        <w:r w:rsidR="001C6946">
          <w:rPr>
            <w:noProof/>
            <w:webHidden/>
          </w:rPr>
          <w:fldChar w:fldCharType="end"/>
        </w:r>
      </w:hyperlink>
    </w:p>
    <w:p w14:paraId="2B3A6137" w14:textId="622D8D78" w:rsidR="001C6946" w:rsidRDefault="00DD6D9C">
      <w:pPr>
        <w:pStyle w:val="TOC3"/>
        <w:rPr>
          <w:rFonts w:asciiTheme="minorHAnsi" w:eastAsiaTheme="minorEastAsia" w:hAnsiTheme="minorHAnsi" w:cstheme="minorBidi"/>
          <w:noProof/>
          <w:sz w:val="22"/>
          <w:szCs w:val="22"/>
        </w:rPr>
      </w:pPr>
      <w:hyperlink w:anchor="_Toc463469921" w:history="1">
        <w:r w:rsidR="001C6946" w:rsidRPr="00971E6F">
          <w:rPr>
            <w:rStyle w:val="Hyperlink"/>
            <w:noProof/>
          </w:rPr>
          <w:t>9.3.9</w:t>
        </w:r>
        <w:r w:rsidR="001C6946">
          <w:rPr>
            <w:rFonts w:asciiTheme="minorHAnsi" w:eastAsiaTheme="minorEastAsia" w:hAnsiTheme="minorHAnsi" w:cstheme="minorBidi"/>
            <w:noProof/>
            <w:sz w:val="22"/>
            <w:szCs w:val="22"/>
          </w:rPr>
          <w:tab/>
        </w:r>
        <w:r w:rsidR="001C6946" w:rsidRPr="00971E6F">
          <w:rPr>
            <w:rStyle w:val="Hyperlink"/>
            <w:noProof/>
          </w:rPr>
          <w:t>&lt;&lt;Pattern Element&gt;&gt; computations and constraints</w:t>
        </w:r>
        <w:r w:rsidR="001C6946">
          <w:rPr>
            <w:noProof/>
            <w:webHidden/>
          </w:rPr>
          <w:tab/>
        </w:r>
        <w:r w:rsidR="001C6946">
          <w:rPr>
            <w:noProof/>
            <w:webHidden/>
          </w:rPr>
          <w:fldChar w:fldCharType="begin"/>
        </w:r>
        <w:r w:rsidR="001C6946">
          <w:rPr>
            <w:noProof/>
            <w:webHidden/>
          </w:rPr>
          <w:instrText xml:space="preserve"> PAGEREF _Toc463469921 \h </w:instrText>
        </w:r>
        <w:r w:rsidR="001C6946">
          <w:rPr>
            <w:noProof/>
            <w:webHidden/>
          </w:rPr>
        </w:r>
        <w:r w:rsidR="001C6946">
          <w:rPr>
            <w:noProof/>
            <w:webHidden/>
          </w:rPr>
          <w:fldChar w:fldCharType="separate"/>
        </w:r>
        <w:r w:rsidR="001C6946">
          <w:rPr>
            <w:noProof/>
            <w:webHidden/>
          </w:rPr>
          <w:t>160</w:t>
        </w:r>
        <w:r w:rsidR="001C6946">
          <w:rPr>
            <w:noProof/>
            <w:webHidden/>
          </w:rPr>
          <w:fldChar w:fldCharType="end"/>
        </w:r>
      </w:hyperlink>
    </w:p>
    <w:p w14:paraId="79B04C20" w14:textId="4C013B4E" w:rsidR="001C6946" w:rsidRDefault="00DD6D9C">
      <w:pPr>
        <w:pStyle w:val="TOC3"/>
        <w:rPr>
          <w:rFonts w:asciiTheme="minorHAnsi" w:eastAsiaTheme="minorEastAsia" w:hAnsiTheme="minorHAnsi" w:cstheme="minorBidi"/>
          <w:noProof/>
          <w:sz w:val="22"/>
          <w:szCs w:val="22"/>
        </w:rPr>
      </w:pPr>
      <w:hyperlink w:anchor="_Toc463469922" w:history="1">
        <w:r w:rsidR="001C6946" w:rsidRPr="00971E6F">
          <w:rPr>
            <w:rStyle w:val="Hyperlink"/>
            <w:noProof/>
          </w:rPr>
          <w:t>9.3.10</w:t>
        </w:r>
        <w:r w:rsidR="001C6946">
          <w:rPr>
            <w:rFonts w:asciiTheme="minorHAnsi" w:eastAsiaTheme="minorEastAsia" w:hAnsiTheme="minorHAnsi" w:cstheme="minorBidi"/>
            <w:noProof/>
            <w:sz w:val="22"/>
            <w:szCs w:val="22"/>
          </w:rPr>
          <w:tab/>
        </w:r>
        <w:r w:rsidR="001C6946" w:rsidRPr="00971E6F">
          <w:rPr>
            <w:rStyle w:val="Hyperlink"/>
            <w:noProof/>
          </w:rPr>
          <w:t>&lt;&lt;Pattern Element&gt;&gt; strength</w:t>
        </w:r>
        <w:r w:rsidR="001C6946">
          <w:rPr>
            <w:noProof/>
            <w:webHidden/>
          </w:rPr>
          <w:tab/>
        </w:r>
        <w:r w:rsidR="001C6946">
          <w:rPr>
            <w:noProof/>
            <w:webHidden/>
          </w:rPr>
          <w:fldChar w:fldCharType="begin"/>
        </w:r>
        <w:r w:rsidR="001C6946">
          <w:rPr>
            <w:noProof/>
            <w:webHidden/>
          </w:rPr>
          <w:instrText xml:space="preserve"> PAGEREF _Toc463469922 \h </w:instrText>
        </w:r>
        <w:r w:rsidR="001C6946">
          <w:rPr>
            <w:noProof/>
            <w:webHidden/>
          </w:rPr>
        </w:r>
        <w:r w:rsidR="001C6946">
          <w:rPr>
            <w:noProof/>
            <w:webHidden/>
          </w:rPr>
          <w:fldChar w:fldCharType="separate"/>
        </w:r>
        <w:r w:rsidR="001C6946">
          <w:rPr>
            <w:noProof/>
            <w:webHidden/>
          </w:rPr>
          <w:t>161</w:t>
        </w:r>
        <w:r w:rsidR="001C6946">
          <w:rPr>
            <w:noProof/>
            <w:webHidden/>
          </w:rPr>
          <w:fldChar w:fldCharType="end"/>
        </w:r>
      </w:hyperlink>
    </w:p>
    <w:p w14:paraId="7B655CF6" w14:textId="174C1801" w:rsidR="001C6946" w:rsidRDefault="00DD6D9C">
      <w:pPr>
        <w:pStyle w:val="TOC3"/>
        <w:rPr>
          <w:rFonts w:asciiTheme="minorHAnsi" w:eastAsiaTheme="minorEastAsia" w:hAnsiTheme="minorHAnsi" w:cstheme="minorBidi"/>
          <w:noProof/>
          <w:sz w:val="22"/>
          <w:szCs w:val="22"/>
        </w:rPr>
      </w:pPr>
      <w:hyperlink w:anchor="_Toc463469923" w:history="1">
        <w:r w:rsidR="001C6946" w:rsidRPr="00971E6F">
          <w:rPr>
            <w:rStyle w:val="Hyperlink"/>
            <w:noProof/>
          </w:rPr>
          <w:t>9.3.11</w:t>
        </w:r>
        <w:r w:rsidR="001C6946">
          <w:rPr>
            <w:rFonts w:asciiTheme="minorHAnsi" w:eastAsiaTheme="minorEastAsia" w:hAnsiTheme="minorHAnsi" w:cstheme="minorBidi"/>
            <w:noProof/>
            <w:sz w:val="22"/>
            <w:szCs w:val="22"/>
          </w:rPr>
          <w:tab/>
        </w:r>
        <w:r w:rsidR="001C6946" w:rsidRPr="00971E6F">
          <w:rPr>
            <w:rStyle w:val="Hyperlink"/>
            <w:noProof/>
          </w:rPr>
          <w:t>&lt;&lt;Pattern Element&gt;&gt; strength=Assert</w:t>
        </w:r>
        <w:r w:rsidR="001C6946">
          <w:rPr>
            <w:noProof/>
            <w:webHidden/>
          </w:rPr>
          <w:tab/>
        </w:r>
        <w:r w:rsidR="001C6946">
          <w:rPr>
            <w:noProof/>
            <w:webHidden/>
          </w:rPr>
          <w:fldChar w:fldCharType="begin"/>
        </w:r>
        <w:r w:rsidR="001C6946">
          <w:rPr>
            <w:noProof/>
            <w:webHidden/>
          </w:rPr>
          <w:instrText xml:space="preserve"> PAGEREF _Toc463469923 \h </w:instrText>
        </w:r>
        <w:r w:rsidR="001C6946">
          <w:rPr>
            <w:noProof/>
            <w:webHidden/>
          </w:rPr>
        </w:r>
        <w:r w:rsidR="001C6946">
          <w:rPr>
            <w:noProof/>
            <w:webHidden/>
          </w:rPr>
          <w:fldChar w:fldCharType="separate"/>
        </w:r>
        <w:r w:rsidR="001C6946">
          <w:rPr>
            <w:noProof/>
            <w:webHidden/>
          </w:rPr>
          <w:t>161</w:t>
        </w:r>
        <w:r w:rsidR="001C6946">
          <w:rPr>
            <w:noProof/>
            <w:webHidden/>
          </w:rPr>
          <w:fldChar w:fldCharType="end"/>
        </w:r>
      </w:hyperlink>
    </w:p>
    <w:p w14:paraId="7AAC3496" w14:textId="5598DCFA" w:rsidR="001C6946" w:rsidRDefault="00DD6D9C">
      <w:pPr>
        <w:pStyle w:val="TOC3"/>
        <w:rPr>
          <w:rFonts w:asciiTheme="minorHAnsi" w:eastAsiaTheme="minorEastAsia" w:hAnsiTheme="minorHAnsi" w:cstheme="minorBidi"/>
          <w:noProof/>
          <w:sz w:val="22"/>
          <w:szCs w:val="22"/>
        </w:rPr>
      </w:pPr>
      <w:hyperlink w:anchor="_Toc463469924" w:history="1">
        <w:r w:rsidR="001C6946" w:rsidRPr="00971E6F">
          <w:rPr>
            <w:rStyle w:val="Hyperlink"/>
            <w:noProof/>
          </w:rPr>
          <w:t>9.3.12</w:t>
        </w:r>
        <w:r w:rsidR="001C6946">
          <w:rPr>
            <w:rFonts w:asciiTheme="minorHAnsi" w:eastAsiaTheme="minorEastAsia" w:hAnsiTheme="minorHAnsi" w:cstheme="minorBidi"/>
            <w:noProof/>
            <w:sz w:val="22"/>
            <w:szCs w:val="22"/>
          </w:rPr>
          <w:tab/>
        </w:r>
        <w:r w:rsidR="001C6946" w:rsidRPr="00971E6F">
          <w:rPr>
            <w:rStyle w:val="Hyperlink"/>
            <w:noProof/>
          </w:rPr>
          <w:t>&lt;&lt;Pattern Element&gt;&gt; strength=Exists</w:t>
        </w:r>
        <w:r w:rsidR="001C6946">
          <w:rPr>
            <w:noProof/>
            <w:webHidden/>
          </w:rPr>
          <w:tab/>
        </w:r>
        <w:r w:rsidR="001C6946">
          <w:rPr>
            <w:noProof/>
            <w:webHidden/>
          </w:rPr>
          <w:fldChar w:fldCharType="begin"/>
        </w:r>
        <w:r w:rsidR="001C6946">
          <w:rPr>
            <w:noProof/>
            <w:webHidden/>
          </w:rPr>
          <w:instrText xml:space="preserve"> PAGEREF _Toc463469924 \h </w:instrText>
        </w:r>
        <w:r w:rsidR="001C6946">
          <w:rPr>
            <w:noProof/>
            <w:webHidden/>
          </w:rPr>
        </w:r>
        <w:r w:rsidR="001C6946">
          <w:rPr>
            <w:noProof/>
            <w:webHidden/>
          </w:rPr>
          <w:fldChar w:fldCharType="separate"/>
        </w:r>
        <w:r w:rsidR="001C6946">
          <w:rPr>
            <w:noProof/>
            <w:webHidden/>
          </w:rPr>
          <w:t>161</w:t>
        </w:r>
        <w:r w:rsidR="001C6946">
          <w:rPr>
            <w:noProof/>
            <w:webHidden/>
          </w:rPr>
          <w:fldChar w:fldCharType="end"/>
        </w:r>
      </w:hyperlink>
    </w:p>
    <w:p w14:paraId="3B6A5BFF" w14:textId="4CCD558B" w:rsidR="001C6946" w:rsidRDefault="00DD6D9C">
      <w:pPr>
        <w:pStyle w:val="TOC3"/>
        <w:rPr>
          <w:rFonts w:asciiTheme="minorHAnsi" w:eastAsiaTheme="minorEastAsia" w:hAnsiTheme="minorHAnsi" w:cstheme="minorBidi"/>
          <w:noProof/>
          <w:sz w:val="22"/>
          <w:szCs w:val="22"/>
        </w:rPr>
      </w:pPr>
      <w:hyperlink w:anchor="_Toc463469925" w:history="1">
        <w:r w:rsidR="001C6946" w:rsidRPr="00971E6F">
          <w:rPr>
            <w:rStyle w:val="Hyperlink"/>
            <w:noProof/>
          </w:rPr>
          <w:t>9.3.13</w:t>
        </w:r>
        <w:r w:rsidR="001C6946">
          <w:rPr>
            <w:rFonts w:asciiTheme="minorHAnsi" w:eastAsiaTheme="minorEastAsia" w:hAnsiTheme="minorHAnsi" w:cstheme="minorBidi"/>
            <w:noProof/>
            <w:sz w:val="22"/>
            <w:szCs w:val="22"/>
          </w:rPr>
          <w:tab/>
        </w:r>
        <w:r w:rsidR="001C6946" w:rsidRPr="00971E6F">
          <w:rPr>
            <w:rStyle w:val="Hyperlink"/>
            <w:noProof/>
          </w:rPr>
          <w:t>&lt;&lt;Pattern Element&gt;&gt; strength=Default</w:t>
        </w:r>
        <w:r w:rsidR="001C6946">
          <w:rPr>
            <w:noProof/>
            <w:webHidden/>
          </w:rPr>
          <w:tab/>
        </w:r>
        <w:r w:rsidR="001C6946">
          <w:rPr>
            <w:noProof/>
            <w:webHidden/>
          </w:rPr>
          <w:fldChar w:fldCharType="begin"/>
        </w:r>
        <w:r w:rsidR="001C6946">
          <w:rPr>
            <w:noProof/>
            <w:webHidden/>
          </w:rPr>
          <w:instrText xml:space="preserve"> PAGEREF _Toc463469925 \h </w:instrText>
        </w:r>
        <w:r w:rsidR="001C6946">
          <w:rPr>
            <w:noProof/>
            <w:webHidden/>
          </w:rPr>
        </w:r>
        <w:r w:rsidR="001C6946">
          <w:rPr>
            <w:noProof/>
            <w:webHidden/>
          </w:rPr>
          <w:fldChar w:fldCharType="separate"/>
        </w:r>
        <w:r w:rsidR="001C6946">
          <w:rPr>
            <w:noProof/>
            <w:webHidden/>
          </w:rPr>
          <w:t>162</w:t>
        </w:r>
        <w:r w:rsidR="001C6946">
          <w:rPr>
            <w:noProof/>
            <w:webHidden/>
          </w:rPr>
          <w:fldChar w:fldCharType="end"/>
        </w:r>
      </w:hyperlink>
    </w:p>
    <w:p w14:paraId="7A582910" w14:textId="6CB80E38" w:rsidR="001C6946" w:rsidRDefault="00DD6D9C">
      <w:pPr>
        <w:pStyle w:val="TOC3"/>
        <w:rPr>
          <w:rFonts w:asciiTheme="minorHAnsi" w:eastAsiaTheme="minorEastAsia" w:hAnsiTheme="minorHAnsi" w:cstheme="minorBidi"/>
          <w:noProof/>
          <w:sz w:val="22"/>
          <w:szCs w:val="22"/>
        </w:rPr>
      </w:pPr>
      <w:hyperlink w:anchor="_Toc463469926" w:history="1">
        <w:r w:rsidR="001C6946" w:rsidRPr="00971E6F">
          <w:rPr>
            <w:rStyle w:val="Hyperlink"/>
            <w:noProof/>
          </w:rPr>
          <w:t>9.3.14</w:t>
        </w:r>
        <w:r w:rsidR="001C6946">
          <w:rPr>
            <w:rFonts w:asciiTheme="minorHAnsi" w:eastAsiaTheme="minorEastAsia" w:hAnsiTheme="minorHAnsi" w:cstheme="minorBidi"/>
            <w:noProof/>
            <w:sz w:val="22"/>
            <w:szCs w:val="22"/>
          </w:rPr>
          <w:tab/>
        </w:r>
        <w:r w:rsidR="001C6946" w:rsidRPr="00971E6F">
          <w:rPr>
            <w:rStyle w:val="Hyperlink"/>
            <w:noProof/>
          </w:rPr>
          <w:t>&lt;&lt;Pattern Element&gt;&gt; quantifier</w:t>
        </w:r>
        <w:r w:rsidR="001C6946">
          <w:rPr>
            <w:noProof/>
            <w:webHidden/>
          </w:rPr>
          <w:tab/>
        </w:r>
        <w:r w:rsidR="001C6946">
          <w:rPr>
            <w:noProof/>
            <w:webHidden/>
          </w:rPr>
          <w:fldChar w:fldCharType="begin"/>
        </w:r>
        <w:r w:rsidR="001C6946">
          <w:rPr>
            <w:noProof/>
            <w:webHidden/>
          </w:rPr>
          <w:instrText xml:space="preserve"> PAGEREF _Toc463469926 \h </w:instrText>
        </w:r>
        <w:r w:rsidR="001C6946">
          <w:rPr>
            <w:noProof/>
            <w:webHidden/>
          </w:rPr>
        </w:r>
        <w:r w:rsidR="001C6946">
          <w:rPr>
            <w:noProof/>
            <w:webHidden/>
          </w:rPr>
          <w:fldChar w:fldCharType="separate"/>
        </w:r>
        <w:r w:rsidR="001C6946">
          <w:rPr>
            <w:noProof/>
            <w:webHidden/>
          </w:rPr>
          <w:t>163</w:t>
        </w:r>
        <w:r w:rsidR="001C6946">
          <w:rPr>
            <w:noProof/>
            <w:webHidden/>
          </w:rPr>
          <w:fldChar w:fldCharType="end"/>
        </w:r>
      </w:hyperlink>
    </w:p>
    <w:p w14:paraId="232C4C71" w14:textId="1DE4C3A3" w:rsidR="001C6946" w:rsidRDefault="00DD6D9C">
      <w:pPr>
        <w:pStyle w:val="TOC3"/>
        <w:rPr>
          <w:rFonts w:asciiTheme="minorHAnsi" w:eastAsiaTheme="minorEastAsia" w:hAnsiTheme="minorHAnsi" w:cstheme="minorBidi"/>
          <w:noProof/>
          <w:sz w:val="22"/>
          <w:szCs w:val="22"/>
        </w:rPr>
      </w:pPr>
      <w:hyperlink w:anchor="_Toc463469927" w:history="1">
        <w:r w:rsidR="001C6946" w:rsidRPr="00971E6F">
          <w:rPr>
            <w:rStyle w:val="Hyperlink"/>
            <w:noProof/>
          </w:rPr>
          <w:t>9.3.15</w:t>
        </w:r>
        <w:r w:rsidR="001C6946">
          <w:rPr>
            <w:rFonts w:asciiTheme="minorHAnsi" w:eastAsiaTheme="minorEastAsia" w:hAnsiTheme="minorHAnsi" w:cstheme="minorBidi"/>
            <w:noProof/>
            <w:sz w:val="22"/>
            <w:szCs w:val="22"/>
          </w:rPr>
          <w:tab/>
        </w:r>
        <w:r w:rsidR="001C6946" w:rsidRPr="00971E6F">
          <w:rPr>
            <w:rStyle w:val="Hyperlink"/>
            <w:noProof/>
          </w:rPr>
          <w:t>&lt;&lt;Pattern Element&gt;&gt; explicit</w:t>
        </w:r>
        <w:r w:rsidR="001C6946">
          <w:rPr>
            <w:noProof/>
            <w:webHidden/>
          </w:rPr>
          <w:tab/>
        </w:r>
        <w:r w:rsidR="001C6946">
          <w:rPr>
            <w:noProof/>
            <w:webHidden/>
          </w:rPr>
          <w:fldChar w:fldCharType="begin"/>
        </w:r>
        <w:r w:rsidR="001C6946">
          <w:rPr>
            <w:noProof/>
            <w:webHidden/>
          </w:rPr>
          <w:instrText xml:space="preserve"> PAGEREF _Toc463469927 \h </w:instrText>
        </w:r>
        <w:r w:rsidR="001C6946">
          <w:rPr>
            <w:noProof/>
            <w:webHidden/>
          </w:rPr>
        </w:r>
        <w:r w:rsidR="001C6946">
          <w:rPr>
            <w:noProof/>
            <w:webHidden/>
          </w:rPr>
          <w:fldChar w:fldCharType="separate"/>
        </w:r>
        <w:r w:rsidR="001C6946">
          <w:rPr>
            <w:noProof/>
            <w:webHidden/>
          </w:rPr>
          <w:t>164</w:t>
        </w:r>
        <w:r w:rsidR="001C6946">
          <w:rPr>
            <w:noProof/>
            <w:webHidden/>
          </w:rPr>
          <w:fldChar w:fldCharType="end"/>
        </w:r>
      </w:hyperlink>
    </w:p>
    <w:p w14:paraId="757D47D1" w14:textId="496D27D5" w:rsidR="001C6946" w:rsidRDefault="00DD6D9C">
      <w:pPr>
        <w:pStyle w:val="TOC3"/>
        <w:rPr>
          <w:rFonts w:asciiTheme="minorHAnsi" w:eastAsiaTheme="minorEastAsia" w:hAnsiTheme="minorHAnsi" w:cstheme="minorBidi"/>
          <w:noProof/>
          <w:sz w:val="22"/>
          <w:szCs w:val="22"/>
        </w:rPr>
      </w:pPr>
      <w:hyperlink w:anchor="_Toc463469928" w:history="1">
        <w:r w:rsidR="001C6946" w:rsidRPr="00971E6F">
          <w:rPr>
            <w:rStyle w:val="Hyperlink"/>
            <w:noProof/>
          </w:rPr>
          <w:t>9.3.16</w:t>
        </w:r>
        <w:r w:rsidR="001C6946">
          <w:rPr>
            <w:rFonts w:asciiTheme="minorHAnsi" w:eastAsiaTheme="minorEastAsia" w:hAnsiTheme="minorHAnsi" w:cstheme="minorBidi"/>
            <w:noProof/>
            <w:sz w:val="22"/>
            <w:szCs w:val="22"/>
          </w:rPr>
          <w:tab/>
        </w:r>
        <w:r w:rsidR="001C6946" w:rsidRPr="00971E6F">
          <w:rPr>
            <w:rStyle w:val="Hyperlink"/>
            <w:noProof/>
          </w:rPr>
          <w:t>Property Chains</w:t>
        </w:r>
        <w:r w:rsidR="001C6946">
          <w:rPr>
            <w:noProof/>
            <w:webHidden/>
          </w:rPr>
          <w:tab/>
        </w:r>
        <w:r w:rsidR="001C6946">
          <w:rPr>
            <w:noProof/>
            <w:webHidden/>
          </w:rPr>
          <w:fldChar w:fldCharType="begin"/>
        </w:r>
        <w:r w:rsidR="001C6946">
          <w:rPr>
            <w:noProof/>
            <w:webHidden/>
          </w:rPr>
          <w:instrText xml:space="preserve"> PAGEREF _Toc463469928 \h </w:instrText>
        </w:r>
        <w:r w:rsidR="001C6946">
          <w:rPr>
            <w:noProof/>
            <w:webHidden/>
          </w:rPr>
        </w:r>
        <w:r w:rsidR="001C6946">
          <w:rPr>
            <w:noProof/>
            <w:webHidden/>
          </w:rPr>
          <w:fldChar w:fldCharType="separate"/>
        </w:r>
        <w:r w:rsidR="001C6946">
          <w:rPr>
            <w:noProof/>
            <w:webHidden/>
          </w:rPr>
          <w:t>165</w:t>
        </w:r>
        <w:r w:rsidR="001C6946">
          <w:rPr>
            <w:noProof/>
            <w:webHidden/>
          </w:rPr>
          <w:fldChar w:fldCharType="end"/>
        </w:r>
      </w:hyperlink>
    </w:p>
    <w:p w14:paraId="623902AD" w14:textId="328F4AA4" w:rsidR="001C6946" w:rsidRDefault="00DD6D9C">
      <w:pPr>
        <w:pStyle w:val="TOC3"/>
        <w:rPr>
          <w:rFonts w:asciiTheme="minorHAnsi" w:eastAsiaTheme="minorEastAsia" w:hAnsiTheme="minorHAnsi" w:cstheme="minorBidi"/>
          <w:noProof/>
          <w:sz w:val="22"/>
          <w:szCs w:val="22"/>
        </w:rPr>
      </w:pPr>
      <w:hyperlink w:anchor="_Toc463469929" w:history="1">
        <w:r w:rsidR="001C6946" w:rsidRPr="00971E6F">
          <w:rPr>
            <w:rStyle w:val="Hyperlink"/>
            <w:noProof/>
          </w:rPr>
          <w:t>9.3.17</w:t>
        </w:r>
        <w:r w:rsidR="001C6946">
          <w:rPr>
            <w:rFonts w:asciiTheme="minorHAnsi" w:eastAsiaTheme="minorEastAsia" w:hAnsiTheme="minorHAnsi" w:cstheme="minorBidi"/>
            <w:noProof/>
            <w:sz w:val="22"/>
            <w:szCs w:val="22"/>
          </w:rPr>
          <w:tab/>
        </w:r>
        <w:r w:rsidR="001C6946" w:rsidRPr="00971E6F">
          <w:rPr>
            <w:rStyle w:val="Hyperlink"/>
            <w:noProof/>
          </w:rPr>
          <w:t>Pattern Precedence</w:t>
        </w:r>
        <w:r w:rsidR="001C6946">
          <w:rPr>
            <w:noProof/>
            <w:webHidden/>
          </w:rPr>
          <w:tab/>
        </w:r>
        <w:r w:rsidR="001C6946">
          <w:rPr>
            <w:noProof/>
            <w:webHidden/>
          </w:rPr>
          <w:fldChar w:fldCharType="begin"/>
        </w:r>
        <w:r w:rsidR="001C6946">
          <w:rPr>
            <w:noProof/>
            <w:webHidden/>
          </w:rPr>
          <w:instrText xml:space="preserve"> PAGEREF _Toc463469929 \h </w:instrText>
        </w:r>
        <w:r w:rsidR="001C6946">
          <w:rPr>
            <w:noProof/>
            <w:webHidden/>
          </w:rPr>
        </w:r>
        <w:r w:rsidR="001C6946">
          <w:rPr>
            <w:noProof/>
            <w:webHidden/>
          </w:rPr>
          <w:fldChar w:fldCharType="separate"/>
        </w:r>
        <w:r w:rsidR="001C6946">
          <w:rPr>
            <w:noProof/>
            <w:webHidden/>
          </w:rPr>
          <w:t>166</w:t>
        </w:r>
        <w:r w:rsidR="001C6946">
          <w:rPr>
            <w:noProof/>
            <w:webHidden/>
          </w:rPr>
          <w:fldChar w:fldCharType="end"/>
        </w:r>
      </w:hyperlink>
    </w:p>
    <w:p w14:paraId="40289A76" w14:textId="35A869E7" w:rsidR="001C6946" w:rsidRDefault="00DD6D9C">
      <w:pPr>
        <w:pStyle w:val="TOC3"/>
        <w:rPr>
          <w:rFonts w:asciiTheme="minorHAnsi" w:eastAsiaTheme="minorEastAsia" w:hAnsiTheme="minorHAnsi" w:cstheme="minorBidi"/>
          <w:noProof/>
          <w:sz w:val="22"/>
          <w:szCs w:val="22"/>
        </w:rPr>
      </w:pPr>
      <w:hyperlink w:anchor="_Toc463469930" w:history="1">
        <w:r w:rsidR="001C6946" w:rsidRPr="00971E6F">
          <w:rPr>
            <w:rStyle w:val="Hyperlink"/>
            <w:noProof/>
          </w:rPr>
          <w:t>9.3.18</w:t>
        </w:r>
        <w:r w:rsidR="001C6946">
          <w:rPr>
            <w:rFonts w:asciiTheme="minorHAnsi" w:eastAsiaTheme="minorEastAsia" w:hAnsiTheme="minorHAnsi" w:cstheme="minorBidi"/>
            <w:noProof/>
            <w:sz w:val="22"/>
            <w:szCs w:val="22"/>
          </w:rPr>
          <w:tab/>
        </w:r>
        <w:r w:rsidR="001C6946" w:rsidRPr="00971E6F">
          <w:rPr>
            <w:rStyle w:val="Hyperlink"/>
            <w:noProof/>
          </w:rPr>
          <w:t>Generic Rules</w:t>
        </w:r>
        <w:r w:rsidR="001C6946">
          <w:rPr>
            <w:noProof/>
            <w:webHidden/>
          </w:rPr>
          <w:tab/>
        </w:r>
        <w:r w:rsidR="001C6946">
          <w:rPr>
            <w:noProof/>
            <w:webHidden/>
          </w:rPr>
          <w:fldChar w:fldCharType="begin"/>
        </w:r>
        <w:r w:rsidR="001C6946">
          <w:rPr>
            <w:noProof/>
            <w:webHidden/>
          </w:rPr>
          <w:instrText xml:space="preserve"> PAGEREF _Toc463469930 \h </w:instrText>
        </w:r>
        <w:r w:rsidR="001C6946">
          <w:rPr>
            <w:noProof/>
            <w:webHidden/>
          </w:rPr>
        </w:r>
        <w:r w:rsidR="001C6946">
          <w:rPr>
            <w:noProof/>
            <w:webHidden/>
          </w:rPr>
          <w:fldChar w:fldCharType="separate"/>
        </w:r>
        <w:r w:rsidR="001C6946">
          <w:rPr>
            <w:noProof/>
            <w:webHidden/>
          </w:rPr>
          <w:t>167</w:t>
        </w:r>
        <w:r w:rsidR="001C6946">
          <w:rPr>
            <w:noProof/>
            <w:webHidden/>
          </w:rPr>
          <w:fldChar w:fldCharType="end"/>
        </w:r>
      </w:hyperlink>
    </w:p>
    <w:p w14:paraId="70BA851E" w14:textId="2CD62D77" w:rsidR="001C6946" w:rsidRDefault="00DD6D9C">
      <w:pPr>
        <w:pStyle w:val="TOC3"/>
        <w:rPr>
          <w:rFonts w:asciiTheme="minorHAnsi" w:eastAsiaTheme="minorEastAsia" w:hAnsiTheme="minorHAnsi" w:cstheme="minorBidi"/>
          <w:noProof/>
          <w:sz w:val="22"/>
          <w:szCs w:val="22"/>
        </w:rPr>
      </w:pPr>
      <w:hyperlink w:anchor="_Toc463469931" w:history="1">
        <w:r w:rsidR="001C6946" w:rsidRPr="00971E6F">
          <w:rPr>
            <w:rStyle w:val="Hyperlink"/>
            <w:noProof/>
          </w:rPr>
          <w:t>9.3.19</w:t>
        </w:r>
        <w:r w:rsidR="001C6946">
          <w:rPr>
            <w:rFonts w:asciiTheme="minorHAnsi" w:eastAsiaTheme="minorEastAsia" w:hAnsiTheme="minorHAnsi" w:cstheme="minorBidi"/>
            <w:noProof/>
            <w:sz w:val="22"/>
            <w:szCs w:val="22"/>
          </w:rPr>
          <w:tab/>
        </w:r>
        <w:r w:rsidR="001C6946" w:rsidRPr="00971E6F">
          <w:rPr>
            <w:rStyle w:val="Hyperlink"/>
            <w:noProof/>
          </w:rPr>
          <w:t>Facades and Representation Computations</w:t>
        </w:r>
        <w:r w:rsidR="001C6946">
          <w:rPr>
            <w:noProof/>
            <w:webHidden/>
          </w:rPr>
          <w:tab/>
        </w:r>
        <w:r w:rsidR="001C6946">
          <w:rPr>
            <w:noProof/>
            <w:webHidden/>
          </w:rPr>
          <w:fldChar w:fldCharType="begin"/>
        </w:r>
        <w:r w:rsidR="001C6946">
          <w:rPr>
            <w:noProof/>
            <w:webHidden/>
          </w:rPr>
          <w:instrText xml:space="preserve"> PAGEREF _Toc463469931 \h </w:instrText>
        </w:r>
        <w:r w:rsidR="001C6946">
          <w:rPr>
            <w:noProof/>
            <w:webHidden/>
          </w:rPr>
        </w:r>
        <w:r w:rsidR="001C6946">
          <w:rPr>
            <w:noProof/>
            <w:webHidden/>
          </w:rPr>
          <w:fldChar w:fldCharType="separate"/>
        </w:r>
        <w:r w:rsidR="001C6946">
          <w:rPr>
            <w:noProof/>
            <w:webHidden/>
          </w:rPr>
          <w:t>167</w:t>
        </w:r>
        <w:r w:rsidR="001C6946">
          <w:rPr>
            <w:noProof/>
            <w:webHidden/>
          </w:rPr>
          <w:fldChar w:fldCharType="end"/>
        </w:r>
      </w:hyperlink>
    </w:p>
    <w:p w14:paraId="3E91D173" w14:textId="328001E4"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"_Toc463469932" </w:instrText>
      </w:r>
      <w:r>
        <w:fldChar w:fldCharType="separate"/>
      </w:r>
      <w:r w:rsidR="001C6946" w:rsidRPr="00971E6F">
        <w:rPr>
          <w:rStyle w:val="Hyperlink"/>
          <w:noProof/>
        </w:rPr>
        <w:t>9.4</w:t>
      </w:r>
      <w:r w:rsidR="001C6946">
        <w:rPr>
          <w:rFonts w:asciiTheme="minorHAnsi" w:eastAsiaTheme="minorEastAsia" w:hAnsiTheme="minorHAnsi" w:cstheme="minorBidi"/>
          <w:noProof/>
          <w:sz w:val="22"/>
          <w:szCs w:val="22"/>
        </w:rPr>
        <w:tab/>
      </w:r>
      <w:del w:id="76" w:author="Cory Casanave" w:date="2016-10-27T11:00:00Z">
        <w:r w:rsidR="001C6946" w:rsidRPr="00971E6F" w:rsidDel="004F745A">
          <w:rPr>
            <w:rStyle w:val="Hyperlink"/>
            <w:noProof/>
          </w:rPr>
          <w:delText>SIMF</w:delText>
        </w:r>
      </w:del>
      <w:ins w:id="77" w:author="Cory Casanave" w:date="2016-10-27T11:00:00Z">
        <w:r w:rsidR="004F745A">
          <w:rPr>
            <w:rStyle w:val="Hyperlink"/>
            <w:noProof/>
          </w:rPr>
          <w:t>SMIF</w:t>
        </w:r>
      </w:ins>
      <w:r w:rsidR="001C6946" w:rsidRPr="00971E6F">
        <w:rPr>
          <w:rStyle w:val="Hyperlink"/>
          <w:noProof/>
        </w:rPr>
        <w:t xml:space="preserve"> Profile::</w:t>
      </w:r>
      <w:del w:id="78" w:author="Cory Casanave" w:date="2016-10-27T11:00:00Z">
        <w:r w:rsidR="001C6946" w:rsidRPr="00971E6F" w:rsidDel="004F745A">
          <w:rPr>
            <w:rStyle w:val="Hyperlink"/>
            <w:noProof/>
          </w:rPr>
          <w:delText>SIMF</w:delText>
        </w:r>
      </w:del>
      <w:ins w:id="79" w:author="Cory Casanave" w:date="2016-10-27T11:00:00Z">
        <w:r w:rsidR="004F745A">
          <w:rPr>
            <w:rStyle w:val="Hyperlink"/>
            <w:noProof/>
          </w:rPr>
          <w:t>SMIF</w:t>
        </w:r>
      </w:ins>
      <w:r w:rsidR="001C6946" w:rsidRPr="00971E6F">
        <w:rPr>
          <w:rStyle w:val="Hyperlink"/>
          <w:noProof/>
        </w:rPr>
        <w:t xml:space="preserve"> Rules Profile Reference</w:t>
      </w:r>
      <w:r w:rsidR="001C6946">
        <w:rPr>
          <w:noProof/>
          <w:webHidden/>
        </w:rPr>
        <w:tab/>
      </w:r>
      <w:r w:rsidR="001C6946">
        <w:rPr>
          <w:noProof/>
          <w:webHidden/>
        </w:rPr>
        <w:fldChar w:fldCharType="begin"/>
      </w:r>
      <w:r w:rsidR="001C6946">
        <w:rPr>
          <w:noProof/>
          <w:webHidden/>
        </w:rPr>
        <w:instrText xml:space="preserve"> PAGEREF _Toc463469932 \h </w:instrText>
      </w:r>
      <w:r w:rsidR="001C6946">
        <w:rPr>
          <w:noProof/>
          <w:webHidden/>
        </w:rPr>
      </w:r>
      <w:r w:rsidR="001C6946">
        <w:rPr>
          <w:noProof/>
          <w:webHidden/>
        </w:rPr>
        <w:fldChar w:fldCharType="separate"/>
      </w:r>
      <w:r w:rsidR="001C6946">
        <w:rPr>
          <w:noProof/>
          <w:webHidden/>
        </w:rPr>
        <w:t>170</w:t>
      </w:r>
      <w:r w:rsidR="001C6946">
        <w:rPr>
          <w:noProof/>
          <w:webHidden/>
        </w:rPr>
        <w:fldChar w:fldCharType="end"/>
      </w:r>
      <w:r>
        <w:rPr>
          <w:noProof/>
        </w:rPr>
        <w:fldChar w:fldCharType="end"/>
      </w:r>
    </w:p>
    <w:p w14:paraId="7B1D04DC" w14:textId="73D567F5"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"_Toc463469933" </w:instrText>
      </w:r>
      <w:r>
        <w:fldChar w:fldCharType="separate"/>
      </w:r>
      <w:r w:rsidR="001C6946" w:rsidRPr="00971E6F">
        <w:rPr>
          <w:rStyle w:val="Hyperlink"/>
          <w:noProof/>
        </w:rPr>
        <w:t>9.4.1</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80" w:author="Cory Casanave" w:date="2016-10-27T11:00:00Z">
        <w:r w:rsidR="001C6946" w:rsidRPr="00971E6F" w:rsidDel="004F745A">
          <w:rPr>
            <w:rStyle w:val="Hyperlink"/>
            <w:noProof/>
          </w:rPr>
          <w:delText>SIMF</w:delText>
        </w:r>
      </w:del>
      <w:ins w:id="81" w:author="Cory Casanave" w:date="2016-10-27T11:00:00Z">
        <w:r w:rsidR="004F745A">
          <w:rPr>
            <w:rStyle w:val="Hyperlink"/>
            <w:noProof/>
          </w:rPr>
          <w:t>SMIF</w:t>
        </w:r>
      </w:ins>
      <w:r w:rsidR="001C6946" w:rsidRPr="00971E6F">
        <w:rPr>
          <w:rStyle w:val="Hyperlink"/>
          <w:noProof/>
        </w:rPr>
        <w:t xml:space="preserve"> Rules Profile</w:t>
      </w:r>
      <w:r w:rsidR="001C6946">
        <w:rPr>
          <w:noProof/>
          <w:webHidden/>
        </w:rPr>
        <w:tab/>
      </w:r>
      <w:r w:rsidR="001C6946">
        <w:rPr>
          <w:noProof/>
          <w:webHidden/>
        </w:rPr>
        <w:fldChar w:fldCharType="begin"/>
      </w:r>
      <w:r w:rsidR="001C6946">
        <w:rPr>
          <w:noProof/>
          <w:webHidden/>
        </w:rPr>
        <w:instrText xml:space="preserve"> PAGEREF _Toc463469933 \h </w:instrText>
      </w:r>
      <w:r w:rsidR="001C6946">
        <w:rPr>
          <w:noProof/>
          <w:webHidden/>
        </w:rPr>
      </w:r>
      <w:r w:rsidR="001C6946">
        <w:rPr>
          <w:noProof/>
          <w:webHidden/>
        </w:rPr>
        <w:fldChar w:fldCharType="separate"/>
      </w:r>
      <w:r w:rsidR="001C6946">
        <w:rPr>
          <w:noProof/>
          <w:webHidden/>
        </w:rPr>
        <w:t>170</w:t>
      </w:r>
      <w:r w:rsidR="001C6946">
        <w:rPr>
          <w:noProof/>
          <w:webHidden/>
        </w:rPr>
        <w:fldChar w:fldCharType="end"/>
      </w:r>
      <w:r>
        <w:rPr>
          <w:noProof/>
        </w:rPr>
        <w:fldChar w:fldCharType="end"/>
      </w:r>
    </w:p>
    <w:p w14:paraId="23507531" w14:textId="1E345D90" w:rsidR="001C6946" w:rsidRDefault="00DD6D9C">
      <w:pPr>
        <w:pStyle w:val="TOC3"/>
        <w:rPr>
          <w:rFonts w:asciiTheme="minorHAnsi" w:eastAsiaTheme="minorEastAsia" w:hAnsiTheme="minorHAnsi" w:cstheme="minorBidi"/>
          <w:noProof/>
          <w:sz w:val="22"/>
          <w:szCs w:val="22"/>
        </w:rPr>
      </w:pPr>
      <w:hyperlink w:anchor="_Toc463469934" w:history="1">
        <w:r w:rsidR="001C6946" w:rsidRPr="00971E6F">
          <w:rPr>
            <w:rStyle w:val="Hyperlink"/>
            <w:noProof/>
          </w:rPr>
          <w:t>9.4.2</w:t>
        </w:r>
        <w:r w:rsidR="001C6946">
          <w:rPr>
            <w:rFonts w:asciiTheme="minorHAnsi" w:eastAsiaTheme="minorEastAsia" w:hAnsiTheme="minorHAnsi" w:cstheme="minorBidi"/>
            <w:noProof/>
            <w:sz w:val="22"/>
            <w:szCs w:val="22"/>
          </w:rPr>
          <w:tab/>
        </w:r>
        <w:r w:rsidR="001C6946" w:rsidRPr="00971E6F">
          <w:rPr>
            <w:rStyle w:val="Hyperlink"/>
            <w:noProof/>
          </w:rPr>
          <w:t>Stereotype Facade</w:t>
        </w:r>
        <w:r w:rsidR="001C6946">
          <w:rPr>
            <w:noProof/>
            <w:webHidden/>
          </w:rPr>
          <w:tab/>
        </w:r>
        <w:r w:rsidR="001C6946">
          <w:rPr>
            <w:noProof/>
            <w:webHidden/>
          </w:rPr>
          <w:fldChar w:fldCharType="begin"/>
        </w:r>
        <w:r w:rsidR="001C6946">
          <w:rPr>
            <w:noProof/>
            <w:webHidden/>
          </w:rPr>
          <w:instrText xml:space="preserve"> PAGEREF _Toc463469934 \h </w:instrText>
        </w:r>
        <w:r w:rsidR="001C6946">
          <w:rPr>
            <w:noProof/>
            <w:webHidden/>
          </w:rPr>
        </w:r>
        <w:r w:rsidR="001C6946">
          <w:rPr>
            <w:noProof/>
            <w:webHidden/>
          </w:rPr>
          <w:fldChar w:fldCharType="separate"/>
        </w:r>
        <w:r w:rsidR="001C6946">
          <w:rPr>
            <w:noProof/>
            <w:webHidden/>
          </w:rPr>
          <w:t>170</w:t>
        </w:r>
        <w:r w:rsidR="001C6946">
          <w:rPr>
            <w:noProof/>
            <w:webHidden/>
          </w:rPr>
          <w:fldChar w:fldCharType="end"/>
        </w:r>
      </w:hyperlink>
    </w:p>
    <w:p w14:paraId="60ACA9A6" w14:textId="3FF66BBF" w:rsidR="001C6946" w:rsidRDefault="00DD6D9C">
      <w:pPr>
        <w:pStyle w:val="TOC3"/>
        <w:rPr>
          <w:rFonts w:asciiTheme="minorHAnsi" w:eastAsiaTheme="minorEastAsia" w:hAnsiTheme="minorHAnsi" w:cstheme="minorBidi"/>
          <w:noProof/>
          <w:sz w:val="22"/>
          <w:szCs w:val="22"/>
        </w:rPr>
      </w:pPr>
      <w:hyperlink w:anchor="_Toc463469935" w:history="1">
        <w:r w:rsidR="001C6946" w:rsidRPr="00971E6F">
          <w:rPr>
            <w:rStyle w:val="Hyperlink"/>
            <w:noProof/>
          </w:rPr>
          <w:t>9.4.3</w:t>
        </w:r>
        <w:r w:rsidR="001C6946">
          <w:rPr>
            <w:rFonts w:asciiTheme="minorHAnsi" w:eastAsiaTheme="minorEastAsia" w:hAnsiTheme="minorHAnsi" w:cstheme="minorBidi"/>
            <w:noProof/>
            <w:sz w:val="22"/>
            <w:szCs w:val="22"/>
          </w:rPr>
          <w:tab/>
        </w:r>
        <w:r w:rsidR="001C6946" w:rsidRPr="00971E6F">
          <w:rPr>
            <w:rStyle w:val="Hyperlink"/>
            <w:noProof/>
          </w:rPr>
          <w:t>Stereotype Map</w:t>
        </w:r>
        <w:r w:rsidR="001C6946">
          <w:rPr>
            <w:noProof/>
            <w:webHidden/>
          </w:rPr>
          <w:tab/>
        </w:r>
        <w:r w:rsidR="001C6946">
          <w:rPr>
            <w:noProof/>
            <w:webHidden/>
          </w:rPr>
          <w:fldChar w:fldCharType="begin"/>
        </w:r>
        <w:r w:rsidR="001C6946">
          <w:rPr>
            <w:noProof/>
            <w:webHidden/>
          </w:rPr>
          <w:instrText xml:space="preserve"> PAGEREF _Toc463469935 \h </w:instrText>
        </w:r>
        <w:r w:rsidR="001C6946">
          <w:rPr>
            <w:noProof/>
            <w:webHidden/>
          </w:rPr>
        </w:r>
        <w:r w:rsidR="001C6946">
          <w:rPr>
            <w:noProof/>
            <w:webHidden/>
          </w:rPr>
          <w:fldChar w:fldCharType="separate"/>
        </w:r>
        <w:r w:rsidR="001C6946">
          <w:rPr>
            <w:noProof/>
            <w:webHidden/>
          </w:rPr>
          <w:t>171</w:t>
        </w:r>
        <w:r w:rsidR="001C6946">
          <w:rPr>
            <w:noProof/>
            <w:webHidden/>
          </w:rPr>
          <w:fldChar w:fldCharType="end"/>
        </w:r>
      </w:hyperlink>
    </w:p>
    <w:p w14:paraId="5AF51EC5" w14:textId="0A897347" w:rsidR="001C6946" w:rsidRDefault="00DD6D9C">
      <w:pPr>
        <w:pStyle w:val="TOC3"/>
        <w:rPr>
          <w:rFonts w:asciiTheme="minorHAnsi" w:eastAsiaTheme="minorEastAsia" w:hAnsiTheme="minorHAnsi" w:cstheme="minorBidi"/>
          <w:noProof/>
          <w:sz w:val="22"/>
          <w:szCs w:val="22"/>
        </w:rPr>
      </w:pPr>
      <w:hyperlink w:anchor="_Toc463469936" w:history="1">
        <w:r w:rsidR="001C6946" w:rsidRPr="00971E6F">
          <w:rPr>
            <w:rStyle w:val="Hyperlink"/>
            <w:noProof/>
          </w:rPr>
          <w:t>9.4.4</w:t>
        </w:r>
        <w:r w:rsidR="001C6946">
          <w:rPr>
            <w:rFonts w:asciiTheme="minorHAnsi" w:eastAsiaTheme="minorEastAsia" w:hAnsiTheme="minorHAnsi" w:cstheme="minorBidi"/>
            <w:noProof/>
            <w:sz w:val="22"/>
            <w:szCs w:val="22"/>
          </w:rPr>
          <w:tab/>
        </w:r>
        <w:r w:rsidR="001C6946" w:rsidRPr="00971E6F">
          <w:rPr>
            <w:rStyle w:val="Hyperlink"/>
            <w:noProof/>
          </w:rPr>
          <w:t>Stereotype Mapping Rule</w:t>
        </w:r>
        <w:r w:rsidR="001C6946">
          <w:rPr>
            <w:noProof/>
            <w:webHidden/>
          </w:rPr>
          <w:tab/>
        </w:r>
        <w:r w:rsidR="001C6946">
          <w:rPr>
            <w:noProof/>
            <w:webHidden/>
          </w:rPr>
          <w:fldChar w:fldCharType="begin"/>
        </w:r>
        <w:r w:rsidR="001C6946">
          <w:rPr>
            <w:noProof/>
            <w:webHidden/>
          </w:rPr>
          <w:instrText xml:space="preserve"> PAGEREF _Toc463469936 \h </w:instrText>
        </w:r>
        <w:r w:rsidR="001C6946">
          <w:rPr>
            <w:noProof/>
            <w:webHidden/>
          </w:rPr>
        </w:r>
        <w:r w:rsidR="001C6946">
          <w:rPr>
            <w:noProof/>
            <w:webHidden/>
          </w:rPr>
          <w:fldChar w:fldCharType="separate"/>
        </w:r>
        <w:r w:rsidR="001C6946">
          <w:rPr>
            <w:noProof/>
            <w:webHidden/>
          </w:rPr>
          <w:t>171</w:t>
        </w:r>
        <w:r w:rsidR="001C6946">
          <w:rPr>
            <w:noProof/>
            <w:webHidden/>
          </w:rPr>
          <w:fldChar w:fldCharType="end"/>
        </w:r>
      </w:hyperlink>
    </w:p>
    <w:p w14:paraId="08AA40C3" w14:textId="78340136" w:rsidR="001C6946" w:rsidRDefault="00DD6D9C">
      <w:pPr>
        <w:pStyle w:val="TOC3"/>
        <w:rPr>
          <w:rFonts w:asciiTheme="minorHAnsi" w:eastAsiaTheme="minorEastAsia" w:hAnsiTheme="minorHAnsi" w:cstheme="minorBidi"/>
          <w:noProof/>
          <w:sz w:val="22"/>
          <w:szCs w:val="22"/>
        </w:rPr>
      </w:pPr>
      <w:hyperlink w:anchor="_Toc463469937" w:history="1">
        <w:r w:rsidR="001C6946" w:rsidRPr="00971E6F">
          <w:rPr>
            <w:rStyle w:val="Hyperlink"/>
            <w:noProof/>
          </w:rPr>
          <w:t>9.4.5</w:t>
        </w:r>
        <w:r w:rsidR="001C6946">
          <w:rPr>
            <w:rFonts w:asciiTheme="minorHAnsi" w:eastAsiaTheme="minorEastAsia" w:hAnsiTheme="minorHAnsi" w:cstheme="minorBidi"/>
            <w:noProof/>
            <w:sz w:val="22"/>
            <w:szCs w:val="22"/>
          </w:rPr>
          <w:tab/>
        </w:r>
        <w:r w:rsidR="001C6946" w:rsidRPr="00971E6F">
          <w:rPr>
            <w:rStyle w:val="Hyperlink"/>
            <w:noProof/>
          </w:rPr>
          <w:t>Stereotype Match</w:t>
        </w:r>
        <w:r w:rsidR="001C6946">
          <w:rPr>
            <w:noProof/>
            <w:webHidden/>
          </w:rPr>
          <w:tab/>
        </w:r>
        <w:r w:rsidR="001C6946">
          <w:rPr>
            <w:noProof/>
            <w:webHidden/>
          </w:rPr>
          <w:fldChar w:fldCharType="begin"/>
        </w:r>
        <w:r w:rsidR="001C6946">
          <w:rPr>
            <w:noProof/>
            <w:webHidden/>
          </w:rPr>
          <w:instrText xml:space="preserve"> PAGEREF _Toc463469937 \h </w:instrText>
        </w:r>
        <w:r w:rsidR="001C6946">
          <w:rPr>
            <w:noProof/>
            <w:webHidden/>
          </w:rPr>
        </w:r>
        <w:r w:rsidR="001C6946">
          <w:rPr>
            <w:noProof/>
            <w:webHidden/>
          </w:rPr>
          <w:fldChar w:fldCharType="separate"/>
        </w:r>
        <w:r w:rsidR="001C6946">
          <w:rPr>
            <w:noProof/>
            <w:webHidden/>
          </w:rPr>
          <w:t>172</w:t>
        </w:r>
        <w:r w:rsidR="001C6946">
          <w:rPr>
            <w:noProof/>
            <w:webHidden/>
          </w:rPr>
          <w:fldChar w:fldCharType="end"/>
        </w:r>
      </w:hyperlink>
    </w:p>
    <w:p w14:paraId="0683407A" w14:textId="7EFE8E4D" w:rsidR="001C6946" w:rsidRDefault="00DD6D9C">
      <w:pPr>
        <w:pStyle w:val="TOC3"/>
        <w:rPr>
          <w:rFonts w:asciiTheme="minorHAnsi" w:eastAsiaTheme="minorEastAsia" w:hAnsiTheme="minorHAnsi" w:cstheme="minorBidi"/>
          <w:noProof/>
          <w:sz w:val="22"/>
          <w:szCs w:val="22"/>
        </w:rPr>
      </w:pPr>
      <w:hyperlink w:anchor="_Toc463469938" w:history="1">
        <w:r w:rsidR="001C6946" w:rsidRPr="00971E6F">
          <w:rPr>
            <w:rStyle w:val="Hyperlink"/>
            <w:noProof/>
          </w:rPr>
          <w:t>9.4.6</w:t>
        </w:r>
        <w:r w:rsidR="001C6946">
          <w:rPr>
            <w:rFonts w:asciiTheme="minorHAnsi" w:eastAsiaTheme="minorEastAsia" w:hAnsiTheme="minorHAnsi" w:cstheme="minorBidi"/>
            <w:noProof/>
            <w:sz w:val="22"/>
            <w:szCs w:val="22"/>
          </w:rPr>
          <w:tab/>
        </w:r>
        <w:r w:rsidR="001C6946" w:rsidRPr="00971E6F">
          <w:rPr>
            <w:rStyle w:val="Hyperlink"/>
            <w:noProof/>
          </w:rPr>
          <w:t>Stereotype Pattern Element</w:t>
        </w:r>
        <w:r w:rsidR="001C6946">
          <w:rPr>
            <w:noProof/>
            <w:webHidden/>
          </w:rPr>
          <w:tab/>
        </w:r>
        <w:r w:rsidR="001C6946">
          <w:rPr>
            <w:noProof/>
            <w:webHidden/>
          </w:rPr>
          <w:fldChar w:fldCharType="begin"/>
        </w:r>
        <w:r w:rsidR="001C6946">
          <w:rPr>
            <w:noProof/>
            <w:webHidden/>
          </w:rPr>
          <w:instrText xml:space="preserve"> PAGEREF _Toc463469938 \h </w:instrText>
        </w:r>
        <w:r w:rsidR="001C6946">
          <w:rPr>
            <w:noProof/>
            <w:webHidden/>
          </w:rPr>
        </w:r>
        <w:r w:rsidR="001C6946">
          <w:rPr>
            <w:noProof/>
            <w:webHidden/>
          </w:rPr>
          <w:fldChar w:fldCharType="separate"/>
        </w:r>
        <w:r w:rsidR="001C6946">
          <w:rPr>
            <w:noProof/>
            <w:webHidden/>
          </w:rPr>
          <w:t>172</w:t>
        </w:r>
        <w:r w:rsidR="001C6946">
          <w:rPr>
            <w:noProof/>
            <w:webHidden/>
          </w:rPr>
          <w:fldChar w:fldCharType="end"/>
        </w:r>
      </w:hyperlink>
    </w:p>
    <w:p w14:paraId="744D2E4E" w14:textId="46246828" w:rsidR="001C6946" w:rsidRDefault="00DD6D9C">
      <w:pPr>
        <w:pStyle w:val="TOC3"/>
        <w:rPr>
          <w:rFonts w:asciiTheme="minorHAnsi" w:eastAsiaTheme="minorEastAsia" w:hAnsiTheme="minorHAnsi" w:cstheme="minorBidi"/>
          <w:noProof/>
          <w:sz w:val="22"/>
          <w:szCs w:val="22"/>
        </w:rPr>
      </w:pPr>
      <w:hyperlink w:anchor="_Toc463469939" w:history="1">
        <w:r w:rsidR="001C6946" w:rsidRPr="00971E6F">
          <w:rPr>
            <w:rStyle w:val="Hyperlink"/>
            <w:noProof/>
          </w:rPr>
          <w:t>9.4.7</w:t>
        </w:r>
        <w:r w:rsidR="001C6946">
          <w:rPr>
            <w:rFonts w:asciiTheme="minorHAnsi" w:eastAsiaTheme="minorEastAsia" w:hAnsiTheme="minorHAnsi" w:cstheme="minorBidi"/>
            <w:noProof/>
            <w:sz w:val="22"/>
            <w:szCs w:val="22"/>
          </w:rPr>
          <w:tab/>
        </w:r>
        <w:r w:rsidR="001C6946" w:rsidRPr="00971E6F">
          <w:rPr>
            <w:rStyle w:val="Hyperlink"/>
            <w:noProof/>
          </w:rPr>
          <w:t>Enumeration Pattern Element Strength</w:t>
        </w:r>
        <w:r w:rsidR="001C6946">
          <w:rPr>
            <w:noProof/>
            <w:webHidden/>
          </w:rPr>
          <w:tab/>
        </w:r>
        <w:r w:rsidR="001C6946">
          <w:rPr>
            <w:noProof/>
            <w:webHidden/>
          </w:rPr>
          <w:fldChar w:fldCharType="begin"/>
        </w:r>
        <w:r w:rsidR="001C6946">
          <w:rPr>
            <w:noProof/>
            <w:webHidden/>
          </w:rPr>
          <w:instrText xml:space="preserve"> PAGEREF _Toc463469939 \h </w:instrText>
        </w:r>
        <w:r w:rsidR="001C6946">
          <w:rPr>
            <w:noProof/>
            <w:webHidden/>
          </w:rPr>
        </w:r>
        <w:r w:rsidR="001C6946">
          <w:rPr>
            <w:noProof/>
            <w:webHidden/>
          </w:rPr>
          <w:fldChar w:fldCharType="separate"/>
        </w:r>
        <w:r w:rsidR="001C6946">
          <w:rPr>
            <w:noProof/>
            <w:webHidden/>
          </w:rPr>
          <w:t>173</w:t>
        </w:r>
        <w:r w:rsidR="001C6946">
          <w:rPr>
            <w:noProof/>
            <w:webHidden/>
          </w:rPr>
          <w:fldChar w:fldCharType="end"/>
        </w:r>
      </w:hyperlink>
    </w:p>
    <w:p w14:paraId="4FF66A0F" w14:textId="74FC60A0" w:rsidR="001C6946" w:rsidRDefault="00DD6D9C">
      <w:pPr>
        <w:pStyle w:val="TOC3"/>
        <w:rPr>
          <w:rFonts w:asciiTheme="minorHAnsi" w:eastAsiaTheme="minorEastAsia" w:hAnsiTheme="minorHAnsi" w:cstheme="minorBidi"/>
          <w:noProof/>
          <w:sz w:val="22"/>
          <w:szCs w:val="22"/>
        </w:rPr>
      </w:pPr>
      <w:hyperlink w:anchor="_Toc463469940" w:history="1">
        <w:r w:rsidR="001C6946" w:rsidRPr="00971E6F">
          <w:rPr>
            <w:rStyle w:val="Hyperlink"/>
            <w:noProof/>
          </w:rPr>
          <w:t>9.4.8</w:t>
        </w:r>
        <w:r w:rsidR="001C6946">
          <w:rPr>
            <w:rFonts w:asciiTheme="minorHAnsi" w:eastAsiaTheme="minorEastAsia" w:hAnsiTheme="minorHAnsi" w:cstheme="minorBidi"/>
            <w:noProof/>
            <w:sz w:val="22"/>
            <w:szCs w:val="22"/>
          </w:rPr>
          <w:tab/>
        </w:r>
        <w:r w:rsidR="001C6946" w:rsidRPr="00971E6F">
          <w:rPr>
            <w:rStyle w:val="Hyperlink"/>
            <w:noProof/>
          </w:rPr>
          <w:t>Enumeration Quantifier</w:t>
        </w:r>
        <w:r w:rsidR="001C6946">
          <w:rPr>
            <w:noProof/>
            <w:webHidden/>
          </w:rPr>
          <w:tab/>
        </w:r>
        <w:r w:rsidR="001C6946">
          <w:rPr>
            <w:noProof/>
            <w:webHidden/>
          </w:rPr>
          <w:fldChar w:fldCharType="begin"/>
        </w:r>
        <w:r w:rsidR="001C6946">
          <w:rPr>
            <w:noProof/>
            <w:webHidden/>
          </w:rPr>
          <w:instrText xml:space="preserve"> PAGEREF _Toc463469940 \h </w:instrText>
        </w:r>
        <w:r w:rsidR="001C6946">
          <w:rPr>
            <w:noProof/>
            <w:webHidden/>
          </w:rPr>
        </w:r>
        <w:r w:rsidR="001C6946">
          <w:rPr>
            <w:noProof/>
            <w:webHidden/>
          </w:rPr>
          <w:fldChar w:fldCharType="separate"/>
        </w:r>
        <w:r w:rsidR="001C6946">
          <w:rPr>
            <w:noProof/>
            <w:webHidden/>
          </w:rPr>
          <w:t>174</w:t>
        </w:r>
        <w:r w:rsidR="001C6946">
          <w:rPr>
            <w:noProof/>
            <w:webHidden/>
          </w:rPr>
          <w:fldChar w:fldCharType="end"/>
        </w:r>
      </w:hyperlink>
    </w:p>
    <w:p w14:paraId="3B4FA7E0" w14:textId="743AD91A" w:rsidR="001C6946" w:rsidRDefault="00DD6D9C">
      <w:pPr>
        <w:pStyle w:val="TOC3"/>
        <w:rPr>
          <w:rFonts w:asciiTheme="minorHAnsi" w:eastAsiaTheme="minorEastAsia" w:hAnsiTheme="minorHAnsi" w:cstheme="minorBidi"/>
          <w:noProof/>
          <w:sz w:val="22"/>
          <w:szCs w:val="22"/>
        </w:rPr>
      </w:pPr>
      <w:hyperlink w:anchor="_Toc463469941" w:history="1">
        <w:r w:rsidR="001C6946" w:rsidRPr="00971E6F">
          <w:rPr>
            <w:rStyle w:val="Hyperlink"/>
            <w:noProof/>
          </w:rPr>
          <w:t>9.4.9</w:t>
        </w:r>
        <w:r w:rsidR="001C6946">
          <w:rPr>
            <w:rFonts w:asciiTheme="minorHAnsi" w:eastAsiaTheme="minorEastAsia" w:hAnsiTheme="minorHAnsi" w:cstheme="minorBidi"/>
            <w:noProof/>
            <w:sz w:val="22"/>
            <w:szCs w:val="22"/>
          </w:rPr>
          <w:tab/>
        </w:r>
        <w:r w:rsidR="001C6946" w:rsidRPr="00971E6F">
          <w:rPr>
            <w:rStyle w:val="Hyperlink"/>
            <w:noProof/>
          </w:rPr>
          <w:t>Stereotype Represents</w:t>
        </w:r>
        <w:r w:rsidR="001C6946">
          <w:rPr>
            <w:noProof/>
            <w:webHidden/>
          </w:rPr>
          <w:tab/>
        </w:r>
        <w:r w:rsidR="001C6946">
          <w:rPr>
            <w:noProof/>
            <w:webHidden/>
          </w:rPr>
          <w:fldChar w:fldCharType="begin"/>
        </w:r>
        <w:r w:rsidR="001C6946">
          <w:rPr>
            <w:noProof/>
            <w:webHidden/>
          </w:rPr>
          <w:instrText xml:space="preserve"> PAGEREF _Toc463469941 \h </w:instrText>
        </w:r>
        <w:r w:rsidR="001C6946">
          <w:rPr>
            <w:noProof/>
            <w:webHidden/>
          </w:rPr>
        </w:r>
        <w:r w:rsidR="001C6946">
          <w:rPr>
            <w:noProof/>
            <w:webHidden/>
          </w:rPr>
          <w:fldChar w:fldCharType="separate"/>
        </w:r>
        <w:r w:rsidR="001C6946">
          <w:rPr>
            <w:noProof/>
            <w:webHidden/>
          </w:rPr>
          <w:t>174</w:t>
        </w:r>
        <w:r w:rsidR="001C6946">
          <w:rPr>
            <w:noProof/>
            <w:webHidden/>
          </w:rPr>
          <w:fldChar w:fldCharType="end"/>
        </w:r>
      </w:hyperlink>
    </w:p>
    <w:p w14:paraId="79E821D3" w14:textId="7756782C" w:rsidR="001C6946" w:rsidRDefault="00DD6D9C">
      <w:pPr>
        <w:pStyle w:val="TOC3"/>
        <w:rPr>
          <w:rFonts w:asciiTheme="minorHAnsi" w:eastAsiaTheme="minorEastAsia" w:hAnsiTheme="minorHAnsi" w:cstheme="minorBidi"/>
          <w:noProof/>
          <w:sz w:val="22"/>
          <w:szCs w:val="22"/>
        </w:rPr>
      </w:pPr>
      <w:hyperlink w:anchor="_Toc463469942" w:history="1">
        <w:r w:rsidR="001C6946" w:rsidRPr="00971E6F">
          <w:rPr>
            <w:rStyle w:val="Hyperlink"/>
            <w:noProof/>
          </w:rPr>
          <w:t>9.4.10</w:t>
        </w:r>
        <w:r w:rsidR="001C6946">
          <w:rPr>
            <w:rFonts w:asciiTheme="minorHAnsi" w:eastAsiaTheme="minorEastAsia" w:hAnsiTheme="minorHAnsi" w:cstheme="minorBidi"/>
            <w:noProof/>
            <w:sz w:val="22"/>
            <w:szCs w:val="22"/>
          </w:rPr>
          <w:tab/>
        </w:r>
        <w:r w:rsidR="001C6946" w:rsidRPr="00971E6F">
          <w:rPr>
            <w:rStyle w:val="Hyperlink"/>
            <w:noProof/>
          </w:rPr>
          <w:t>Stereotype Rule</w:t>
        </w:r>
        <w:r w:rsidR="001C6946">
          <w:rPr>
            <w:noProof/>
            <w:webHidden/>
          </w:rPr>
          <w:tab/>
        </w:r>
        <w:r w:rsidR="001C6946">
          <w:rPr>
            <w:noProof/>
            <w:webHidden/>
          </w:rPr>
          <w:fldChar w:fldCharType="begin"/>
        </w:r>
        <w:r w:rsidR="001C6946">
          <w:rPr>
            <w:noProof/>
            <w:webHidden/>
          </w:rPr>
          <w:instrText xml:space="preserve"> PAGEREF _Toc463469942 \h </w:instrText>
        </w:r>
        <w:r w:rsidR="001C6946">
          <w:rPr>
            <w:noProof/>
            <w:webHidden/>
          </w:rPr>
        </w:r>
        <w:r w:rsidR="001C6946">
          <w:rPr>
            <w:noProof/>
            <w:webHidden/>
          </w:rPr>
          <w:fldChar w:fldCharType="separate"/>
        </w:r>
        <w:r w:rsidR="001C6946">
          <w:rPr>
            <w:noProof/>
            <w:webHidden/>
          </w:rPr>
          <w:t>175</w:t>
        </w:r>
        <w:r w:rsidR="001C6946">
          <w:rPr>
            <w:noProof/>
            <w:webHidden/>
          </w:rPr>
          <w:fldChar w:fldCharType="end"/>
        </w:r>
      </w:hyperlink>
    </w:p>
    <w:p w14:paraId="5966999B" w14:textId="757C8EE0" w:rsidR="001C6946" w:rsidRDefault="00DD6D9C">
      <w:pPr>
        <w:pStyle w:val="TOC3"/>
        <w:rPr>
          <w:rFonts w:asciiTheme="minorHAnsi" w:eastAsiaTheme="minorEastAsia" w:hAnsiTheme="minorHAnsi" w:cstheme="minorBidi"/>
          <w:noProof/>
          <w:sz w:val="22"/>
          <w:szCs w:val="22"/>
        </w:rPr>
      </w:pPr>
      <w:hyperlink w:anchor="_Toc463469943" w:history="1">
        <w:r w:rsidR="001C6946" w:rsidRPr="00971E6F">
          <w:rPr>
            <w:rStyle w:val="Hyperlink"/>
            <w:noProof/>
          </w:rPr>
          <w:t>9.4.11</w:t>
        </w:r>
        <w:r w:rsidR="001C6946">
          <w:rPr>
            <w:rFonts w:asciiTheme="minorHAnsi" w:eastAsiaTheme="minorEastAsia" w:hAnsiTheme="minorHAnsi" w:cstheme="minorBidi"/>
            <w:noProof/>
            <w:sz w:val="22"/>
            <w:szCs w:val="22"/>
          </w:rPr>
          <w:tab/>
        </w:r>
        <w:r w:rsidR="001C6946" w:rsidRPr="00971E6F">
          <w:rPr>
            <w:rStyle w:val="Hyperlink"/>
            <w:noProof/>
          </w:rPr>
          <w:t>Stereotype Rule Model</w:t>
        </w:r>
        <w:r w:rsidR="001C6946">
          <w:rPr>
            <w:noProof/>
            <w:webHidden/>
          </w:rPr>
          <w:tab/>
        </w:r>
        <w:r w:rsidR="001C6946">
          <w:rPr>
            <w:noProof/>
            <w:webHidden/>
          </w:rPr>
          <w:fldChar w:fldCharType="begin"/>
        </w:r>
        <w:r w:rsidR="001C6946">
          <w:rPr>
            <w:noProof/>
            <w:webHidden/>
          </w:rPr>
          <w:instrText xml:space="preserve"> PAGEREF _Toc463469943 \h </w:instrText>
        </w:r>
        <w:r w:rsidR="001C6946">
          <w:rPr>
            <w:noProof/>
            <w:webHidden/>
          </w:rPr>
        </w:r>
        <w:r w:rsidR="001C6946">
          <w:rPr>
            <w:noProof/>
            <w:webHidden/>
          </w:rPr>
          <w:fldChar w:fldCharType="separate"/>
        </w:r>
        <w:r w:rsidR="001C6946">
          <w:rPr>
            <w:noProof/>
            <w:webHidden/>
          </w:rPr>
          <w:t>175</w:t>
        </w:r>
        <w:r w:rsidR="001C6946">
          <w:rPr>
            <w:noProof/>
            <w:webHidden/>
          </w:rPr>
          <w:fldChar w:fldCharType="end"/>
        </w:r>
      </w:hyperlink>
    </w:p>
    <w:p w14:paraId="501FB62F" w14:textId="2DDEAF54" w:rsidR="001C6946" w:rsidRDefault="00DD6D9C">
      <w:pPr>
        <w:pStyle w:val="TOC3"/>
        <w:rPr>
          <w:rFonts w:asciiTheme="minorHAnsi" w:eastAsiaTheme="minorEastAsia" w:hAnsiTheme="minorHAnsi" w:cstheme="minorBidi"/>
          <w:noProof/>
          <w:sz w:val="22"/>
          <w:szCs w:val="22"/>
        </w:rPr>
      </w:pPr>
      <w:hyperlink w:anchor="_Toc463469944" w:history="1">
        <w:r w:rsidR="001C6946" w:rsidRPr="00971E6F">
          <w:rPr>
            <w:rStyle w:val="Hyperlink"/>
            <w:noProof/>
          </w:rPr>
          <w:t>9.4.12</w:t>
        </w:r>
        <w:r w:rsidR="001C6946">
          <w:rPr>
            <w:rFonts w:asciiTheme="minorHAnsi" w:eastAsiaTheme="minorEastAsia" w:hAnsiTheme="minorHAnsi" w:cstheme="minorBidi"/>
            <w:noProof/>
            <w:sz w:val="22"/>
            <w:szCs w:val="22"/>
          </w:rPr>
          <w:tab/>
        </w:r>
        <w:r w:rsidR="001C6946" w:rsidRPr="00971E6F">
          <w:rPr>
            <w:rStyle w:val="Hyperlink"/>
            <w:noProof/>
          </w:rPr>
          <w:t>Stereotype Subset of</w:t>
        </w:r>
        <w:r w:rsidR="001C6946">
          <w:rPr>
            <w:noProof/>
            <w:webHidden/>
          </w:rPr>
          <w:tab/>
        </w:r>
        <w:r w:rsidR="001C6946">
          <w:rPr>
            <w:noProof/>
            <w:webHidden/>
          </w:rPr>
          <w:fldChar w:fldCharType="begin"/>
        </w:r>
        <w:r w:rsidR="001C6946">
          <w:rPr>
            <w:noProof/>
            <w:webHidden/>
          </w:rPr>
          <w:instrText xml:space="preserve"> PAGEREF _Toc463469944 \h </w:instrText>
        </w:r>
        <w:r w:rsidR="001C6946">
          <w:rPr>
            <w:noProof/>
            <w:webHidden/>
          </w:rPr>
        </w:r>
        <w:r w:rsidR="001C6946">
          <w:rPr>
            <w:noProof/>
            <w:webHidden/>
          </w:rPr>
          <w:fldChar w:fldCharType="separate"/>
        </w:r>
        <w:r w:rsidR="001C6946">
          <w:rPr>
            <w:noProof/>
            <w:webHidden/>
          </w:rPr>
          <w:t>175</w:t>
        </w:r>
        <w:r w:rsidR="001C6946">
          <w:rPr>
            <w:noProof/>
            <w:webHidden/>
          </w:rPr>
          <w:fldChar w:fldCharType="end"/>
        </w:r>
      </w:hyperlink>
    </w:p>
    <w:p w14:paraId="6B9D11F9" w14:textId="32181A2B" w:rsidR="001C6946" w:rsidRDefault="00DD6D9C">
      <w:pPr>
        <w:pStyle w:val="TOC3"/>
        <w:rPr>
          <w:rFonts w:asciiTheme="minorHAnsi" w:eastAsiaTheme="minorEastAsia" w:hAnsiTheme="minorHAnsi" w:cstheme="minorBidi"/>
          <w:noProof/>
          <w:sz w:val="22"/>
          <w:szCs w:val="22"/>
        </w:rPr>
      </w:pPr>
      <w:hyperlink w:anchor="_Toc463469945" w:history="1">
        <w:r w:rsidR="001C6946" w:rsidRPr="00971E6F">
          <w:rPr>
            <w:rStyle w:val="Hyperlink"/>
            <w:noProof/>
          </w:rPr>
          <w:t>9.4.13</w:t>
        </w:r>
        <w:r w:rsidR="001C6946">
          <w:rPr>
            <w:rFonts w:asciiTheme="minorHAnsi" w:eastAsiaTheme="minorEastAsia" w:hAnsiTheme="minorHAnsi" w:cstheme="minorBidi"/>
            <w:noProof/>
            <w:sz w:val="22"/>
            <w:szCs w:val="22"/>
          </w:rPr>
          <w:tab/>
        </w:r>
        <w:r w:rsidR="001C6946" w:rsidRPr="00971E6F">
          <w:rPr>
            <w:rStyle w:val="Hyperlink"/>
            <w:noProof/>
          </w:rPr>
          <w:t>Stereotype Subsumes</w:t>
        </w:r>
        <w:r w:rsidR="001C6946">
          <w:rPr>
            <w:noProof/>
            <w:webHidden/>
          </w:rPr>
          <w:tab/>
        </w:r>
        <w:r w:rsidR="001C6946">
          <w:rPr>
            <w:noProof/>
            <w:webHidden/>
          </w:rPr>
          <w:fldChar w:fldCharType="begin"/>
        </w:r>
        <w:r w:rsidR="001C6946">
          <w:rPr>
            <w:noProof/>
            <w:webHidden/>
          </w:rPr>
          <w:instrText xml:space="preserve"> PAGEREF _Toc463469945 \h </w:instrText>
        </w:r>
        <w:r w:rsidR="001C6946">
          <w:rPr>
            <w:noProof/>
            <w:webHidden/>
          </w:rPr>
        </w:r>
        <w:r w:rsidR="001C6946">
          <w:rPr>
            <w:noProof/>
            <w:webHidden/>
          </w:rPr>
          <w:fldChar w:fldCharType="separate"/>
        </w:r>
        <w:r w:rsidR="001C6946">
          <w:rPr>
            <w:noProof/>
            <w:webHidden/>
          </w:rPr>
          <w:t>176</w:t>
        </w:r>
        <w:r w:rsidR="001C6946">
          <w:rPr>
            <w:noProof/>
            <w:webHidden/>
          </w:rPr>
          <w:fldChar w:fldCharType="end"/>
        </w:r>
      </w:hyperlink>
    </w:p>
    <w:p w14:paraId="03C762B0" w14:textId="36293A1A"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"_Toc463469946" </w:instrText>
      </w:r>
      <w:r>
        <w:fldChar w:fldCharType="separate"/>
      </w:r>
      <w:r w:rsidR="001C6946" w:rsidRPr="00971E6F">
        <w:rPr>
          <w:rStyle w:val="Hyperlink"/>
          <w:noProof/>
        </w:rPr>
        <w:t>9.5</w:t>
      </w:r>
      <w:r w:rsidR="001C6946">
        <w:rPr>
          <w:rFonts w:asciiTheme="minorHAnsi" w:eastAsiaTheme="minorEastAsia" w:hAnsiTheme="minorHAnsi" w:cstheme="minorBidi"/>
          <w:noProof/>
          <w:sz w:val="22"/>
          <w:szCs w:val="22"/>
        </w:rPr>
        <w:tab/>
      </w:r>
      <w:del w:id="82" w:author="Cory Casanave" w:date="2016-10-27T11:00:00Z">
        <w:r w:rsidR="001C6946" w:rsidRPr="00971E6F" w:rsidDel="004F745A">
          <w:rPr>
            <w:rStyle w:val="Hyperlink"/>
            <w:noProof/>
          </w:rPr>
          <w:delText>SIMF</w:delText>
        </w:r>
      </w:del>
      <w:ins w:id="83" w:author="Cory Casanave" w:date="2016-10-27T11:00:00Z">
        <w:r w:rsidR="004F745A">
          <w:rPr>
            <w:rStyle w:val="Hyperlink"/>
            <w:noProof/>
          </w:rPr>
          <w:t>SMIF</w:t>
        </w:r>
      </w:ins>
      <w:r w:rsidR="001C6946" w:rsidRPr="00971E6F">
        <w:rPr>
          <w:rStyle w:val="Hyperlink"/>
          <w:noProof/>
        </w:rPr>
        <w:t xml:space="preserve"> Profile::</w:t>
      </w:r>
      <w:del w:id="84" w:author="Cory Casanave" w:date="2016-10-27T11:00:00Z">
        <w:r w:rsidR="001C6946" w:rsidRPr="00971E6F" w:rsidDel="004F745A">
          <w:rPr>
            <w:rStyle w:val="Hyperlink"/>
            <w:noProof/>
          </w:rPr>
          <w:delText>SIMF</w:delText>
        </w:r>
      </w:del>
      <w:ins w:id="85" w:author="Cory Casanave" w:date="2016-10-27T11:00:00Z">
        <w:r w:rsidR="004F745A">
          <w:rPr>
            <w:rStyle w:val="Hyperlink"/>
            <w:noProof/>
          </w:rPr>
          <w:t>SMIF</w:t>
        </w:r>
      </w:ins>
      <w:r w:rsidR="001C6946" w:rsidRPr="00971E6F">
        <w:rPr>
          <w:rStyle w:val="Hyperlink"/>
          <w:noProof/>
        </w:rPr>
        <w:t xml:space="preserve"> Computation Rules</w:t>
      </w:r>
      <w:r w:rsidR="001C6946">
        <w:rPr>
          <w:noProof/>
          <w:webHidden/>
        </w:rPr>
        <w:tab/>
      </w:r>
      <w:r w:rsidR="001C6946">
        <w:rPr>
          <w:noProof/>
          <w:webHidden/>
        </w:rPr>
        <w:fldChar w:fldCharType="begin"/>
      </w:r>
      <w:r w:rsidR="001C6946">
        <w:rPr>
          <w:noProof/>
          <w:webHidden/>
        </w:rPr>
        <w:instrText xml:space="preserve"> PAGEREF _Toc463469946 \h </w:instrText>
      </w:r>
      <w:r w:rsidR="001C6946">
        <w:rPr>
          <w:noProof/>
          <w:webHidden/>
        </w:rPr>
      </w:r>
      <w:r w:rsidR="001C6946">
        <w:rPr>
          <w:noProof/>
          <w:webHidden/>
        </w:rPr>
        <w:fldChar w:fldCharType="separate"/>
      </w:r>
      <w:r w:rsidR="001C6946">
        <w:rPr>
          <w:noProof/>
          <w:webHidden/>
        </w:rPr>
        <w:t>176</w:t>
      </w:r>
      <w:r w:rsidR="001C6946">
        <w:rPr>
          <w:noProof/>
          <w:webHidden/>
        </w:rPr>
        <w:fldChar w:fldCharType="end"/>
      </w:r>
      <w:r>
        <w:rPr>
          <w:noProof/>
        </w:rPr>
        <w:fldChar w:fldCharType="end"/>
      </w:r>
    </w:p>
    <w:p w14:paraId="1321BCB4" w14:textId="66A6CCB6" w:rsidR="001C6946" w:rsidRDefault="00695D3A">
      <w:pPr>
        <w:pStyle w:val="TOC3"/>
        <w:rPr>
          <w:rFonts w:asciiTheme="minorHAnsi" w:eastAsiaTheme="minorEastAsia" w:hAnsiTheme="minorHAnsi" w:cstheme="minorBidi"/>
          <w:noProof/>
          <w:sz w:val="22"/>
          <w:szCs w:val="22"/>
        </w:rPr>
      </w:pPr>
      <w:r>
        <w:fldChar w:fldCharType="begin"/>
      </w:r>
      <w:r>
        <w:instrText xml:space="preserve"> HYPERLINK \l "_Toc463469947" </w:instrText>
      </w:r>
      <w:r>
        <w:fldChar w:fldCharType="separate"/>
      </w:r>
      <w:r w:rsidR="001C6946" w:rsidRPr="00971E6F">
        <w:rPr>
          <w:rStyle w:val="Hyperlink"/>
          <w:noProof/>
        </w:rPr>
        <w:t>9.5.1</w:t>
      </w:r>
      <w:r w:rsidR="001C6946">
        <w:rPr>
          <w:rFonts w:asciiTheme="minorHAnsi" w:eastAsiaTheme="minorEastAsia" w:hAnsiTheme="minorHAnsi" w:cstheme="minorBidi"/>
          <w:noProof/>
          <w:sz w:val="22"/>
          <w:szCs w:val="22"/>
        </w:rPr>
        <w:tab/>
      </w:r>
      <w:r w:rsidR="001C6946" w:rsidRPr="00971E6F">
        <w:rPr>
          <w:rStyle w:val="Hyperlink"/>
          <w:noProof/>
        </w:rPr>
        <w:t xml:space="preserve">Diagram </w:t>
      </w:r>
      <w:del w:id="86" w:author="Cory Casanave" w:date="2016-10-27T11:00:00Z">
        <w:r w:rsidR="001C6946" w:rsidRPr="00971E6F" w:rsidDel="004F745A">
          <w:rPr>
            <w:rStyle w:val="Hyperlink"/>
            <w:noProof/>
          </w:rPr>
          <w:delText>SIMF</w:delText>
        </w:r>
      </w:del>
      <w:ins w:id="87" w:author="Cory Casanave" w:date="2016-10-27T11:00:00Z">
        <w:r w:rsidR="004F745A">
          <w:rPr>
            <w:rStyle w:val="Hyperlink"/>
            <w:noProof/>
          </w:rPr>
          <w:t>SMIF</w:t>
        </w:r>
      </w:ins>
      <w:r w:rsidR="001C6946" w:rsidRPr="00971E6F">
        <w:rPr>
          <w:rStyle w:val="Hyperlink"/>
          <w:noProof/>
        </w:rPr>
        <w:t xml:space="preserve"> Computation Rules</w:t>
      </w:r>
      <w:r w:rsidR="001C6946">
        <w:rPr>
          <w:noProof/>
          <w:webHidden/>
        </w:rPr>
        <w:tab/>
      </w:r>
      <w:r w:rsidR="001C6946">
        <w:rPr>
          <w:noProof/>
          <w:webHidden/>
        </w:rPr>
        <w:fldChar w:fldCharType="begin"/>
      </w:r>
      <w:r w:rsidR="001C6946">
        <w:rPr>
          <w:noProof/>
          <w:webHidden/>
        </w:rPr>
        <w:instrText xml:space="preserve"> PAGEREF _Toc463469947 \h </w:instrText>
      </w:r>
      <w:r w:rsidR="001C6946">
        <w:rPr>
          <w:noProof/>
          <w:webHidden/>
        </w:rPr>
      </w:r>
      <w:r w:rsidR="001C6946">
        <w:rPr>
          <w:noProof/>
          <w:webHidden/>
        </w:rPr>
        <w:fldChar w:fldCharType="separate"/>
      </w:r>
      <w:r w:rsidR="001C6946">
        <w:rPr>
          <w:noProof/>
          <w:webHidden/>
        </w:rPr>
        <w:t>176</w:t>
      </w:r>
      <w:r w:rsidR="001C6946">
        <w:rPr>
          <w:noProof/>
          <w:webHidden/>
        </w:rPr>
        <w:fldChar w:fldCharType="end"/>
      </w:r>
      <w:r>
        <w:rPr>
          <w:noProof/>
        </w:rPr>
        <w:fldChar w:fldCharType="end"/>
      </w:r>
    </w:p>
    <w:p w14:paraId="1050F2CD" w14:textId="5C0C6CAD" w:rsidR="001C6946" w:rsidRDefault="00DD6D9C">
      <w:pPr>
        <w:pStyle w:val="TOC3"/>
        <w:rPr>
          <w:rFonts w:asciiTheme="minorHAnsi" w:eastAsiaTheme="minorEastAsia" w:hAnsiTheme="minorHAnsi" w:cstheme="minorBidi"/>
          <w:noProof/>
          <w:sz w:val="22"/>
          <w:szCs w:val="22"/>
        </w:rPr>
      </w:pPr>
      <w:hyperlink w:anchor="_Toc463469948" w:history="1">
        <w:r w:rsidR="001C6946" w:rsidRPr="00971E6F">
          <w:rPr>
            <w:rStyle w:val="Hyperlink"/>
            <w:noProof/>
          </w:rPr>
          <w:t>9.5.2</w:t>
        </w:r>
        <w:r w:rsidR="001C6946">
          <w:rPr>
            <w:rFonts w:asciiTheme="minorHAnsi" w:eastAsiaTheme="minorEastAsia" w:hAnsiTheme="minorHAnsi" w:cstheme="minorBidi"/>
            <w:noProof/>
            <w:sz w:val="22"/>
            <w:szCs w:val="22"/>
          </w:rPr>
          <w:tab/>
        </w:r>
        <w:r w:rsidR="001C6946" w:rsidRPr="00971E6F">
          <w:rPr>
            <w:rStyle w:val="Hyperlink"/>
            <w:noProof/>
          </w:rPr>
          <w:t>Class ExistsRule</w:t>
        </w:r>
        <w:r w:rsidR="001C6946">
          <w:rPr>
            <w:noProof/>
            <w:webHidden/>
          </w:rPr>
          <w:tab/>
        </w:r>
        <w:r w:rsidR="001C6946">
          <w:rPr>
            <w:noProof/>
            <w:webHidden/>
          </w:rPr>
          <w:fldChar w:fldCharType="begin"/>
        </w:r>
        <w:r w:rsidR="001C6946">
          <w:rPr>
            <w:noProof/>
            <w:webHidden/>
          </w:rPr>
          <w:instrText xml:space="preserve"> PAGEREF _Toc463469948 \h </w:instrText>
        </w:r>
        <w:r w:rsidR="001C6946">
          <w:rPr>
            <w:noProof/>
            <w:webHidden/>
          </w:rPr>
        </w:r>
        <w:r w:rsidR="001C6946">
          <w:rPr>
            <w:noProof/>
            <w:webHidden/>
          </w:rPr>
          <w:fldChar w:fldCharType="separate"/>
        </w:r>
        <w:r w:rsidR="001C6946">
          <w:rPr>
            <w:noProof/>
            <w:webHidden/>
          </w:rPr>
          <w:t>176</w:t>
        </w:r>
        <w:r w:rsidR="001C6946">
          <w:rPr>
            <w:noProof/>
            <w:webHidden/>
          </w:rPr>
          <w:fldChar w:fldCharType="end"/>
        </w:r>
      </w:hyperlink>
    </w:p>
    <w:p w14:paraId="0C7F58CD" w14:textId="5F6FCA86" w:rsidR="001C6946" w:rsidRDefault="00DD6D9C">
      <w:pPr>
        <w:pStyle w:val="TOC3"/>
        <w:rPr>
          <w:rFonts w:asciiTheme="minorHAnsi" w:eastAsiaTheme="minorEastAsia" w:hAnsiTheme="minorHAnsi" w:cstheme="minorBidi"/>
          <w:noProof/>
          <w:sz w:val="22"/>
          <w:szCs w:val="22"/>
        </w:rPr>
      </w:pPr>
      <w:hyperlink w:anchor="_Toc463469949" w:history="1">
        <w:r w:rsidR="001C6946" w:rsidRPr="00971E6F">
          <w:rPr>
            <w:rStyle w:val="Hyperlink"/>
            <w:noProof/>
          </w:rPr>
          <w:t>9.5.3</w:t>
        </w:r>
        <w:r w:rsidR="001C6946">
          <w:rPr>
            <w:rFonts w:asciiTheme="minorHAnsi" w:eastAsiaTheme="minorEastAsia" w:hAnsiTheme="minorHAnsi" w:cstheme="minorBidi"/>
            <w:noProof/>
            <w:sz w:val="22"/>
            <w:szCs w:val="22"/>
          </w:rPr>
          <w:tab/>
        </w:r>
        <w:r w:rsidR="001C6946" w:rsidRPr="00971E6F">
          <w:rPr>
            <w:rStyle w:val="Hyperlink"/>
            <w:noProof/>
          </w:rPr>
          <w:t>Class List First</w:t>
        </w:r>
        <w:r w:rsidR="001C6946">
          <w:rPr>
            <w:noProof/>
            <w:webHidden/>
          </w:rPr>
          <w:tab/>
        </w:r>
        <w:r w:rsidR="001C6946">
          <w:rPr>
            <w:noProof/>
            <w:webHidden/>
          </w:rPr>
          <w:fldChar w:fldCharType="begin"/>
        </w:r>
        <w:r w:rsidR="001C6946">
          <w:rPr>
            <w:noProof/>
            <w:webHidden/>
          </w:rPr>
          <w:instrText xml:space="preserve"> PAGEREF _Toc463469949 \h </w:instrText>
        </w:r>
        <w:r w:rsidR="001C6946">
          <w:rPr>
            <w:noProof/>
            <w:webHidden/>
          </w:rPr>
        </w:r>
        <w:r w:rsidR="001C6946">
          <w:rPr>
            <w:noProof/>
            <w:webHidden/>
          </w:rPr>
          <w:fldChar w:fldCharType="separate"/>
        </w:r>
        <w:r w:rsidR="001C6946">
          <w:rPr>
            <w:noProof/>
            <w:webHidden/>
          </w:rPr>
          <w:t>177</w:t>
        </w:r>
        <w:r w:rsidR="001C6946">
          <w:rPr>
            <w:noProof/>
            <w:webHidden/>
          </w:rPr>
          <w:fldChar w:fldCharType="end"/>
        </w:r>
      </w:hyperlink>
    </w:p>
    <w:p w14:paraId="0C7E580A" w14:textId="46B61123" w:rsidR="001C6946" w:rsidRDefault="00DD6D9C">
      <w:pPr>
        <w:pStyle w:val="TOC3"/>
        <w:rPr>
          <w:rFonts w:asciiTheme="minorHAnsi" w:eastAsiaTheme="minorEastAsia" w:hAnsiTheme="minorHAnsi" w:cstheme="minorBidi"/>
          <w:noProof/>
          <w:sz w:val="22"/>
          <w:szCs w:val="22"/>
        </w:rPr>
      </w:pPr>
      <w:hyperlink w:anchor="_Toc463469950" w:history="1">
        <w:r w:rsidR="001C6946" w:rsidRPr="00971E6F">
          <w:rPr>
            <w:rStyle w:val="Hyperlink"/>
            <w:noProof/>
          </w:rPr>
          <w:t>9.5.4</w:t>
        </w:r>
        <w:r w:rsidR="001C6946">
          <w:rPr>
            <w:rFonts w:asciiTheme="minorHAnsi" w:eastAsiaTheme="minorEastAsia" w:hAnsiTheme="minorHAnsi" w:cstheme="minorBidi"/>
            <w:noProof/>
            <w:sz w:val="22"/>
            <w:szCs w:val="22"/>
          </w:rPr>
          <w:tab/>
        </w:r>
        <w:r w:rsidR="001C6946" w:rsidRPr="00971E6F">
          <w:rPr>
            <w:rStyle w:val="Hyperlink"/>
            <w:noProof/>
          </w:rPr>
          <w:t>Class MapID</w:t>
        </w:r>
        <w:r w:rsidR="001C6946">
          <w:rPr>
            <w:noProof/>
            <w:webHidden/>
          </w:rPr>
          <w:tab/>
        </w:r>
        <w:r w:rsidR="001C6946">
          <w:rPr>
            <w:noProof/>
            <w:webHidden/>
          </w:rPr>
          <w:fldChar w:fldCharType="begin"/>
        </w:r>
        <w:r w:rsidR="001C6946">
          <w:rPr>
            <w:noProof/>
            <w:webHidden/>
          </w:rPr>
          <w:instrText xml:space="preserve"> PAGEREF _Toc463469950 \h </w:instrText>
        </w:r>
        <w:r w:rsidR="001C6946">
          <w:rPr>
            <w:noProof/>
            <w:webHidden/>
          </w:rPr>
        </w:r>
        <w:r w:rsidR="001C6946">
          <w:rPr>
            <w:noProof/>
            <w:webHidden/>
          </w:rPr>
          <w:fldChar w:fldCharType="separate"/>
        </w:r>
        <w:r w:rsidR="001C6946">
          <w:rPr>
            <w:noProof/>
            <w:webHidden/>
          </w:rPr>
          <w:t>177</w:t>
        </w:r>
        <w:r w:rsidR="001C6946">
          <w:rPr>
            <w:noProof/>
            <w:webHidden/>
          </w:rPr>
          <w:fldChar w:fldCharType="end"/>
        </w:r>
      </w:hyperlink>
    </w:p>
    <w:p w14:paraId="66042783" w14:textId="7B0A25ED" w:rsidR="001C6946" w:rsidRDefault="00DD6D9C">
      <w:pPr>
        <w:pStyle w:val="TOC3"/>
        <w:rPr>
          <w:rFonts w:asciiTheme="minorHAnsi" w:eastAsiaTheme="minorEastAsia" w:hAnsiTheme="minorHAnsi" w:cstheme="minorBidi"/>
          <w:noProof/>
          <w:sz w:val="22"/>
          <w:szCs w:val="22"/>
        </w:rPr>
      </w:pPr>
      <w:hyperlink w:anchor="_Toc463469951" w:history="1">
        <w:r w:rsidR="001C6946" w:rsidRPr="00971E6F">
          <w:rPr>
            <w:rStyle w:val="Hyperlink"/>
            <w:noProof/>
          </w:rPr>
          <w:t>9.5.5</w:t>
        </w:r>
        <w:r w:rsidR="001C6946">
          <w:rPr>
            <w:rFonts w:asciiTheme="minorHAnsi" w:eastAsiaTheme="minorEastAsia" w:hAnsiTheme="minorHAnsi" w:cstheme="minorBidi"/>
            <w:noProof/>
            <w:sz w:val="22"/>
            <w:szCs w:val="22"/>
          </w:rPr>
          <w:tab/>
        </w:r>
        <w:r w:rsidR="001C6946" w:rsidRPr="00971E6F">
          <w:rPr>
            <w:rStyle w:val="Hyperlink"/>
            <w:noProof/>
          </w:rPr>
          <w:t>Class Rule Computation</w:t>
        </w:r>
        <w:r w:rsidR="001C6946">
          <w:rPr>
            <w:noProof/>
            <w:webHidden/>
          </w:rPr>
          <w:tab/>
        </w:r>
        <w:r w:rsidR="001C6946">
          <w:rPr>
            <w:noProof/>
            <w:webHidden/>
          </w:rPr>
          <w:fldChar w:fldCharType="begin"/>
        </w:r>
        <w:r w:rsidR="001C6946">
          <w:rPr>
            <w:noProof/>
            <w:webHidden/>
          </w:rPr>
          <w:instrText xml:space="preserve"> PAGEREF _Toc463469951 \h </w:instrText>
        </w:r>
        <w:r w:rsidR="001C6946">
          <w:rPr>
            <w:noProof/>
            <w:webHidden/>
          </w:rPr>
        </w:r>
        <w:r w:rsidR="001C6946">
          <w:rPr>
            <w:noProof/>
            <w:webHidden/>
          </w:rPr>
          <w:fldChar w:fldCharType="separate"/>
        </w:r>
        <w:r w:rsidR="001C6946">
          <w:rPr>
            <w:noProof/>
            <w:webHidden/>
          </w:rPr>
          <w:t>177</w:t>
        </w:r>
        <w:r w:rsidR="001C6946">
          <w:rPr>
            <w:noProof/>
            <w:webHidden/>
          </w:rPr>
          <w:fldChar w:fldCharType="end"/>
        </w:r>
      </w:hyperlink>
    </w:p>
    <w:p w14:paraId="486CA90D" w14:textId="479ACE21" w:rsidR="001C6946" w:rsidRDefault="00DD6D9C">
      <w:pPr>
        <w:pStyle w:val="TOC3"/>
        <w:rPr>
          <w:rFonts w:asciiTheme="minorHAnsi" w:eastAsiaTheme="minorEastAsia" w:hAnsiTheme="minorHAnsi" w:cstheme="minorBidi"/>
          <w:noProof/>
          <w:sz w:val="22"/>
          <w:szCs w:val="22"/>
        </w:rPr>
      </w:pPr>
      <w:hyperlink w:anchor="_Toc463469952" w:history="1">
        <w:r w:rsidR="001C6946" w:rsidRPr="00971E6F">
          <w:rPr>
            <w:rStyle w:val="Hyperlink"/>
            <w:noProof/>
          </w:rPr>
          <w:t>9.5.6</w:t>
        </w:r>
        <w:r w:rsidR="001C6946">
          <w:rPr>
            <w:rFonts w:asciiTheme="minorHAnsi" w:eastAsiaTheme="minorEastAsia" w:hAnsiTheme="minorHAnsi" w:cstheme="minorBidi"/>
            <w:noProof/>
            <w:sz w:val="22"/>
            <w:szCs w:val="22"/>
          </w:rPr>
          <w:tab/>
        </w:r>
        <w:r w:rsidR="001C6946" w:rsidRPr="00971E6F">
          <w:rPr>
            <w:rStyle w:val="Hyperlink"/>
            <w:noProof/>
          </w:rPr>
          <w:t>Class Summarize</w:t>
        </w:r>
        <w:r w:rsidR="001C6946">
          <w:rPr>
            <w:noProof/>
            <w:webHidden/>
          </w:rPr>
          <w:tab/>
        </w:r>
        <w:r w:rsidR="001C6946">
          <w:rPr>
            <w:noProof/>
            <w:webHidden/>
          </w:rPr>
          <w:fldChar w:fldCharType="begin"/>
        </w:r>
        <w:r w:rsidR="001C6946">
          <w:rPr>
            <w:noProof/>
            <w:webHidden/>
          </w:rPr>
          <w:instrText xml:space="preserve"> PAGEREF _Toc463469952 \h </w:instrText>
        </w:r>
        <w:r w:rsidR="001C6946">
          <w:rPr>
            <w:noProof/>
            <w:webHidden/>
          </w:rPr>
        </w:r>
        <w:r w:rsidR="001C6946">
          <w:rPr>
            <w:noProof/>
            <w:webHidden/>
          </w:rPr>
          <w:fldChar w:fldCharType="separate"/>
        </w:r>
        <w:r w:rsidR="001C6946">
          <w:rPr>
            <w:noProof/>
            <w:webHidden/>
          </w:rPr>
          <w:t>177</w:t>
        </w:r>
        <w:r w:rsidR="001C6946">
          <w:rPr>
            <w:noProof/>
            <w:webHidden/>
          </w:rPr>
          <w:fldChar w:fldCharType="end"/>
        </w:r>
      </w:hyperlink>
    </w:p>
    <w:p w14:paraId="0B9E371C" w14:textId="28085715" w:rsidR="001C6946" w:rsidRDefault="00695D3A">
      <w:pPr>
        <w:pStyle w:val="TOC1"/>
        <w:tabs>
          <w:tab w:val="left" w:pos="1512"/>
        </w:tabs>
        <w:rPr>
          <w:rFonts w:asciiTheme="minorHAnsi" w:eastAsiaTheme="minorEastAsia" w:hAnsiTheme="minorHAnsi" w:cstheme="minorBidi"/>
          <w:noProof/>
          <w:sz w:val="22"/>
          <w:szCs w:val="22"/>
        </w:rPr>
      </w:pPr>
      <w:r>
        <w:fldChar w:fldCharType="begin"/>
      </w:r>
      <w:r>
        <w:instrText xml:space="preserve"> HYPERLINK \l "_Toc463469953" </w:instrText>
      </w:r>
      <w:r>
        <w:fldChar w:fldCharType="separate"/>
      </w:r>
      <w:r w:rsidR="001C6946" w:rsidRPr="00971E6F">
        <w:rPr>
          <w:rStyle w:val="Hyperlink"/>
          <w:noProof/>
        </w:rPr>
        <w:t>10</w:t>
      </w:r>
      <w:r w:rsidR="001C6946">
        <w:rPr>
          <w:rFonts w:asciiTheme="minorHAnsi" w:eastAsiaTheme="minorEastAsia" w:hAnsiTheme="minorHAnsi" w:cstheme="minorBidi"/>
          <w:noProof/>
          <w:sz w:val="22"/>
          <w:szCs w:val="22"/>
        </w:rPr>
        <w:tab/>
      </w:r>
      <w:r w:rsidR="001C6946" w:rsidRPr="00971E6F">
        <w:rPr>
          <w:rStyle w:val="Hyperlink"/>
          <w:noProof/>
        </w:rPr>
        <w:t xml:space="preserve">Profile mapping to </w:t>
      </w:r>
      <w:del w:id="88" w:author="Cory Casanave" w:date="2016-10-27T11:00:00Z">
        <w:r w:rsidR="001C6946" w:rsidRPr="00971E6F" w:rsidDel="004F745A">
          <w:rPr>
            <w:rStyle w:val="Hyperlink"/>
            <w:noProof/>
          </w:rPr>
          <w:delText>SIMF</w:delText>
        </w:r>
      </w:del>
      <w:ins w:id="89" w:author="Cory Casanave" w:date="2016-10-27T11:00:00Z">
        <w:r w:rsidR="004F745A">
          <w:rPr>
            <w:rStyle w:val="Hyperlink"/>
            <w:noProof/>
          </w:rPr>
          <w:t>SMIF</w:t>
        </w:r>
      </w:ins>
      <w:r w:rsidR="001C6946" w:rsidRPr="00971E6F">
        <w:rPr>
          <w:rStyle w:val="Hyperlink"/>
          <w:noProof/>
        </w:rPr>
        <w:t xml:space="preserve"> Model (Normative)</w:t>
      </w:r>
      <w:r w:rsidR="001C6946">
        <w:rPr>
          <w:noProof/>
          <w:webHidden/>
        </w:rPr>
        <w:tab/>
      </w:r>
      <w:r w:rsidR="001C6946">
        <w:rPr>
          <w:noProof/>
          <w:webHidden/>
        </w:rPr>
        <w:fldChar w:fldCharType="begin"/>
      </w:r>
      <w:r w:rsidR="001C6946">
        <w:rPr>
          <w:noProof/>
          <w:webHidden/>
        </w:rPr>
        <w:instrText xml:space="preserve"> PAGEREF _Toc463469953 \h </w:instrText>
      </w:r>
      <w:r w:rsidR="001C6946">
        <w:rPr>
          <w:noProof/>
          <w:webHidden/>
        </w:rPr>
      </w:r>
      <w:r w:rsidR="001C6946">
        <w:rPr>
          <w:noProof/>
          <w:webHidden/>
        </w:rPr>
        <w:fldChar w:fldCharType="separate"/>
      </w:r>
      <w:r w:rsidR="001C6946">
        <w:rPr>
          <w:noProof/>
          <w:webHidden/>
        </w:rPr>
        <w:t>179</w:t>
      </w:r>
      <w:r w:rsidR="001C6946">
        <w:rPr>
          <w:noProof/>
          <w:webHidden/>
        </w:rPr>
        <w:fldChar w:fldCharType="end"/>
      </w:r>
      <w:r>
        <w:rPr>
          <w:noProof/>
        </w:rPr>
        <w:fldChar w:fldCharType="end"/>
      </w:r>
    </w:p>
    <w:p w14:paraId="4FB4E96A" w14:textId="630188DC"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"_Toc463469954" </w:instrText>
      </w:r>
      <w:r>
        <w:fldChar w:fldCharType="separate"/>
      </w:r>
      <w:r w:rsidR="001C6946" w:rsidRPr="00971E6F">
        <w:rPr>
          <w:rStyle w:val="Hyperlink"/>
          <w:noProof/>
        </w:rPr>
        <w:t>10.1</w:t>
      </w:r>
      <w:r w:rsidR="001C6946">
        <w:rPr>
          <w:rFonts w:asciiTheme="minorHAnsi" w:eastAsiaTheme="minorEastAsia" w:hAnsiTheme="minorHAnsi" w:cstheme="minorBidi"/>
          <w:noProof/>
          <w:sz w:val="22"/>
          <w:szCs w:val="22"/>
        </w:rPr>
        <w:tab/>
      </w:r>
      <w:del w:id="90" w:author="Cory Casanave" w:date="2016-10-27T11:00:00Z">
        <w:r w:rsidR="001C6946" w:rsidRPr="00971E6F" w:rsidDel="004F745A">
          <w:rPr>
            <w:rStyle w:val="Hyperlink"/>
            <w:noProof/>
          </w:rPr>
          <w:delText>SIMF</w:delText>
        </w:r>
      </w:del>
      <w:ins w:id="91" w:author="Cory Casanave" w:date="2016-10-27T11:00:00Z">
        <w:r w:rsidR="004F745A">
          <w:rPr>
            <w:rStyle w:val="Hyperlink"/>
            <w:noProof/>
          </w:rPr>
          <w:t>SMIF</w:t>
        </w:r>
      </w:ins>
      <w:r w:rsidR="001C6946" w:rsidRPr="00971E6F">
        <w:rPr>
          <w:rStyle w:val="Hyperlink"/>
          <w:noProof/>
        </w:rPr>
        <w:t>ProfileToModelMapping::High level representation</w:t>
      </w:r>
      <w:r w:rsidR="001C6946">
        <w:rPr>
          <w:noProof/>
          <w:webHidden/>
        </w:rPr>
        <w:tab/>
      </w:r>
      <w:r w:rsidR="001C6946">
        <w:rPr>
          <w:noProof/>
          <w:webHidden/>
        </w:rPr>
        <w:fldChar w:fldCharType="begin"/>
      </w:r>
      <w:r w:rsidR="001C6946">
        <w:rPr>
          <w:noProof/>
          <w:webHidden/>
        </w:rPr>
        <w:instrText xml:space="preserve"> PAGEREF _Toc463469954 \h </w:instrText>
      </w:r>
      <w:r w:rsidR="001C6946">
        <w:rPr>
          <w:noProof/>
          <w:webHidden/>
        </w:rPr>
      </w:r>
      <w:r w:rsidR="001C6946">
        <w:rPr>
          <w:noProof/>
          <w:webHidden/>
        </w:rPr>
        <w:fldChar w:fldCharType="separate"/>
      </w:r>
      <w:r w:rsidR="001C6946">
        <w:rPr>
          <w:noProof/>
          <w:webHidden/>
        </w:rPr>
        <w:t>179</w:t>
      </w:r>
      <w:r w:rsidR="001C6946">
        <w:rPr>
          <w:noProof/>
          <w:webHidden/>
        </w:rPr>
        <w:fldChar w:fldCharType="end"/>
      </w:r>
      <w:r>
        <w:rPr>
          <w:noProof/>
        </w:rPr>
        <w:fldChar w:fldCharType="end"/>
      </w:r>
    </w:p>
    <w:p w14:paraId="6A6B62D8" w14:textId="5A902C69" w:rsidR="001C6946" w:rsidRDefault="00DD6D9C">
      <w:pPr>
        <w:pStyle w:val="TOC3"/>
        <w:rPr>
          <w:rFonts w:asciiTheme="minorHAnsi" w:eastAsiaTheme="minorEastAsia" w:hAnsiTheme="minorHAnsi" w:cstheme="minorBidi"/>
          <w:noProof/>
          <w:sz w:val="22"/>
          <w:szCs w:val="22"/>
        </w:rPr>
      </w:pPr>
      <w:hyperlink w:anchor="_Toc463469955" w:history="1">
        <w:r w:rsidR="001C6946" w:rsidRPr="00971E6F">
          <w:rPr>
            <w:rStyle w:val="Hyperlink"/>
            <w:noProof/>
          </w:rPr>
          <w:t>10.1.1</w:t>
        </w:r>
        <w:r w:rsidR="001C6946">
          <w:rPr>
            <w:rFonts w:asciiTheme="minorHAnsi" w:eastAsiaTheme="minorEastAsia" w:hAnsiTheme="minorHAnsi" w:cstheme="minorBidi"/>
            <w:noProof/>
            <w:sz w:val="22"/>
            <w:szCs w:val="22"/>
          </w:rPr>
          <w:tab/>
        </w:r>
        <w:r w:rsidR="001C6946" w:rsidRPr="00971E6F">
          <w:rPr>
            <w:rStyle w:val="Hyperlink"/>
            <w:noProof/>
          </w:rPr>
          <w:t>Diagram: Anything</w:t>
        </w:r>
        <w:r w:rsidR="001C6946">
          <w:rPr>
            <w:noProof/>
            <w:webHidden/>
          </w:rPr>
          <w:tab/>
        </w:r>
        <w:r w:rsidR="001C6946">
          <w:rPr>
            <w:noProof/>
            <w:webHidden/>
          </w:rPr>
          <w:fldChar w:fldCharType="begin"/>
        </w:r>
        <w:r w:rsidR="001C6946">
          <w:rPr>
            <w:noProof/>
            <w:webHidden/>
          </w:rPr>
          <w:instrText xml:space="preserve"> PAGEREF _Toc463469955 \h </w:instrText>
        </w:r>
        <w:r w:rsidR="001C6946">
          <w:rPr>
            <w:noProof/>
            <w:webHidden/>
          </w:rPr>
        </w:r>
        <w:r w:rsidR="001C6946">
          <w:rPr>
            <w:noProof/>
            <w:webHidden/>
          </w:rPr>
          <w:fldChar w:fldCharType="separate"/>
        </w:r>
        <w:r w:rsidR="001C6946">
          <w:rPr>
            <w:noProof/>
            <w:webHidden/>
          </w:rPr>
          <w:t>179</w:t>
        </w:r>
        <w:r w:rsidR="001C6946">
          <w:rPr>
            <w:noProof/>
            <w:webHidden/>
          </w:rPr>
          <w:fldChar w:fldCharType="end"/>
        </w:r>
      </w:hyperlink>
    </w:p>
    <w:p w14:paraId="34BBE26B" w14:textId="170B91A7" w:rsidR="001C6946" w:rsidRDefault="00DD6D9C">
      <w:pPr>
        <w:pStyle w:val="TOC3"/>
        <w:rPr>
          <w:rFonts w:asciiTheme="minorHAnsi" w:eastAsiaTheme="minorEastAsia" w:hAnsiTheme="minorHAnsi" w:cstheme="minorBidi"/>
          <w:noProof/>
          <w:sz w:val="22"/>
          <w:szCs w:val="22"/>
        </w:rPr>
      </w:pPr>
      <w:hyperlink w:anchor="_Toc463469956" w:history="1">
        <w:r w:rsidR="001C6946" w:rsidRPr="00971E6F">
          <w:rPr>
            <w:rStyle w:val="Hyperlink"/>
            <w:noProof/>
          </w:rPr>
          <w:t>10.1.2</w:t>
        </w:r>
        <w:r w:rsidR="001C6946">
          <w:rPr>
            <w:rFonts w:asciiTheme="minorHAnsi" w:eastAsiaTheme="minorEastAsia" w:hAnsiTheme="minorHAnsi" w:cstheme="minorBidi"/>
            <w:noProof/>
            <w:sz w:val="22"/>
            <w:szCs w:val="22"/>
          </w:rPr>
          <w:tab/>
        </w:r>
        <w:r w:rsidR="001C6946" w:rsidRPr="00971E6F">
          <w:rPr>
            <w:rStyle w:val="Hyperlink"/>
            <w:noProof/>
          </w:rPr>
          <w:t>Diagram: Classes</w:t>
        </w:r>
        <w:r w:rsidR="001C6946">
          <w:rPr>
            <w:noProof/>
            <w:webHidden/>
          </w:rPr>
          <w:tab/>
        </w:r>
        <w:r w:rsidR="001C6946">
          <w:rPr>
            <w:noProof/>
            <w:webHidden/>
          </w:rPr>
          <w:fldChar w:fldCharType="begin"/>
        </w:r>
        <w:r w:rsidR="001C6946">
          <w:rPr>
            <w:noProof/>
            <w:webHidden/>
          </w:rPr>
          <w:instrText xml:space="preserve"> PAGEREF _Toc463469956 \h </w:instrText>
        </w:r>
        <w:r w:rsidR="001C6946">
          <w:rPr>
            <w:noProof/>
            <w:webHidden/>
          </w:rPr>
        </w:r>
        <w:r w:rsidR="001C6946">
          <w:rPr>
            <w:noProof/>
            <w:webHidden/>
          </w:rPr>
          <w:fldChar w:fldCharType="separate"/>
        </w:r>
        <w:r w:rsidR="001C6946">
          <w:rPr>
            <w:noProof/>
            <w:webHidden/>
          </w:rPr>
          <w:t>179</w:t>
        </w:r>
        <w:r w:rsidR="001C6946">
          <w:rPr>
            <w:noProof/>
            <w:webHidden/>
          </w:rPr>
          <w:fldChar w:fldCharType="end"/>
        </w:r>
      </w:hyperlink>
    </w:p>
    <w:p w14:paraId="26E9F691" w14:textId="4EBF98BF" w:rsidR="001C6946" w:rsidRDefault="00DD6D9C">
      <w:pPr>
        <w:pStyle w:val="TOC3"/>
        <w:rPr>
          <w:rFonts w:asciiTheme="minorHAnsi" w:eastAsiaTheme="minorEastAsia" w:hAnsiTheme="minorHAnsi" w:cstheme="minorBidi"/>
          <w:noProof/>
          <w:sz w:val="22"/>
          <w:szCs w:val="22"/>
        </w:rPr>
      </w:pPr>
      <w:hyperlink w:anchor="_Toc463469957" w:history="1">
        <w:r w:rsidR="001C6946" w:rsidRPr="00971E6F">
          <w:rPr>
            <w:rStyle w:val="Hyperlink"/>
            <w:noProof/>
          </w:rPr>
          <w:t>10.1.3</w:t>
        </w:r>
        <w:r w:rsidR="001C6946">
          <w:rPr>
            <w:rFonts w:asciiTheme="minorHAnsi" w:eastAsiaTheme="minorEastAsia" w:hAnsiTheme="minorHAnsi" w:cstheme="minorBidi"/>
            <w:noProof/>
            <w:sz w:val="22"/>
            <w:szCs w:val="22"/>
          </w:rPr>
          <w:tab/>
        </w:r>
        <w:r w:rsidR="001C6946" w:rsidRPr="00971E6F">
          <w:rPr>
            <w:rStyle w:val="Hyperlink"/>
            <w:noProof/>
          </w:rPr>
          <w:t>Diagram: Lexical Structure</w:t>
        </w:r>
        <w:r w:rsidR="001C6946">
          <w:rPr>
            <w:noProof/>
            <w:webHidden/>
          </w:rPr>
          <w:tab/>
        </w:r>
        <w:r w:rsidR="001C6946">
          <w:rPr>
            <w:noProof/>
            <w:webHidden/>
          </w:rPr>
          <w:fldChar w:fldCharType="begin"/>
        </w:r>
        <w:r w:rsidR="001C6946">
          <w:rPr>
            <w:noProof/>
            <w:webHidden/>
          </w:rPr>
          <w:instrText xml:space="preserve"> PAGEREF _Toc463469957 \h </w:instrText>
        </w:r>
        <w:r w:rsidR="001C6946">
          <w:rPr>
            <w:noProof/>
            <w:webHidden/>
          </w:rPr>
        </w:r>
        <w:r w:rsidR="001C6946">
          <w:rPr>
            <w:noProof/>
            <w:webHidden/>
          </w:rPr>
          <w:fldChar w:fldCharType="separate"/>
        </w:r>
        <w:r w:rsidR="001C6946">
          <w:rPr>
            <w:noProof/>
            <w:webHidden/>
          </w:rPr>
          <w:t>180</w:t>
        </w:r>
        <w:r w:rsidR="001C6946">
          <w:rPr>
            <w:noProof/>
            <w:webHidden/>
          </w:rPr>
          <w:fldChar w:fldCharType="end"/>
        </w:r>
      </w:hyperlink>
    </w:p>
    <w:p w14:paraId="78A4EE64" w14:textId="5DC11CF4" w:rsidR="001C6946" w:rsidRDefault="00DD6D9C">
      <w:pPr>
        <w:pStyle w:val="TOC3"/>
        <w:rPr>
          <w:rFonts w:asciiTheme="minorHAnsi" w:eastAsiaTheme="minorEastAsia" w:hAnsiTheme="minorHAnsi" w:cstheme="minorBidi"/>
          <w:noProof/>
          <w:sz w:val="22"/>
          <w:szCs w:val="22"/>
        </w:rPr>
      </w:pPr>
      <w:hyperlink w:anchor="_Toc463469958" w:history="1">
        <w:r w:rsidR="001C6946" w:rsidRPr="00971E6F">
          <w:rPr>
            <w:rStyle w:val="Hyperlink"/>
            <w:noProof/>
          </w:rPr>
          <w:t>10.1.4</w:t>
        </w:r>
        <w:r w:rsidR="001C6946">
          <w:rPr>
            <w:rFonts w:asciiTheme="minorHAnsi" w:eastAsiaTheme="minorEastAsia" w:hAnsiTheme="minorHAnsi" w:cstheme="minorBidi"/>
            <w:noProof/>
            <w:sz w:val="22"/>
            <w:szCs w:val="22"/>
          </w:rPr>
          <w:tab/>
        </w:r>
        <w:r w:rsidR="001C6946" w:rsidRPr="00971E6F">
          <w:rPr>
            <w:rStyle w:val="Hyperlink"/>
            <w:noProof/>
          </w:rPr>
          <w:t>Diagram: Patterns</w:t>
        </w:r>
        <w:r w:rsidR="001C6946">
          <w:rPr>
            <w:noProof/>
            <w:webHidden/>
          </w:rPr>
          <w:tab/>
        </w:r>
        <w:r w:rsidR="001C6946">
          <w:rPr>
            <w:noProof/>
            <w:webHidden/>
          </w:rPr>
          <w:fldChar w:fldCharType="begin"/>
        </w:r>
        <w:r w:rsidR="001C6946">
          <w:rPr>
            <w:noProof/>
            <w:webHidden/>
          </w:rPr>
          <w:instrText xml:space="preserve"> PAGEREF _Toc463469958 \h </w:instrText>
        </w:r>
        <w:r w:rsidR="001C6946">
          <w:rPr>
            <w:noProof/>
            <w:webHidden/>
          </w:rPr>
        </w:r>
        <w:r w:rsidR="001C6946">
          <w:rPr>
            <w:noProof/>
            <w:webHidden/>
          </w:rPr>
          <w:fldChar w:fldCharType="separate"/>
        </w:r>
        <w:r w:rsidR="001C6946">
          <w:rPr>
            <w:noProof/>
            <w:webHidden/>
          </w:rPr>
          <w:t>181</w:t>
        </w:r>
        <w:r w:rsidR="001C6946">
          <w:rPr>
            <w:noProof/>
            <w:webHidden/>
          </w:rPr>
          <w:fldChar w:fldCharType="end"/>
        </w:r>
      </w:hyperlink>
    </w:p>
    <w:p w14:paraId="6A5A6ABC" w14:textId="757F7280" w:rsidR="001C6946" w:rsidRDefault="00DD6D9C">
      <w:pPr>
        <w:pStyle w:val="TOC3"/>
        <w:rPr>
          <w:rFonts w:asciiTheme="minorHAnsi" w:eastAsiaTheme="minorEastAsia" w:hAnsiTheme="minorHAnsi" w:cstheme="minorBidi"/>
          <w:noProof/>
          <w:sz w:val="22"/>
          <w:szCs w:val="22"/>
        </w:rPr>
      </w:pPr>
      <w:hyperlink w:anchor="_Toc463469959" w:history="1">
        <w:r w:rsidR="001C6946" w:rsidRPr="00971E6F">
          <w:rPr>
            <w:rStyle w:val="Hyperlink"/>
            <w:noProof/>
          </w:rPr>
          <w:t>10.1.5</w:t>
        </w:r>
        <w:r w:rsidR="001C6946">
          <w:rPr>
            <w:rFonts w:asciiTheme="minorHAnsi" w:eastAsiaTheme="minorEastAsia" w:hAnsiTheme="minorHAnsi" w:cstheme="minorBidi"/>
            <w:noProof/>
            <w:sz w:val="22"/>
            <w:szCs w:val="22"/>
          </w:rPr>
          <w:tab/>
        </w:r>
        <w:r w:rsidR="001C6946" w:rsidRPr="00971E6F">
          <w:rPr>
            <w:rStyle w:val="Hyperlink"/>
            <w:noProof/>
          </w:rPr>
          <w:t>Diagram: Relationships</w:t>
        </w:r>
        <w:r w:rsidR="001C6946">
          <w:rPr>
            <w:noProof/>
            <w:webHidden/>
          </w:rPr>
          <w:tab/>
        </w:r>
        <w:r w:rsidR="001C6946">
          <w:rPr>
            <w:noProof/>
            <w:webHidden/>
          </w:rPr>
          <w:fldChar w:fldCharType="begin"/>
        </w:r>
        <w:r w:rsidR="001C6946">
          <w:rPr>
            <w:noProof/>
            <w:webHidden/>
          </w:rPr>
          <w:instrText xml:space="preserve"> PAGEREF _Toc463469959 \h </w:instrText>
        </w:r>
        <w:r w:rsidR="001C6946">
          <w:rPr>
            <w:noProof/>
            <w:webHidden/>
          </w:rPr>
        </w:r>
        <w:r w:rsidR="001C6946">
          <w:rPr>
            <w:noProof/>
            <w:webHidden/>
          </w:rPr>
          <w:fldChar w:fldCharType="separate"/>
        </w:r>
        <w:r w:rsidR="001C6946">
          <w:rPr>
            <w:noProof/>
            <w:webHidden/>
          </w:rPr>
          <w:t>182</w:t>
        </w:r>
        <w:r w:rsidR="001C6946">
          <w:rPr>
            <w:noProof/>
            <w:webHidden/>
          </w:rPr>
          <w:fldChar w:fldCharType="end"/>
        </w:r>
      </w:hyperlink>
    </w:p>
    <w:p w14:paraId="29BDAA9B" w14:textId="6CF3721C" w:rsidR="001C6946" w:rsidRDefault="00DD6D9C">
      <w:pPr>
        <w:pStyle w:val="TOC3"/>
        <w:rPr>
          <w:rFonts w:asciiTheme="minorHAnsi" w:eastAsiaTheme="minorEastAsia" w:hAnsiTheme="minorHAnsi" w:cstheme="minorBidi"/>
          <w:noProof/>
          <w:sz w:val="22"/>
          <w:szCs w:val="22"/>
        </w:rPr>
      </w:pPr>
      <w:hyperlink w:anchor="_Toc463469960" w:history="1">
        <w:r w:rsidR="001C6946" w:rsidRPr="00971E6F">
          <w:rPr>
            <w:rStyle w:val="Hyperlink"/>
            <w:noProof/>
          </w:rPr>
          <w:t>10.1.6</w:t>
        </w:r>
        <w:r w:rsidR="001C6946">
          <w:rPr>
            <w:rFonts w:asciiTheme="minorHAnsi" w:eastAsiaTheme="minorEastAsia" w:hAnsiTheme="minorHAnsi" w:cstheme="minorBidi"/>
            <w:noProof/>
            <w:sz w:val="22"/>
            <w:szCs w:val="22"/>
          </w:rPr>
          <w:tab/>
        </w:r>
        <w:r w:rsidR="001C6946" w:rsidRPr="00971E6F">
          <w:rPr>
            <w:rStyle w:val="Hyperlink"/>
            <w:noProof/>
          </w:rPr>
          <w:t>Diagram: Rules</w:t>
        </w:r>
        <w:r w:rsidR="001C6946">
          <w:rPr>
            <w:noProof/>
            <w:webHidden/>
          </w:rPr>
          <w:tab/>
        </w:r>
        <w:r w:rsidR="001C6946">
          <w:rPr>
            <w:noProof/>
            <w:webHidden/>
          </w:rPr>
          <w:fldChar w:fldCharType="begin"/>
        </w:r>
        <w:r w:rsidR="001C6946">
          <w:rPr>
            <w:noProof/>
            <w:webHidden/>
          </w:rPr>
          <w:instrText xml:space="preserve"> PAGEREF _Toc463469960 \h </w:instrText>
        </w:r>
        <w:r w:rsidR="001C6946">
          <w:rPr>
            <w:noProof/>
            <w:webHidden/>
          </w:rPr>
        </w:r>
        <w:r w:rsidR="001C6946">
          <w:rPr>
            <w:noProof/>
            <w:webHidden/>
          </w:rPr>
          <w:fldChar w:fldCharType="separate"/>
        </w:r>
        <w:r w:rsidR="001C6946">
          <w:rPr>
            <w:noProof/>
            <w:webHidden/>
          </w:rPr>
          <w:t>183</w:t>
        </w:r>
        <w:r w:rsidR="001C6946">
          <w:rPr>
            <w:noProof/>
            <w:webHidden/>
          </w:rPr>
          <w:fldChar w:fldCharType="end"/>
        </w:r>
      </w:hyperlink>
    </w:p>
    <w:p w14:paraId="6C46BCE5" w14:textId="2D5231A6" w:rsidR="001C6946" w:rsidRDefault="00DD6D9C">
      <w:pPr>
        <w:pStyle w:val="TOC3"/>
        <w:rPr>
          <w:rFonts w:asciiTheme="minorHAnsi" w:eastAsiaTheme="minorEastAsia" w:hAnsiTheme="minorHAnsi" w:cstheme="minorBidi"/>
          <w:noProof/>
          <w:sz w:val="22"/>
          <w:szCs w:val="22"/>
        </w:rPr>
      </w:pPr>
      <w:hyperlink w:anchor="_Toc463469961" w:history="1">
        <w:r w:rsidR="001C6946" w:rsidRPr="00971E6F">
          <w:rPr>
            <w:rStyle w:val="Hyperlink"/>
            <w:noProof/>
          </w:rPr>
          <w:t>10.1.7</w:t>
        </w:r>
        <w:r w:rsidR="001C6946">
          <w:rPr>
            <w:rFonts w:asciiTheme="minorHAnsi" w:eastAsiaTheme="minorEastAsia" w:hAnsiTheme="minorHAnsi" w:cstheme="minorBidi"/>
            <w:noProof/>
            <w:sz w:val="22"/>
            <w:szCs w:val="22"/>
          </w:rPr>
          <w:tab/>
        </w:r>
        <w:r w:rsidR="001C6946" w:rsidRPr="00971E6F">
          <w:rPr>
            <w:rStyle w:val="Hyperlink"/>
            <w:noProof/>
          </w:rPr>
          <w:t>Diagram: Types</w:t>
        </w:r>
        <w:r w:rsidR="001C6946">
          <w:rPr>
            <w:noProof/>
            <w:webHidden/>
          </w:rPr>
          <w:tab/>
        </w:r>
        <w:r w:rsidR="001C6946">
          <w:rPr>
            <w:noProof/>
            <w:webHidden/>
          </w:rPr>
          <w:fldChar w:fldCharType="begin"/>
        </w:r>
        <w:r w:rsidR="001C6946">
          <w:rPr>
            <w:noProof/>
            <w:webHidden/>
          </w:rPr>
          <w:instrText xml:space="preserve"> PAGEREF _Toc463469961 \h </w:instrText>
        </w:r>
        <w:r w:rsidR="001C6946">
          <w:rPr>
            <w:noProof/>
            <w:webHidden/>
          </w:rPr>
        </w:r>
        <w:r w:rsidR="001C6946">
          <w:rPr>
            <w:noProof/>
            <w:webHidden/>
          </w:rPr>
          <w:fldChar w:fldCharType="separate"/>
        </w:r>
        <w:r w:rsidR="001C6946">
          <w:rPr>
            <w:noProof/>
            <w:webHidden/>
          </w:rPr>
          <w:t>184</w:t>
        </w:r>
        <w:r w:rsidR="001C6946">
          <w:rPr>
            <w:noProof/>
            <w:webHidden/>
          </w:rPr>
          <w:fldChar w:fldCharType="end"/>
        </w:r>
      </w:hyperlink>
    </w:p>
    <w:p w14:paraId="70C98D0F" w14:textId="01EB5192" w:rsidR="001C6946" w:rsidRDefault="00DD6D9C">
      <w:pPr>
        <w:pStyle w:val="TOC3"/>
        <w:rPr>
          <w:rFonts w:asciiTheme="minorHAnsi" w:eastAsiaTheme="minorEastAsia" w:hAnsiTheme="minorHAnsi" w:cstheme="minorBidi"/>
          <w:noProof/>
          <w:sz w:val="22"/>
          <w:szCs w:val="22"/>
        </w:rPr>
      </w:pPr>
      <w:hyperlink w:anchor="_Toc463469962" w:history="1">
        <w:r w:rsidR="001C6946" w:rsidRPr="00971E6F">
          <w:rPr>
            <w:rStyle w:val="Hyperlink"/>
            <w:noProof/>
          </w:rPr>
          <w:t>10.1.8</w:t>
        </w:r>
        <w:r w:rsidR="001C6946">
          <w:rPr>
            <w:rFonts w:asciiTheme="minorHAnsi" w:eastAsiaTheme="minorEastAsia" w:hAnsiTheme="minorHAnsi" w:cstheme="minorBidi"/>
            <w:noProof/>
            <w:sz w:val="22"/>
            <w:szCs w:val="22"/>
          </w:rPr>
          <w:tab/>
        </w:r>
        <w:r w:rsidR="001C6946" w:rsidRPr="00971E6F">
          <w:rPr>
            <w:rStyle w:val="Hyperlink"/>
            <w:noProof/>
          </w:rPr>
          <w:t>Diagram: Values</w:t>
        </w:r>
        <w:r w:rsidR="001C6946">
          <w:rPr>
            <w:noProof/>
            <w:webHidden/>
          </w:rPr>
          <w:tab/>
        </w:r>
        <w:r w:rsidR="001C6946">
          <w:rPr>
            <w:noProof/>
            <w:webHidden/>
          </w:rPr>
          <w:fldChar w:fldCharType="begin"/>
        </w:r>
        <w:r w:rsidR="001C6946">
          <w:rPr>
            <w:noProof/>
            <w:webHidden/>
          </w:rPr>
          <w:instrText xml:space="preserve"> PAGEREF _Toc463469962 \h </w:instrText>
        </w:r>
        <w:r w:rsidR="001C6946">
          <w:rPr>
            <w:noProof/>
            <w:webHidden/>
          </w:rPr>
        </w:r>
        <w:r w:rsidR="001C6946">
          <w:rPr>
            <w:noProof/>
            <w:webHidden/>
          </w:rPr>
          <w:fldChar w:fldCharType="separate"/>
        </w:r>
        <w:r w:rsidR="001C6946">
          <w:rPr>
            <w:noProof/>
            <w:webHidden/>
          </w:rPr>
          <w:t>185</w:t>
        </w:r>
        <w:r w:rsidR="001C6946">
          <w:rPr>
            <w:noProof/>
            <w:webHidden/>
          </w:rPr>
          <w:fldChar w:fldCharType="end"/>
        </w:r>
      </w:hyperlink>
    </w:p>
    <w:p w14:paraId="7F3559A1" w14:textId="4CEC3DA8" w:rsidR="001C6946" w:rsidRDefault="00695D3A">
      <w:pPr>
        <w:pStyle w:val="TOC2"/>
        <w:rPr>
          <w:rFonts w:asciiTheme="minorHAnsi" w:eastAsiaTheme="minorEastAsia" w:hAnsiTheme="minorHAnsi" w:cstheme="minorBidi"/>
          <w:noProof/>
          <w:sz w:val="22"/>
          <w:szCs w:val="22"/>
        </w:rPr>
      </w:pPr>
      <w:r>
        <w:fldChar w:fldCharType="begin"/>
      </w:r>
      <w:r>
        <w:instrText xml:space="preserve"> HYPERLINK \l "_Toc463469963" </w:instrText>
      </w:r>
      <w:r>
        <w:fldChar w:fldCharType="separate"/>
      </w:r>
      <w:r w:rsidR="001C6946" w:rsidRPr="00971E6F">
        <w:rPr>
          <w:rStyle w:val="Hyperlink"/>
          <w:noProof/>
        </w:rPr>
        <w:t>10.2</w:t>
      </w:r>
      <w:r w:rsidR="001C6946">
        <w:rPr>
          <w:rFonts w:asciiTheme="minorHAnsi" w:eastAsiaTheme="minorEastAsia" w:hAnsiTheme="minorHAnsi" w:cstheme="minorBidi"/>
          <w:noProof/>
          <w:sz w:val="22"/>
          <w:szCs w:val="22"/>
        </w:rPr>
        <w:tab/>
      </w:r>
      <w:del w:id="92" w:author="Cory Casanave" w:date="2016-10-27T11:00:00Z">
        <w:r w:rsidR="001C6946" w:rsidRPr="00971E6F" w:rsidDel="004F745A">
          <w:rPr>
            <w:rStyle w:val="Hyperlink"/>
            <w:noProof/>
          </w:rPr>
          <w:delText>SIMF</w:delText>
        </w:r>
      </w:del>
      <w:ins w:id="93" w:author="Cory Casanave" w:date="2016-10-27T11:00:00Z">
        <w:r w:rsidR="004F745A">
          <w:rPr>
            <w:rStyle w:val="Hyperlink"/>
            <w:noProof/>
          </w:rPr>
          <w:t>SMIF</w:t>
        </w:r>
      </w:ins>
      <w:r w:rsidR="001C6946" w:rsidRPr="00971E6F">
        <w:rPr>
          <w:rStyle w:val="Hyperlink"/>
          <w:noProof/>
        </w:rPr>
        <w:t>ProfileToModelMapping::Mapping rules</w:t>
      </w:r>
      <w:r w:rsidR="001C6946">
        <w:rPr>
          <w:noProof/>
          <w:webHidden/>
        </w:rPr>
        <w:tab/>
      </w:r>
      <w:r w:rsidR="001C6946">
        <w:rPr>
          <w:noProof/>
          <w:webHidden/>
        </w:rPr>
        <w:fldChar w:fldCharType="begin"/>
      </w:r>
      <w:r w:rsidR="001C6946">
        <w:rPr>
          <w:noProof/>
          <w:webHidden/>
        </w:rPr>
        <w:instrText xml:space="preserve"> PAGEREF _Toc463469963 \h </w:instrText>
      </w:r>
      <w:r w:rsidR="001C6946">
        <w:rPr>
          <w:noProof/>
          <w:webHidden/>
        </w:rPr>
      </w:r>
      <w:r w:rsidR="001C6946">
        <w:rPr>
          <w:noProof/>
          <w:webHidden/>
        </w:rPr>
        <w:fldChar w:fldCharType="separate"/>
      </w:r>
      <w:r w:rsidR="001C6946">
        <w:rPr>
          <w:noProof/>
          <w:webHidden/>
        </w:rPr>
        <w:t>186</w:t>
      </w:r>
      <w:r w:rsidR="001C6946">
        <w:rPr>
          <w:noProof/>
          <w:webHidden/>
        </w:rPr>
        <w:fldChar w:fldCharType="end"/>
      </w:r>
      <w:r>
        <w:rPr>
          <w:noProof/>
        </w:rPr>
        <w:fldChar w:fldCharType="end"/>
      </w:r>
    </w:p>
    <w:p w14:paraId="3CBC65F5" w14:textId="5BB1B32A" w:rsidR="001C6946" w:rsidRDefault="00DD6D9C">
      <w:pPr>
        <w:pStyle w:val="TOC2"/>
        <w:rPr>
          <w:rFonts w:asciiTheme="minorHAnsi" w:eastAsiaTheme="minorEastAsia" w:hAnsiTheme="minorHAnsi" w:cstheme="minorBidi"/>
          <w:noProof/>
          <w:sz w:val="22"/>
          <w:szCs w:val="22"/>
        </w:rPr>
      </w:pPr>
      <w:hyperlink w:anchor="_Toc463469964" w:history="1">
        <w:r w:rsidR="001C6946" w:rsidRPr="00971E6F">
          <w:rPr>
            <w:rStyle w:val="Hyperlink"/>
            <w:noProof/>
          </w:rPr>
          <w:t>10.3</w:t>
        </w:r>
        <w:r w:rsidR="001C6946">
          <w:rPr>
            <w:rFonts w:asciiTheme="minorHAnsi" w:eastAsiaTheme="minorEastAsia" w:hAnsiTheme="minorHAnsi" w:cstheme="minorBidi"/>
            <w:noProof/>
            <w:sz w:val="22"/>
            <w:szCs w:val="22"/>
          </w:rPr>
          <w:tab/>
        </w:r>
        <w:r w:rsidR="001C6946" w:rsidRPr="00971E6F">
          <w:rPr>
            <w:rStyle w:val="Hyperlink"/>
            <w:noProof/>
          </w:rPr>
          <w:t>Class Annotation value mapping</w:t>
        </w:r>
        <w:r w:rsidR="001C6946">
          <w:rPr>
            <w:noProof/>
            <w:webHidden/>
          </w:rPr>
          <w:tab/>
        </w:r>
        <w:r w:rsidR="001C6946">
          <w:rPr>
            <w:noProof/>
            <w:webHidden/>
          </w:rPr>
          <w:fldChar w:fldCharType="begin"/>
        </w:r>
        <w:r w:rsidR="001C6946">
          <w:rPr>
            <w:noProof/>
            <w:webHidden/>
          </w:rPr>
          <w:instrText xml:space="preserve"> PAGEREF _Toc463469964 \h </w:instrText>
        </w:r>
        <w:r w:rsidR="001C6946">
          <w:rPr>
            <w:noProof/>
            <w:webHidden/>
          </w:rPr>
        </w:r>
        <w:r w:rsidR="001C6946">
          <w:rPr>
            <w:noProof/>
            <w:webHidden/>
          </w:rPr>
          <w:fldChar w:fldCharType="separate"/>
        </w:r>
        <w:r w:rsidR="001C6946">
          <w:rPr>
            <w:noProof/>
            <w:webHidden/>
          </w:rPr>
          <w:t>186</w:t>
        </w:r>
        <w:r w:rsidR="001C6946">
          <w:rPr>
            <w:noProof/>
            <w:webHidden/>
          </w:rPr>
          <w:fldChar w:fldCharType="end"/>
        </w:r>
      </w:hyperlink>
    </w:p>
    <w:p w14:paraId="22A03435" w14:textId="558445ED" w:rsidR="001C6946" w:rsidRDefault="00DD6D9C">
      <w:pPr>
        <w:pStyle w:val="TOC2"/>
        <w:rPr>
          <w:rFonts w:asciiTheme="minorHAnsi" w:eastAsiaTheme="minorEastAsia" w:hAnsiTheme="minorHAnsi" w:cstheme="minorBidi"/>
          <w:noProof/>
          <w:sz w:val="22"/>
          <w:szCs w:val="22"/>
        </w:rPr>
      </w:pPr>
      <w:hyperlink w:anchor="_Toc463469965" w:history="1">
        <w:r w:rsidR="001C6946" w:rsidRPr="00971E6F">
          <w:rPr>
            <w:rStyle w:val="Hyperlink"/>
            <w:noProof/>
          </w:rPr>
          <w:t>10.4</w:t>
        </w:r>
        <w:r w:rsidR="001C6946">
          <w:rPr>
            <w:rFonts w:asciiTheme="minorHAnsi" w:eastAsiaTheme="minorEastAsia" w:hAnsiTheme="minorHAnsi" w:cstheme="minorBidi"/>
            <w:noProof/>
            <w:sz w:val="22"/>
            <w:szCs w:val="22"/>
          </w:rPr>
          <w:tab/>
        </w:r>
        <w:r w:rsidR="001C6946" w:rsidRPr="00971E6F">
          <w:rPr>
            <w:rStyle w:val="Hyperlink"/>
            <w:noProof/>
          </w:rPr>
          <w:t>Class Association mapping</w:t>
        </w:r>
        <w:r w:rsidR="001C6946">
          <w:rPr>
            <w:noProof/>
            <w:webHidden/>
          </w:rPr>
          <w:tab/>
        </w:r>
        <w:r w:rsidR="001C6946">
          <w:rPr>
            <w:noProof/>
            <w:webHidden/>
          </w:rPr>
          <w:fldChar w:fldCharType="begin"/>
        </w:r>
        <w:r w:rsidR="001C6946">
          <w:rPr>
            <w:noProof/>
            <w:webHidden/>
          </w:rPr>
          <w:instrText xml:space="preserve"> PAGEREF _Toc463469965 \h </w:instrText>
        </w:r>
        <w:r w:rsidR="001C6946">
          <w:rPr>
            <w:noProof/>
            <w:webHidden/>
          </w:rPr>
        </w:r>
        <w:r w:rsidR="001C6946">
          <w:rPr>
            <w:noProof/>
            <w:webHidden/>
          </w:rPr>
          <w:fldChar w:fldCharType="separate"/>
        </w:r>
        <w:r w:rsidR="001C6946">
          <w:rPr>
            <w:noProof/>
            <w:webHidden/>
          </w:rPr>
          <w:t>187</w:t>
        </w:r>
        <w:r w:rsidR="001C6946">
          <w:rPr>
            <w:noProof/>
            <w:webHidden/>
          </w:rPr>
          <w:fldChar w:fldCharType="end"/>
        </w:r>
      </w:hyperlink>
    </w:p>
    <w:p w14:paraId="76FFA4AD" w14:textId="032AFFBE" w:rsidR="001C6946" w:rsidRDefault="00DD6D9C">
      <w:pPr>
        <w:pStyle w:val="TOC2"/>
        <w:rPr>
          <w:rFonts w:asciiTheme="minorHAnsi" w:eastAsiaTheme="minorEastAsia" w:hAnsiTheme="minorHAnsi" w:cstheme="minorBidi"/>
          <w:noProof/>
          <w:sz w:val="22"/>
          <w:szCs w:val="22"/>
        </w:rPr>
      </w:pPr>
      <w:hyperlink w:anchor="_Toc463469966" w:history="1">
        <w:r w:rsidR="001C6946" w:rsidRPr="00971E6F">
          <w:rPr>
            <w:rStyle w:val="Hyperlink"/>
            <w:noProof/>
          </w:rPr>
          <w:t>10.5</w:t>
        </w:r>
        <w:r w:rsidR="001C6946">
          <w:rPr>
            <w:rFonts w:asciiTheme="minorHAnsi" w:eastAsiaTheme="minorEastAsia" w:hAnsiTheme="minorHAnsi" w:cstheme="minorBidi"/>
            <w:noProof/>
            <w:sz w:val="22"/>
            <w:szCs w:val="22"/>
          </w:rPr>
          <w:tab/>
        </w:r>
        <w:r w:rsidR="001C6946" w:rsidRPr="00971E6F">
          <w:rPr>
            <w:rStyle w:val="Hyperlink"/>
            <w:noProof/>
          </w:rPr>
          <w:t>Class Class mapping</w:t>
        </w:r>
        <w:r w:rsidR="001C6946">
          <w:rPr>
            <w:noProof/>
            <w:webHidden/>
          </w:rPr>
          <w:tab/>
        </w:r>
        <w:r w:rsidR="001C6946">
          <w:rPr>
            <w:noProof/>
            <w:webHidden/>
          </w:rPr>
          <w:fldChar w:fldCharType="begin"/>
        </w:r>
        <w:r w:rsidR="001C6946">
          <w:rPr>
            <w:noProof/>
            <w:webHidden/>
          </w:rPr>
          <w:instrText xml:space="preserve"> PAGEREF _Toc463469966 \h </w:instrText>
        </w:r>
        <w:r w:rsidR="001C6946">
          <w:rPr>
            <w:noProof/>
            <w:webHidden/>
          </w:rPr>
        </w:r>
        <w:r w:rsidR="001C6946">
          <w:rPr>
            <w:noProof/>
            <w:webHidden/>
          </w:rPr>
          <w:fldChar w:fldCharType="separate"/>
        </w:r>
        <w:r w:rsidR="001C6946">
          <w:rPr>
            <w:noProof/>
            <w:webHidden/>
          </w:rPr>
          <w:t>187</w:t>
        </w:r>
        <w:r w:rsidR="001C6946">
          <w:rPr>
            <w:noProof/>
            <w:webHidden/>
          </w:rPr>
          <w:fldChar w:fldCharType="end"/>
        </w:r>
      </w:hyperlink>
    </w:p>
    <w:p w14:paraId="485D6F5E" w14:textId="59FDF94D" w:rsidR="001C6946" w:rsidRDefault="00DD6D9C">
      <w:pPr>
        <w:pStyle w:val="TOC2"/>
        <w:rPr>
          <w:rFonts w:asciiTheme="minorHAnsi" w:eastAsiaTheme="minorEastAsia" w:hAnsiTheme="minorHAnsi" w:cstheme="minorBidi"/>
          <w:noProof/>
          <w:sz w:val="22"/>
          <w:szCs w:val="22"/>
        </w:rPr>
      </w:pPr>
      <w:hyperlink w:anchor="_Toc463469967" w:history="1">
        <w:r w:rsidR="001C6946" w:rsidRPr="00971E6F">
          <w:rPr>
            <w:rStyle w:val="Hyperlink"/>
            <w:noProof/>
          </w:rPr>
          <w:t>10.6</w:t>
        </w:r>
        <w:r w:rsidR="001C6946">
          <w:rPr>
            <w:rFonts w:asciiTheme="minorHAnsi" w:eastAsiaTheme="minorEastAsia" w:hAnsiTheme="minorHAnsi" w:cstheme="minorBidi"/>
            <w:noProof/>
            <w:sz w:val="22"/>
            <w:szCs w:val="22"/>
          </w:rPr>
          <w:tab/>
        </w:r>
        <w:r w:rsidR="001C6946" w:rsidRPr="00971E6F">
          <w:rPr>
            <w:rStyle w:val="Hyperlink"/>
            <w:noProof/>
          </w:rPr>
          <w:t>Class Class property mapping</w:t>
        </w:r>
        <w:r w:rsidR="001C6946">
          <w:rPr>
            <w:noProof/>
            <w:webHidden/>
          </w:rPr>
          <w:tab/>
        </w:r>
        <w:r w:rsidR="001C6946">
          <w:rPr>
            <w:noProof/>
            <w:webHidden/>
          </w:rPr>
          <w:fldChar w:fldCharType="begin"/>
        </w:r>
        <w:r w:rsidR="001C6946">
          <w:rPr>
            <w:noProof/>
            <w:webHidden/>
          </w:rPr>
          <w:instrText xml:space="preserve"> PAGEREF _Toc463469967 \h </w:instrText>
        </w:r>
        <w:r w:rsidR="001C6946">
          <w:rPr>
            <w:noProof/>
            <w:webHidden/>
          </w:rPr>
        </w:r>
        <w:r w:rsidR="001C6946">
          <w:rPr>
            <w:noProof/>
            <w:webHidden/>
          </w:rPr>
          <w:fldChar w:fldCharType="separate"/>
        </w:r>
        <w:r w:rsidR="001C6946">
          <w:rPr>
            <w:noProof/>
            <w:webHidden/>
          </w:rPr>
          <w:t>188</w:t>
        </w:r>
        <w:r w:rsidR="001C6946">
          <w:rPr>
            <w:noProof/>
            <w:webHidden/>
          </w:rPr>
          <w:fldChar w:fldCharType="end"/>
        </w:r>
      </w:hyperlink>
    </w:p>
    <w:p w14:paraId="43863FFE" w14:textId="0577907A" w:rsidR="001C6946" w:rsidRDefault="00DD6D9C">
      <w:pPr>
        <w:pStyle w:val="TOC2"/>
        <w:rPr>
          <w:rFonts w:asciiTheme="minorHAnsi" w:eastAsiaTheme="minorEastAsia" w:hAnsiTheme="minorHAnsi" w:cstheme="minorBidi"/>
          <w:noProof/>
          <w:sz w:val="22"/>
          <w:szCs w:val="22"/>
        </w:rPr>
      </w:pPr>
      <w:hyperlink w:anchor="_Toc463469968" w:history="1">
        <w:r w:rsidR="001C6946" w:rsidRPr="00971E6F">
          <w:rPr>
            <w:rStyle w:val="Hyperlink"/>
            <w:noProof/>
          </w:rPr>
          <w:t>10.7</w:t>
        </w:r>
        <w:r w:rsidR="001C6946">
          <w:rPr>
            <w:rFonts w:asciiTheme="minorHAnsi" w:eastAsiaTheme="minorEastAsia" w:hAnsiTheme="minorHAnsi" w:cstheme="minorBidi"/>
            <w:noProof/>
            <w:sz w:val="22"/>
            <w:szCs w:val="22"/>
          </w:rPr>
          <w:tab/>
        </w:r>
        <w:r w:rsidR="001C6946" w:rsidRPr="00971E6F">
          <w:rPr>
            <w:rStyle w:val="Hyperlink"/>
            <w:noProof/>
          </w:rPr>
          <w:t>Class Containment mapping</w:t>
        </w:r>
        <w:r w:rsidR="001C6946">
          <w:rPr>
            <w:noProof/>
            <w:webHidden/>
          </w:rPr>
          <w:tab/>
        </w:r>
        <w:r w:rsidR="001C6946">
          <w:rPr>
            <w:noProof/>
            <w:webHidden/>
          </w:rPr>
          <w:fldChar w:fldCharType="begin"/>
        </w:r>
        <w:r w:rsidR="001C6946">
          <w:rPr>
            <w:noProof/>
            <w:webHidden/>
          </w:rPr>
          <w:instrText xml:space="preserve"> PAGEREF _Toc463469968 \h </w:instrText>
        </w:r>
        <w:r w:rsidR="001C6946">
          <w:rPr>
            <w:noProof/>
            <w:webHidden/>
          </w:rPr>
        </w:r>
        <w:r w:rsidR="001C6946">
          <w:rPr>
            <w:noProof/>
            <w:webHidden/>
          </w:rPr>
          <w:fldChar w:fldCharType="separate"/>
        </w:r>
        <w:r w:rsidR="001C6946">
          <w:rPr>
            <w:noProof/>
            <w:webHidden/>
          </w:rPr>
          <w:t>189</w:t>
        </w:r>
        <w:r w:rsidR="001C6946">
          <w:rPr>
            <w:noProof/>
            <w:webHidden/>
          </w:rPr>
          <w:fldChar w:fldCharType="end"/>
        </w:r>
      </w:hyperlink>
    </w:p>
    <w:p w14:paraId="1051BAC2" w14:textId="24C45870" w:rsidR="001C6946" w:rsidRDefault="00DD6D9C">
      <w:pPr>
        <w:pStyle w:val="TOC2"/>
        <w:rPr>
          <w:rFonts w:asciiTheme="minorHAnsi" w:eastAsiaTheme="minorEastAsia" w:hAnsiTheme="minorHAnsi" w:cstheme="minorBidi"/>
          <w:noProof/>
          <w:sz w:val="22"/>
          <w:szCs w:val="22"/>
        </w:rPr>
      </w:pPr>
      <w:hyperlink w:anchor="_Toc463469969" w:history="1">
        <w:r w:rsidR="001C6946" w:rsidRPr="00971E6F">
          <w:rPr>
            <w:rStyle w:val="Hyperlink"/>
            <w:noProof/>
          </w:rPr>
          <w:t>10.8</w:t>
        </w:r>
        <w:r w:rsidR="001C6946">
          <w:rPr>
            <w:rFonts w:asciiTheme="minorHAnsi" w:eastAsiaTheme="minorEastAsia" w:hAnsiTheme="minorHAnsi" w:cstheme="minorBidi"/>
            <w:noProof/>
            <w:sz w:val="22"/>
            <w:szCs w:val="22"/>
          </w:rPr>
          <w:tab/>
        </w:r>
        <w:r w:rsidR="001C6946" w:rsidRPr="00971E6F">
          <w:rPr>
            <w:rStyle w:val="Hyperlink"/>
            <w:noProof/>
          </w:rPr>
          <w:t>Class Enumeration mapping</w:t>
        </w:r>
        <w:r w:rsidR="001C6946">
          <w:rPr>
            <w:noProof/>
            <w:webHidden/>
          </w:rPr>
          <w:tab/>
        </w:r>
        <w:r w:rsidR="001C6946">
          <w:rPr>
            <w:noProof/>
            <w:webHidden/>
          </w:rPr>
          <w:fldChar w:fldCharType="begin"/>
        </w:r>
        <w:r w:rsidR="001C6946">
          <w:rPr>
            <w:noProof/>
            <w:webHidden/>
          </w:rPr>
          <w:instrText xml:space="preserve"> PAGEREF _Toc463469969 \h </w:instrText>
        </w:r>
        <w:r w:rsidR="001C6946">
          <w:rPr>
            <w:noProof/>
            <w:webHidden/>
          </w:rPr>
        </w:r>
        <w:r w:rsidR="001C6946">
          <w:rPr>
            <w:noProof/>
            <w:webHidden/>
          </w:rPr>
          <w:fldChar w:fldCharType="separate"/>
        </w:r>
        <w:r w:rsidR="001C6946">
          <w:rPr>
            <w:noProof/>
            <w:webHidden/>
          </w:rPr>
          <w:t>189</w:t>
        </w:r>
        <w:r w:rsidR="001C6946">
          <w:rPr>
            <w:noProof/>
            <w:webHidden/>
          </w:rPr>
          <w:fldChar w:fldCharType="end"/>
        </w:r>
      </w:hyperlink>
    </w:p>
    <w:p w14:paraId="2A7662E5" w14:textId="28C4E813" w:rsidR="001C6946" w:rsidRDefault="00DD6D9C">
      <w:pPr>
        <w:pStyle w:val="TOC2"/>
        <w:rPr>
          <w:rFonts w:asciiTheme="minorHAnsi" w:eastAsiaTheme="minorEastAsia" w:hAnsiTheme="minorHAnsi" w:cstheme="minorBidi"/>
          <w:noProof/>
          <w:sz w:val="22"/>
          <w:szCs w:val="22"/>
        </w:rPr>
      </w:pPr>
      <w:hyperlink w:anchor="_Toc463469970" w:history="1">
        <w:r w:rsidR="001C6946" w:rsidRPr="00971E6F">
          <w:rPr>
            <w:rStyle w:val="Hyperlink"/>
            <w:noProof/>
          </w:rPr>
          <w:t>10.9</w:t>
        </w:r>
        <w:r w:rsidR="001C6946">
          <w:rPr>
            <w:rFonts w:asciiTheme="minorHAnsi" w:eastAsiaTheme="minorEastAsia" w:hAnsiTheme="minorHAnsi" w:cstheme="minorBidi"/>
            <w:noProof/>
            <w:sz w:val="22"/>
            <w:szCs w:val="22"/>
          </w:rPr>
          <w:tab/>
        </w:r>
        <w:r w:rsidR="001C6946" w:rsidRPr="00971E6F">
          <w:rPr>
            <w:rStyle w:val="Hyperlink"/>
            <w:noProof/>
          </w:rPr>
          <w:t>Class Equivalent property chain mapping</w:t>
        </w:r>
        <w:r w:rsidR="001C6946">
          <w:rPr>
            <w:noProof/>
            <w:webHidden/>
          </w:rPr>
          <w:tab/>
        </w:r>
        <w:r w:rsidR="001C6946">
          <w:rPr>
            <w:noProof/>
            <w:webHidden/>
          </w:rPr>
          <w:fldChar w:fldCharType="begin"/>
        </w:r>
        <w:r w:rsidR="001C6946">
          <w:rPr>
            <w:noProof/>
            <w:webHidden/>
          </w:rPr>
          <w:instrText xml:space="preserve"> PAGEREF _Toc463469970 \h </w:instrText>
        </w:r>
        <w:r w:rsidR="001C6946">
          <w:rPr>
            <w:noProof/>
            <w:webHidden/>
          </w:rPr>
        </w:r>
        <w:r w:rsidR="001C6946">
          <w:rPr>
            <w:noProof/>
            <w:webHidden/>
          </w:rPr>
          <w:fldChar w:fldCharType="separate"/>
        </w:r>
        <w:r w:rsidR="001C6946">
          <w:rPr>
            <w:noProof/>
            <w:webHidden/>
          </w:rPr>
          <w:t>190</w:t>
        </w:r>
        <w:r w:rsidR="001C6946">
          <w:rPr>
            <w:noProof/>
            <w:webHidden/>
          </w:rPr>
          <w:fldChar w:fldCharType="end"/>
        </w:r>
      </w:hyperlink>
    </w:p>
    <w:p w14:paraId="1ABCAA6F" w14:textId="30C9DA49" w:rsidR="001C6946" w:rsidRDefault="00DD6D9C">
      <w:pPr>
        <w:pStyle w:val="TOC2"/>
        <w:rPr>
          <w:rFonts w:asciiTheme="minorHAnsi" w:eastAsiaTheme="minorEastAsia" w:hAnsiTheme="minorHAnsi" w:cstheme="minorBidi"/>
          <w:noProof/>
          <w:sz w:val="22"/>
          <w:szCs w:val="22"/>
        </w:rPr>
      </w:pPr>
      <w:hyperlink w:anchor="_Toc463469971" w:history="1">
        <w:r w:rsidR="001C6946" w:rsidRPr="00971E6F">
          <w:rPr>
            <w:rStyle w:val="Hyperlink"/>
            <w:noProof/>
          </w:rPr>
          <w:t>10.10</w:t>
        </w:r>
        <w:r w:rsidR="001C6946">
          <w:rPr>
            <w:rFonts w:asciiTheme="minorHAnsi" w:eastAsiaTheme="minorEastAsia" w:hAnsiTheme="minorHAnsi" w:cstheme="minorBidi"/>
            <w:noProof/>
            <w:sz w:val="22"/>
            <w:szCs w:val="22"/>
          </w:rPr>
          <w:tab/>
        </w:r>
        <w:r w:rsidR="001C6946" w:rsidRPr="00971E6F">
          <w:rPr>
            <w:rStyle w:val="Hyperlink"/>
            <w:noProof/>
          </w:rPr>
          <w:t>Class Equivalent property mapping</w:t>
        </w:r>
        <w:r w:rsidR="001C6946">
          <w:rPr>
            <w:noProof/>
            <w:webHidden/>
          </w:rPr>
          <w:tab/>
        </w:r>
        <w:r w:rsidR="001C6946">
          <w:rPr>
            <w:noProof/>
            <w:webHidden/>
          </w:rPr>
          <w:fldChar w:fldCharType="begin"/>
        </w:r>
        <w:r w:rsidR="001C6946">
          <w:rPr>
            <w:noProof/>
            <w:webHidden/>
          </w:rPr>
          <w:instrText xml:space="preserve"> PAGEREF _Toc463469971 \h </w:instrText>
        </w:r>
        <w:r w:rsidR="001C6946">
          <w:rPr>
            <w:noProof/>
            <w:webHidden/>
          </w:rPr>
        </w:r>
        <w:r w:rsidR="001C6946">
          <w:rPr>
            <w:noProof/>
            <w:webHidden/>
          </w:rPr>
          <w:fldChar w:fldCharType="separate"/>
        </w:r>
        <w:r w:rsidR="001C6946">
          <w:rPr>
            <w:noProof/>
            <w:webHidden/>
          </w:rPr>
          <w:t>190</w:t>
        </w:r>
        <w:r w:rsidR="001C6946">
          <w:rPr>
            <w:noProof/>
            <w:webHidden/>
          </w:rPr>
          <w:fldChar w:fldCharType="end"/>
        </w:r>
      </w:hyperlink>
    </w:p>
    <w:p w14:paraId="52E3237D" w14:textId="1305E33A" w:rsidR="001C6946" w:rsidRDefault="00DD6D9C">
      <w:pPr>
        <w:pStyle w:val="TOC2"/>
        <w:rPr>
          <w:rFonts w:asciiTheme="minorHAnsi" w:eastAsiaTheme="minorEastAsia" w:hAnsiTheme="minorHAnsi" w:cstheme="minorBidi"/>
          <w:noProof/>
          <w:sz w:val="22"/>
          <w:szCs w:val="22"/>
        </w:rPr>
      </w:pPr>
      <w:hyperlink w:anchor="_Toc463469972" w:history="1">
        <w:r w:rsidR="001C6946" w:rsidRPr="00971E6F">
          <w:rPr>
            <w:rStyle w:val="Hyperlink"/>
            <w:noProof/>
          </w:rPr>
          <w:t>10.11</w:t>
        </w:r>
        <w:r w:rsidR="001C6946">
          <w:rPr>
            <w:rFonts w:asciiTheme="minorHAnsi" w:eastAsiaTheme="minorEastAsia" w:hAnsiTheme="minorHAnsi" w:cstheme="minorBidi"/>
            <w:noProof/>
            <w:sz w:val="22"/>
            <w:szCs w:val="22"/>
          </w:rPr>
          <w:tab/>
        </w:r>
        <w:r w:rsidR="001C6946" w:rsidRPr="00971E6F">
          <w:rPr>
            <w:rStyle w:val="Hyperlink"/>
            <w:noProof/>
          </w:rPr>
          <w:t>Class Equivalent with mapping</w:t>
        </w:r>
        <w:r w:rsidR="001C6946">
          <w:rPr>
            <w:noProof/>
            <w:webHidden/>
          </w:rPr>
          <w:tab/>
        </w:r>
        <w:r w:rsidR="001C6946">
          <w:rPr>
            <w:noProof/>
            <w:webHidden/>
          </w:rPr>
          <w:fldChar w:fldCharType="begin"/>
        </w:r>
        <w:r w:rsidR="001C6946">
          <w:rPr>
            <w:noProof/>
            <w:webHidden/>
          </w:rPr>
          <w:instrText xml:space="preserve"> PAGEREF _Toc463469972 \h </w:instrText>
        </w:r>
        <w:r w:rsidR="001C6946">
          <w:rPr>
            <w:noProof/>
            <w:webHidden/>
          </w:rPr>
        </w:r>
        <w:r w:rsidR="001C6946">
          <w:rPr>
            <w:noProof/>
            <w:webHidden/>
          </w:rPr>
          <w:fldChar w:fldCharType="separate"/>
        </w:r>
        <w:r w:rsidR="001C6946">
          <w:rPr>
            <w:noProof/>
            <w:webHidden/>
          </w:rPr>
          <w:t>191</w:t>
        </w:r>
        <w:r w:rsidR="001C6946">
          <w:rPr>
            <w:noProof/>
            <w:webHidden/>
          </w:rPr>
          <w:fldChar w:fldCharType="end"/>
        </w:r>
      </w:hyperlink>
    </w:p>
    <w:p w14:paraId="6ED550F8" w14:textId="58E1C3D3" w:rsidR="001C6946" w:rsidRDefault="00DD6D9C">
      <w:pPr>
        <w:pStyle w:val="TOC2"/>
        <w:rPr>
          <w:rFonts w:asciiTheme="minorHAnsi" w:eastAsiaTheme="minorEastAsia" w:hAnsiTheme="minorHAnsi" w:cstheme="minorBidi"/>
          <w:noProof/>
          <w:sz w:val="22"/>
          <w:szCs w:val="22"/>
        </w:rPr>
      </w:pPr>
      <w:hyperlink w:anchor="_Toc463469973" w:history="1">
        <w:r w:rsidR="001C6946" w:rsidRPr="00971E6F">
          <w:rPr>
            <w:rStyle w:val="Hyperlink"/>
            <w:noProof/>
          </w:rPr>
          <w:t>10.12</w:t>
        </w:r>
        <w:r w:rsidR="001C6946">
          <w:rPr>
            <w:rFonts w:asciiTheme="minorHAnsi" w:eastAsiaTheme="minorEastAsia" w:hAnsiTheme="minorHAnsi" w:cstheme="minorBidi"/>
            <w:noProof/>
            <w:sz w:val="22"/>
            <w:szCs w:val="22"/>
          </w:rPr>
          <w:tab/>
        </w:r>
        <w:r w:rsidR="001C6946" w:rsidRPr="00971E6F">
          <w:rPr>
            <w:rStyle w:val="Hyperlink"/>
            <w:noProof/>
          </w:rPr>
          <w:t>Class Generalization mapping</w:t>
        </w:r>
        <w:r w:rsidR="001C6946">
          <w:rPr>
            <w:noProof/>
            <w:webHidden/>
          </w:rPr>
          <w:tab/>
        </w:r>
        <w:r w:rsidR="001C6946">
          <w:rPr>
            <w:noProof/>
            <w:webHidden/>
          </w:rPr>
          <w:fldChar w:fldCharType="begin"/>
        </w:r>
        <w:r w:rsidR="001C6946">
          <w:rPr>
            <w:noProof/>
            <w:webHidden/>
          </w:rPr>
          <w:instrText xml:space="preserve"> PAGEREF _Toc463469973 \h </w:instrText>
        </w:r>
        <w:r w:rsidR="001C6946">
          <w:rPr>
            <w:noProof/>
            <w:webHidden/>
          </w:rPr>
        </w:r>
        <w:r w:rsidR="001C6946">
          <w:rPr>
            <w:noProof/>
            <w:webHidden/>
          </w:rPr>
          <w:fldChar w:fldCharType="separate"/>
        </w:r>
        <w:r w:rsidR="001C6946">
          <w:rPr>
            <w:noProof/>
            <w:webHidden/>
          </w:rPr>
          <w:t>191</w:t>
        </w:r>
        <w:r w:rsidR="001C6946">
          <w:rPr>
            <w:noProof/>
            <w:webHidden/>
          </w:rPr>
          <w:fldChar w:fldCharType="end"/>
        </w:r>
      </w:hyperlink>
    </w:p>
    <w:p w14:paraId="08901CC7" w14:textId="7C449150" w:rsidR="001C6946" w:rsidRDefault="00DD6D9C">
      <w:pPr>
        <w:pStyle w:val="TOC2"/>
        <w:rPr>
          <w:rFonts w:asciiTheme="minorHAnsi" w:eastAsiaTheme="minorEastAsia" w:hAnsiTheme="minorHAnsi" w:cstheme="minorBidi"/>
          <w:noProof/>
          <w:sz w:val="22"/>
          <w:szCs w:val="22"/>
        </w:rPr>
      </w:pPr>
      <w:hyperlink w:anchor="_Toc463469974" w:history="1">
        <w:r w:rsidR="001C6946" w:rsidRPr="00971E6F">
          <w:rPr>
            <w:rStyle w:val="Hyperlink"/>
            <w:noProof/>
          </w:rPr>
          <w:t>10.13</w:t>
        </w:r>
        <w:r w:rsidR="001C6946">
          <w:rPr>
            <w:rFonts w:asciiTheme="minorHAnsi" w:eastAsiaTheme="minorEastAsia" w:hAnsiTheme="minorHAnsi" w:cstheme="minorBidi"/>
            <w:noProof/>
            <w:sz w:val="22"/>
            <w:szCs w:val="22"/>
          </w:rPr>
          <w:tab/>
        </w:r>
        <w:r w:rsidR="001C6946" w:rsidRPr="00971E6F">
          <w:rPr>
            <w:rStyle w:val="Hyperlink"/>
            <w:noProof/>
          </w:rPr>
          <w:t>Class Generalization set covering mapping</w:t>
        </w:r>
        <w:r w:rsidR="001C6946">
          <w:rPr>
            <w:noProof/>
            <w:webHidden/>
          </w:rPr>
          <w:tab/>
        </w:r>
        <w:r w:rsidR="001C6946">
          <w:rPr>
            <w:noProof/>
            <w:webHidden/>
          </w:rPr>
          <w:fldChar w:fldCharType="begin"/>
        </w:r>
        <w:r w:rsidR="001C6946">
          <w:rPr>
            <w:noProof/>
            <w:webHidden/>
          </w:rPr>
          <w:instrText xml:space="preserve"> PAGEREF _Toc463469974 \h </w:instrText>
        </w:r>
        <w:r w:rsidR="001C6946">
          <w:rPr>
            <w:noProof/>
            <w:webHidden/>
          </w:rPr>
        </w:r>
        <w:r w:rsidR="001C6946">
          <w:rPr>
            <w:noProof/>
            <w:webHidden/>
          </w:rPr>
          <w:fldChar w:fldCharType="separate"/>
        </w:r>
        <w:r w:rsidR="001C6946">
          <w:rPr>
            <w:noProof/>
            <w:webHidden/>
          </w:rPr>
          <w:t>193</w:t>
        </w:r>
        <w:r w:rsidR="001C6946">
          <w:rPr>
            <w:noProof/>
            <w:webHidden/>
          </w:rPr>
          <w:fldChar w:fldCharType="end"/>
        </w:r>
      </w:hyperlink>
    </w:p>
    <w:p w14:paraId="1BACBA50" w14:textId="5F967546" w:rsidR="001C6946" w:rsidRDefault="00DD6D9C">
      <w:pPr>
        <w:pStyle w:val="TOC2"/>
        <w:rPr>
          <w:rFonts w:asciiTheme="minorHAnsi" w:eastAsiaTheme="minorEastAsia" w:hAnsiTheme="minorHAnsi" w:cstheme="minorBidi"/>
          <w:noProof/>
          <w:sz w:val="22"/>
          <w:szCs w:val="22"/>
        </w:rPr>
      </w:pPr>
      <w:hyperlink w:anchor="_Toc463469975" w:history="1">
        <w:r w:rsidR="001C6946" w:rsidRPr="00971E6F">
          <w:rPr>
            <w:rStyle w:val="Hyperlink"/>
            <w:noProof/>
          </w:rPr>
          <w:t>10.14</w:t>
        </w:r>
        <w:r w:rsidR="001C6946">
          <w:rPr>
            <w:rFonts w:asciiTheme="minorHAnsi" w:eastAsiaTheme="minorEastAsia" w:hAnsiTheme="minorHAnsi" w:cstheme="minorBidi"/>
            <w:noProof/>
            <w:sz w:val="22"/>
            <w:szCs w:val="22"/>
          </w:rPr>
          <w:tab/>
        </w:r>
        <w:r w:rsidR="001C6946" w:rsidRPr="00971E6F">
          <w:rPr>
            <w:rStyle w:val="Hyperlink"/>
            <w:noProof/>
          </w:rPr>
          <w:t>Class Generalization set disjoint mapping</w:t>
        </w:r>
        <w:r w:rsidR="001C6946">
          <w:rPr>
            <w:noProof/>
            <w:webHidden/>
          </w:rPr>
          <w:tab/>
        </w:r>
        <w:r w:rsidR="001C6946">
          <w:rPr>
            <w:noProof/>
            <w:webHidden/>
          </w:rPr>
          <w:fldChar w:fldCharType="begin"/>
        </w:r>
        <w:r w:rsidR="001C6946">
          <w:rPr>
            <w:noProof/>
            <w:webHidden/>
          </w:rPr>
          <w:instrText xml:space="preserve"> PAGEREF _Toc463469975 \h </w:instrText>
        </w:r>
        <w:r w:rsidR="001C6946">
          <w:rPr>
            <w:noProof/>
            <w:webHidden/>
          </w:rPr>
        </w:r>
        <w:r w:rsidR="001C6946">
          <w:rPr>
            <w:noProof/>
            <w:webHidden/>
          </w:rPr>
          <w:fldChar w:fldCharType="separate"/>
        </w:r>
        <w:r w:rsidR="001C6946">
          <w:rPr>
            <w:noProof/>
            <w:webHidden/>
          </w:rPr>
          <w:t>194</w:t>
        </w:r>
        <w:r w:rsidR="001C6946">
          <w:rPr>
            <w:noProof/>
            <w:webHidden/>
          </w:rPr>
          <w:fldChar w:fldCharType="end"/>
        </w:r>
      </w:hyperlink>
    </w:p>
    <w:p w14:paraId="4C74557F" w14:textId="502F6EAA" w:rsidR="001C6946" w:rsidRDefault="00DD6D9C">
      <w:pPr>
        <w:pStyle w:val="TOC2"/>
        <w:rPr>
          <w:rFonts w:asciiTheme="minorHAnsi" w:eastAsiaTheme="minorEastAsia" w:hAnsiTheme="minorHAnsi" w:cstheme="minorBidi"/>
          <w:noProof/>
          <w:sz w:val="22"/>
          <w:szCs w:val="22"/>
        </w:rPr>
      </w:pPr>
      <w:hyperlink w:anchor="_Toc463469976" w:history="1">
        <w:r w:rsidR="001C6946" w:rsidRPr="00971E6F">
          <w:rPr>
            <w:rStyle w:val="Hyperlink"/>
            <w:noProof/>
          </w:rPr>
          <w:t>10.15</w:t>
        </w:r>
        <w:r w:rsidR="001C6946">
          <w:rPr>
            <w:rFonts w:asciiTheme="minorHAnsi" w:eastAsiaTheme="minorEastAsia" w:hAnsiTheme="minorHAnsi" w:cstheme="minorBidi"/>
            <w:noProof/>
            <w:sz w:val="22"/>
            <w:szCs w:val="22"/>
          </w:rPr>
          <w:tab/>
        </w:r>
        <w:r w:rsidR="001C6946" w:rsidRPr="00971E6F">
          <w:rPr>
            <w:rStyle w:val="Hyperlink"/>
            <w:noProof/>
          </w:rPr>
          <w:t>Class Is in context mapping</w:t>
        </w:r>
        <w:r w:rsidR="001C6946">
          <w:rPr>
            <w:noProof/>
            <w:webHidden/>
          </w:rPr>
          <w:tab/>
        </w:r>
        <w:r w:rsidR="001C6946">
          <w:rPr>
            <w:noProof/>
            <w:webHidden/>
          </w:rPr>
          <w:fldChar w:fldCharType="begin"/>
        </w:r>
        <w:r w:rsidR="001C6946">
          <w:rPr>
            <w:noProof/>
            <w:webHidden/>
          </w:rPr>
          <w:instrText xml:space="preserve"> PAGEREF _Toc463469976 \h </w:instrText>
        </w:r>
        <w:r w:rsidR="001C6946">
          <w:rPr>
            <w:noProof/>
            <w:webHidden/>
          </w:rPr>
        </w:r>
        <w:r w:rsidR="001C6946">
          <w:rPr>
            <w:noProof/>
            <w:webHidden/>
          </w:rPr>
          <w:fldChar w:fldCharType="separate"/>
        </w:r>
        <w:r w:rsidR="001C6946">
          <w:rPr>
            <w:noProof/>
            <w:webHidden/>
          </w:rPr>
          <w:t>195</w:t>
        </w:r>
        <w:r w:rsidR="001C6946">
          <w:rPr>
            <w:noProof/>
            <w:webHidden/>
          </w:rPr>
          <w:fldChar w:fldCharType="end"/>
        </w:r>
      </w:hyperlink>
    </w:p>
    <w:p w14:paraId="2600B916" w14:textId="1211D3B3" w:rsidR="001C6946" w:rsidRDefault="00DD6D9C">
      <w:pPr>
        <w:pStyle w:val="TOC2"/>
        <w:rPr>
          <w:rFonts w:asciiTheme="minorHAnsi" w:eastAsiaTheme="minorEastAsia" w:hAnsiTheme="minorHAnsi" w:cstheme="minorBidi"/>
          <w:noProof/>
          <w:sz w:val="22"/>
          <w:szCs w:val="22"/>
        </w:rPr>
      </w:pPr>
      <w:hyperlink w:anchor="_Toc463469977" w:history="1">
        <w:r w:rsidR="001C6946" w:rsidRPr="00971E6F">
          <w:rPr>
            <w:rStyle w:val="Hyperlink"/>
            <w:noProof/>
          </w:rPr>
          <w:t>10.16</w:t>
        </w:r>
        <w:r w:rsidR="001C6946">
          <w:rPr>
            <w:rFonts w:asciiTheme="minorHAnsi" w:eastAsiaTheme="minorEastAsia" w:hAnsiTheme="minorHAnsi" w:cstheme="minorBidi"/>
            <w:noProof/>
            <w:sz w:val="22"/>
            <w:szCs w:val="22"/>
          </w:rPr>
          <w:tab/>
        </w:r>
        <w:r w:rsidR="001C6946" w:rsidRPr="00971E6F">
          <w:rPr>
            <w:rStyle w:val="Hyperlink"/>
            <w:noProof/>
          </w:rPr>
          <w:t>Class Mapping rule mapping</w:t>
        </w:r>
        <w:r w:rsidR="001C6946">
          <w:rPr>
            <w:noProof/>
            <w:webHidden/>
          </w:rPr>
          <w:tab/>
        </w:r>
        <w:r w:rsidR="001C6946">
          <w:rPr>
            <w:noProof/>
            <w:webHidden/>
          </w:rPr>
          <w:fldChar w:fldCharType="begin"/>
        </w:r>
        <w:r w:rsidR="001C6946">
          <w:rPr>
            <w:noProof/>
            <w:webHidden/>
          </w:rPr>
          <w:instrText xml:space="preserve"> PAGEREF _Toc463469977 \h </w:instrText>
        </w:r>
        <w:r w:rsidR="001C6946">
          <w:rPr>
            <w:noProof/>
            <w:webHidden/>
          </w:rPr>
        </w:r>
        <w:r w:rsidR="001C6946">
          <w:rPr>
            <w:noProof/>
            <w:webHidden/>
          </w:rPr>
          <w:fldChar w:fldCharType="separate"/>
        </w:r>
        <w:r w:rsidR="001C6946">
          <w:rPr>
            <w:noProof/>
            <w:webHidden/>
          </w:rPr>
          <w:t>195</w:t>
        </w:r>
        <w:r w:rsidR="001C6946">
          <w:rPr>
            <w:noProof/>
            <w:webHidden/>
          </w:rPr>
          <w:fldChar w:fldCharType="end"/>
        </w:r>
      </w:hyperlink>
    </w:p>
    <w:p w14:paraId="04C95391" w14:textId="102A84B9" w:rsidR="001C6946" w:rsidRDefault="00DD6D9C">
      <w:pPr>
        <w:pStyle w:val="TOC2"/>
        <w:rPr>
          <w:rFonts w:asciiTheme="minorHAnsi" w:eastAsiaTheme="minorEastAsia" w:hAnsiTheme="minorHAnsi" w:cstheme="minorBidi"/>
          <w:noProof/>
          <w:sz w:val="22"/>
          <w:szCs w:val="22"/>
        </w:rPr>
      </w:pPr>
      <w:hyperlink w:anchor="_Toc463469978" w:history="1">
        <w:r w:rsidR="001C6946" w:rsidRPr="00971E6F">
          <w:rPr>
            <w:rStyle w:val="Hyperlink"/>
            <w:noProof/>
          </w:rPr>
          <w:t>10.17</w:t>
        </w:r>
        <w:r w:rsidR="001C6946">
          <w:rPr>
            <w:rFonts w:asciiTheme="minorHAnsi" w:eastAsiaTheme="minorEastAsia" w:hAnsiTheme="minorHAnsi" w:cstheme="minorBidi"/>
            <w:noProof/>
            <w:sz w:val="22"/>
            <w:szCs w:val="22"/>
          </w:rPr>
          <w:tab/>
        </w:r>
        <w:r w:rsidR="001C6946" w:rsidRPr="00971E6F">
          <w:rPr>
            <w:rStyle w:val="Hyperlink"/>
            <w:noProof/>
          </w:rPr>
          <w:t>Class Named element Mapping</w:t>
        </w:r>
        <w:r w:rsidR="001C6946">
          <w:rPr>
            <w:noProof/>
            <w:webHidden/>
          </w:rPr>
          <w:tab/>
        </w:r>
        <w:r w:rsidR="001C6946">
          <w:rPr>
            <w:noProof/>
            <w:webHidden/>
          </w:rPr>
          <w:fldChar w:fldCharType="begin"/>
        </w:r>
        <w:r w:rsidR="001C6946">
          <w:rPr>
            <w:noProof/>
            <w:webHidden/>
          </w:rPr>
          <w:instrText xml:space="preserve"> PAGEREF _Toc463469978 \h </w:instrText>
        </w:r>
        <w:r w:rsidR="001C6946">
          <w:rPr>
            <w:noProof/>
            <w:webHidden/>
          </w:rPr>
        </w:r>
        <w:r w:rsidR="001C6946">
          <w:rPr>
            <w:noProof/>
            <w:webHidden/>
          </w:rPr>
          <w:fldChar w:fldCharType="separate"/>
        </w:r>
        <w:r w:rsidR="001C6946">
          <w:rPr>
            <w:noProof/>
            <w:webHidden/>
          </w:rPr>
          <w:t>196</w:t>
        </w:r>
        <w:r w:rsidR="001C6946">
          <w:rPr>
            <w:noProof/>
            <w:webHidden/>
          </w:rPr>
          <w:fldChar w:fldCharType="end"/>
        </w:r>
      </w:hyperlink>
    </w:p>
    <w:p w14:paraId="3A979B99" w14:textId="11567278" w:rsidR="001C6946" w:rsidRDefault="00DD6D9C">
      <w:pPr>
        <w:pStyle w:val="TOC2"/>
        <w:rPr>
          <w:rFonts w:asciiTheme="minorHAnsi" w:eastAsiaTheme="minorEastAsia" w:hAnsiTheme="minorHAnsi" w:cstheme="minorBidi"/>
          <w:noProof/>
          <w:sz w:val="22"/>
          <w:szCs w:val="22"/>
        </w:rPr>
      </w:pPr>
      <w:hyperlink w:anchor="_Toc463469979" w:history="1">
        <w:r w:rsidR="001C6946" w:rsidRPr="00971E6F">
          <w:rPr>
            <w:rStyle w:val="Hyperlink"/>
            <w:noProof/>
          </w:rPr>
          <w:t>10.18</w:t>
        </w:r>
        <w:r w:rsidR="001C6946">
          <w:rPr>
            <w:rFonts w:asciiTheme="minorHAnsi" w:eastAsiaTheme="minorEastAsia" w:hAnsiTheme="minorHAnsi" w:cstheme="minorBidi"/>
            <w:noProof/>
            <w:sz w:val="22"/>
            <w:szCs w:val="22"/>
          </w:rPr>
          <w:tab/>
        </w:r>
        <w:r w:rsidR="001C6946" w:rsidRPr="00971E6F">
          <w:rPr>
            <w:rStyle w:val="Hyperlink"/>
            <w:noProof/>
          </w:rPr>
          <w:t>Class Pattern property mapping</w:t>
        </w:r>
        <w:r w:rsidR="001C6946">
          <w:rPr>
            <w:noProof/>
            <w:webHidden/>
          </w:rPr>
          <w:tab/>
        </w:r>
        <w:r w:rsidR="001C6946">
          <w:rPr>
            <w:noProof/>
            <w:webHidden/>
          </w:rPr>
          <w:fldChar w:fldCharType="begin"/>
        </w:r>
        <w:r w:rsidR="001C6946">
          <w:rPr>
            <w:noProof/>
            <w:webHidden/>
          </w:rPr>
          <w:instrText xml:space="preserve"> PAGEREF _Toc463469979 \h </w:instrText>
        </w:r>
        <w:r w:rsidR="001C6946">
          <w:rPr>
            <w:noProof/>
            <w:webHidden/>
          </w:rPr>
        </w:r>
        <w:r w:rsidR="001C6946">
          <w:rPr>
            <w:noProof/>
            <w:webHidden/>
          </w:rPr>
          <w:fldChar w:fldCharType="separate"/>
        </w:r>
        <w:r w:rsidR="001C6946">
          <w:rPr>
            <w:noProof/>
            <w:webHidden/>
          </w:rPr>
          <w:t>197</w:t>
        </w:r>
        <w:r w:rsidR="001C6946">
          <w:rPr>
            <w:noProof/>
            <w:webHidden/>
          </w:rPr>
          <w:fldChar w:fldCharType="end"/>
        </w:r>
      </w:hyperlink>
    </w:p>
    <w:p w14:paraId="6538FFB7" w14:textId="39DF699A" w:rsidR="001C6946" w:rsidRDefault="00DD6D9C">
      <w:pPr>
        <w:pStyle w:val="TOC2"/>
        <w:rPr>
          <w:rFonts w:asciiTheme="minorHAnsi" w:eastAsiaTheme="minorEastAsia" w:hAnsiTheme="minorHAnsi" w:cstheme="minorBidi"/>
          <w:noProof/>
          <w:sz w:val="22"/>
          <w:szCs w:val="22"/>
        </w:rPr>
      </w:pPr>
      <w:hyperlink w:anchor="_Toc463469980" w:history="1">
        <w:r w:rsidR="001C6946" w:rsidRPr="00971E6F">
          <w:rPr>
            <w:rStyle w:val="Hyperlink"/>
            <w:noProof/>
          </w:rPr>
          <w:t>10.19</w:t>
        </w:r>
        <w:r w:rsidR="001C6946">
          <w:rPr>
            <w:rFonts w:asciiTheme="minorHAnsi" w:eastAsiaTheme="minorEastAsia" w:hAnsiTheme="minorHAnsi" w:cstheme="minorBidi"/>
            <w:noProof/>
            <w:sz w:val="22"/>
            <w:szCs w:val="22"/>
          </w:rPr>
          <w:tab/>
        </w:r>
        <w:r w:rsidR="001C6946" w:rsidRPr="00971E6F">
          <w:rPr>
            <w:rStyle w:val="Hyperlink"/>
            <w:noProof/>
          </w:rPr>
          <w:t>Class Property hierarchy mapping</w:t>
        </w:r>
        <w:r w:rsidR="001C6946">
          <w:rPr>
            <w:noProof/>
            <w:webHidden/>
          </w:rPr>
          <w:tab/>
        </w:r>
        <w:r w:rsidR="001C6946">
          <w:rPr>
            <w:noProof/>
            <w:webHidden/>
          </w:rPr>
          <w:fldChar w:fldCharType="begin"/>
        </w:r>
        <w:r w:rsidR="001C6946">
          <w:rPr>
            <w:noProof/>
            <w:webHidden/>
          </w:rPr>
          <w:instrText xml:space="preserve"> PAGEREF _Toc463469980 \h </w:instrText>
        </w:r>
        <w:r w:rsidR="001C6946">
          <w:rPr>
            <w:noProof/>
            <w:webHidden/>
          </w:rPr>
        </w:r>
        <w:r w:rsidR="001C6946">
          <w:rPr>
            <w:noProof/>
            <w:webHidden/>
          </w:rPr>
          <w:fldChar w:fldCharType="separate"/>
        </w:r>
        <w:r w:rsidR="001C6946">
          <w:rPr>
            <w:noProof/>
            <w:webHidden/>
          </w:rPr>
          <w:t>198</w:t>
        </w:r>
        <w:r w:rsidR="001C6946">
          <w:rPr>
            <w:noProof/>
            <w:webHidden/>
          </w:rPr>
          <w:fldChar w:fldCharType="end"/>
        </w:r>
      </w:hyperlink>
    </w:p>
    <w:p w14:paraId="56B70617" w14:textId="3DB4DF6E" w:rsidR="001C6946" w:rsidRDefault="00DD6D9C">
      <w:pPr>
        <w:pStyle w:val="TOC2"/>
        <w:rPr>
          <w:rFonts w:asciiTheme="minorHAnsi" w:eastAsiaTheme="minorEastAsia" w:hAnsiTheme="minorHAnsi" w:cstheme="minorBidi"/>
          <w:noProof/>
          <w:sz w:val="22"/>
          <w:szCs w:val="22"/>
        </w:rPr>
      </w:pPr>
      <w:hyperlink w:anchor="_Toc463469981" w:history="1">
        <w:r w:rsidR="001C6946" w:rsidRPr="00971E6F">
          <w:rPr>
            <w:rStyle w:val="Hyperlink"/>
            <w:noProof/>
          </w:rPr>
          <w:t>10.20</w:t>
        </w:r>
        <w:r w:rsidR="001C6946">
          <w:rPr>
            <w:rFonts w:asciiTheme="minorHAnsi" w:eastAsiaTheme="minorEastAsia" w:hAnsiTheme="minorHAnsi" w:cstheme="minorBidi"/>
            <w:noProof/>
            <w:sz w:val="22"/>
            <w:szCs w:val="22"/>
          </w:rPr>
          <w:tab/>
        </w:r>
        <w:r w:rsidR="001C6946" w:rsidRPr="00971E6F">
          <w:rPr>
            <w:rStyle w:val="Hyperlink"/>
            <w:noProof/>
          </w:rPr>
          <w:t>Class Synonym mapping</w:t>
        </w:r>
        <w:r w:rsidR="001C6946">
          <w:rPr>
            <w:noProof/>
            <w:webHidden/>
          </w:rPr>
          <w:tab/>
        </w:r>
        <w:r w:rsidR="001C6946">
          <w:rPr>
            <w:noProof/>
            <w:webHidden/>
          </w:rPr>
          <w:fldChar w:fldCharType="begin"/>
        </w:r>
        <w:r w:rsidR="001C6946">
          <w:rPr>
            <w:noProof/>
            <w:webHidden/>
          </w:rPr>
          <w:instrText xml:space="preserve"> PAGEREF _Toc463469981 \h </w:instrText>
        </w:r>
        <w:r w:rsidR="001C6946">
          <w:rPr>
            <w:noProof/>
            <w:webHidden/>
          </w:rPr>
        </w:r>
        <w:r w:rsidR="001C6946">
          <w:rPr>
            <w:noProof/>
            <w:webHidden/>
          </w:rPr>
          <w:fldChar w:fldCharType="separate"/>
        </w:r>
        <w:r w:rsidR="001C6946">
          <w:rPr>
            <w:noProof/>
            <w:webHidden/>
          </w:rPr>
          <w:t>199</w:t>
        </w:r>
        <w:r w:rsidR="001C6946">
          <w:rPr>
            <w:noProof/>
            <w:webHidden/>
          </w:rPr>
          <w:fldChar w:fldCharType="end"/>
        </w:r>
      </w:hyperlink>
    </w:p>
    <w:p w14:paraId="46718ECD" w14:textId="0E84504D" w:rsidR="001C6946" w:rsidRDefault="00DD6D9C">
      <w:pPr>
        <w:pStyle w:val="TOC1"/>
        <w:tabs>
          <w:tab w:val="left" w:pos="1512"/>
        </w:tabs>
        <w:rPr>
          <w:rFonts w:asciiTheme="minorHAnsi" w:eastAsiaTheme="minorEastAsia" w:hAnsiTheme="minorHAnsi" w:cstheme="minorBidi"/>
          <w:noProof/>
          <w:sz w:val="22"/>
          <w:szCs w:val="22"/>
        </w:rPr>
      </w:pPr>
      <w:hyperlink w:anchor="_Toc463469982" w:history="1">
        <w:r w:rsidR="001C6946" w:rsidRPr="00971E6F">
          <w:rPr>
            <w:rStyle w:val="Hyperlink"/>
            <w:noProof/>
          </w:rPr>
          <w:t>11</w:t>
        </w:r>
        <w:r w:rsidR="001C6946">
          <w:rPr>
            <w:rFonts w:asciiTheme="minorHAnsi" w:eastAsiaTheme="minorEastAsia" w:hAnsiTheme="minorHAnsi" w:cstheme="minorBidi"/>
            <w:noProof/>
            <w:sz w:val="22"/>
            <w:szCs w:val="22"/>
          </w:rPr>
          <w:tab/>
        </w:r>
        <w:r w:rsidR="001C6946" w:rsidRPr="00971E6F">
          <w:rPr>
            <w:rStyle w:val="Hyperlink"/>
            <w:noProof/>
          </w:rPr>
          <w:t>Concept Index</w:t>
        </w:r>
        <w:r w:rsidR="001C6946">
          <w:rPr>
            <w:noProof/>
            <w:webHidden/>
          </w:rPr>
          <w:tab/>
        </w:r>
        <w:r w:rsidR="001C6946">
          <w:rPr>
            <w:noProof/>
            <w:webHidden/>
          </w:rPr>
          <w:fldChar w:fldCharType="begin"/>
        </w:r>
        <w:r w:rsidR="001C6946">
          <w:rPr>
            <w:noProof/>
            <w:webHidden/>
          </w:rPr>
          <w:instrText xml:space="preserve"> PAGEREF _Toc463469982 \h </w:instrText>
        </w:r>
        <w:r w:rsidR="001C6946">
          <w:rPr>
            <w:noProof/>
            <w:webHidden/>
          </w:rPr>
        </w:r>
        <w:r w:rsidR="001C6946">
          <w:rPr>
            <w:noProof/>
            <w:webHidden/>
          </w:rPr>
          <w:fldChar w:fldCharType="separate"/>
        </w:r>
        <w:r w:rsidR="001C6946">
          <w:rPr>
            <w:noProof/>
            <w:webHidden/>
          </w:rPr>
          <w:t>200</w:t>
        </w:r>
        <w:r w:rsidR="001C6946">
          <w:rPr>
            <w:noProof/>
            <w:webHidden/>
          </w:rPr>
          <w:fldChar w:fldCharType="end"/>
        </w:r>
      </w:hyperlink>
    </w:p>
    <w:p w14:paraId="383C8956" w14:textId="3FFE61F7"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94" w:name="_Toc390856411"/>
      <w:bookmarkStart w:id="95" w:name="_Ref402607272"/>
      <w:bookmarkStart w:id="96" w:name="_Toc403051738"/>
      <w:r>
        <w:br w:type="page"/>
      </w:r>
      <w:bookmarkStart w:id="97" w:name="_Toc411794368"/>
      <w:bookmarkStart w:id="98" w:name="_Ref412810015"/>
      <w:bookmarkStart w:id="99" w:name="_Ref412810033"/>
      <w:bookmarkStart w:id="100" w:name="_Toc450313276"/>
      <w:bookmarkStart w:id="101" w:name="_Toc463469587"/>
      <w:r w:rsidRPr="00C16511">
        <w:lastRenderedPageBreak/>
        <w:t>Submission</w:t>
      </w:r>
      <w:r w:rsidRPr="001D307D">
        <w:t>-related material</w:t>
      </w:r>
      <w:bookmarkEnd w:id="94"/>
      <w:bookmarkEnd w:id="95"/>
      <w:bookmarkEnd w:id="96"/>
      <w:bookmarkEnd w:id="97"/>
      <w:bookmarkEnd w:id="98"/>
      <w:bookmarkEnd w:id="99"/>
      <w:bookmarkEnd w:id="100"/>
      <w:bookmarkEnd w:id="101"/>
    </w:p>
    <w:p w14:paraId="30784201" w14:textId="77777777" w:rsidR="00BF1650" w:rsidRDefault="00BF1650" w:rsidP="009E3707">
      <w:pPr>
        <w:pStyle w:val="Heading2"/>
        <w:numPr>
          <w:ilvl w:val="1"/>
          <w:numId w:val="16"/>
        </w:numPr>
      </w:pPr>
      <w:bookmarkStart w:id="102" w:name="_Toc309153104"/>
      <w:bookmarkStart w:id="103" w:name="_Toc390856412"/>
      <w:bookmarkStart w:id="104" w:name="_Toc403051739"/>
      <w:bookmarkStart w:id="105" w:name="_Toc411794369"/>
      <w:bookmarkStart w:id="106" w:name="_Toc450313277"/>
      <w:bookmarkStart w:id="107" w:name="_Toc463469588"/>
      <w:r>
        <w:t xml:space="preserve">Submission </w:t>
      </w:r>
      <w:bookmarkEnd w:id="102"/>
      <w:r>
        <w:t>Introduction</w:t>
      </w:r>
      <w:bookmarkEnd w:id="103"/>
      <w:bookmarkEnd w:id="104"/>
      <w:bookmarkEnd w:id="105"/>
      <w:bookmarkEnd w:id="106"/>
      <w:bookmarkEnd w:id="107"/>
    </w:p>
    <w:p w14:paraId="1088FD0E" w14:textId="1E0638CA" w:rsidR="00BF1650" w:rsidRDefault="00BF1650" w:rsidP="00BF1650">
      <w:pPr>
        <w:pStyle w:val="omg-body"/>
      </w:pPr>
      <w:r>
        <w:t xml:space="preserve">The </w:t>
      </w:r>
      <w:del w:id="108" w:author="Cory Casanave" w:date="2016-10-27T11:00:00Z">
        <w:r w:rsidDel="004F745A">
          <w:delText>SIMF</w:delText>
        </w:r>
      </w:del>
      <w:ins w:id="109" w:author="Cory Casanave" w:date="2016-10-27T11:00:00Z">
        <w:r w:rsidR="004F745A">
          <w:t>SMIF</w:t>
        </w:r>
      </w:ins>
      <w:r>
        <w:t xml:space="preserve"> submission team is pleased to present a revised submission to the “</w:t>
      </w:r>
      <w:del w:id="110" w:author="Cory Casanave" w:date="2016-10-27T11:00:00Z">
        <w:r w:rsidDel="004F745A">
          <w:delText>Semantic Information Modeling for Federation</w:delText>
        </w:r>
      </w:del>
      <w:ins w:id="111" w:author="Cory Casanave" w:date="2016-10-27T11:00:00Z">
        <w:r w:rsidR="004F745A">
          <w:t>Semantic Modeling for Information Federation</w:t>
        </w:r>
      </w:ins>
      <w:r>
        <w:t xml:space="preserve">”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12" w:name="_Toc309153106"/>
      <w:bookmarkStart w:id="113" w:name="_Toc390856413"/>
      <w:bookmarkStart w:id="114" w:name="_Toc403051740"/>
      <w:bookmarkStart w:id="115" w:name="_Toc411794370"/>
      <w:bookmarkStart w:id="116" w:name="_Toc450313278"/>
      <w:bookmarkStart w:id="117" w:name="_Toc463469589"/>
      <w:r>
        <w:t>Submission Team</w:t>
      </w:r>
      <w:bookmarkEnd w:id="112"/>
      <w:bookmarkEnd w:id="113"/>
      <w:bookmarkEnd w:id="114"/>
      <w:bookmarkEnd w:id="115"/>
      <w:bookmarkEnd w:id="116"/>
      <w:bookmarkEnd w:id="117"/>
    </w:p>
    <w:p w14:paraId="7936570B" w14:textId="77777777" w:rsidR="00BF1650" w:rsidRDefault="00BF1650" w:rsidP="009E3707">
      <w:pPr>
        <w:pStyle w:val="Heading3"/>
        <w:numPr>
          <w:ilvl w:val="2"/>
          <w:numId w:val="16"/>
        </w:numPr>
        <w:spacing w:after="120"/>
      </w:pPr>
      <w:bookmarkStart w:id="118" w:name="_Toc390856414"/>
      <w:bookmarkStart w:id="119" w:name="_Toc403051741"/>
      <w:bookmarkStart w:id="120" w:name="_Toc411794371"/>
      <w:bookmarkStart w:id="121" w:name="_Toc450313279"/>
      <w:bookmarkStart w:id="122" w:name="_Toc463469590"/>
      <w:r>
        <w:t>Submitters</w:t>
      </w:r>
      <w:bookmarkEnd w:id="118"/>
      <w:bookmarkEnd w:id="119"/>
      <w:bookmarkEnd w:id="120"/>
      <w:bookmarkEnd w:id="121"/>
      <w:bookmarkEnd w:id="122"/>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1AF56C76" w:rsidR="00BF1650" w:rsidRDefault="00A50536" w:rsidP="00BF1650">
      <w:pPr>
        <w:pStyle w:val="Bullet1"/>
        <w:numPr>
          <w:ilvl w:val="0"/>
          <w:numId w:val="4"/>
        </w:numPr>
        <w:tabs>
          <w:tab w:val="left" w:pos="504"/>
        </w:tabs>
      </w:pPr>
      <w:del w:id="123" w:author="Jim Logan" w:date="2016-06-10T17:32:00Z">
        <w:r w:rsidDel="00A50536">
          <w:delText>Nomagic</w:delText>
        </w:r>
      </w:del>
      <w:ins w:id="124" w:author="Jim Logan" w:date="2016-06-10T17:32:00Z">
        <w:r>
          <w:t>No Magic</w:t>
        </w:r>
      </w:ins>
      <w:r w:rsidR="00BF1650">
        <w:t>,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125" w:name="_Toc390856416"/>
      <w:bookmarkStart w:id="126" w:name="_Toc403051742"/>
      <w:bookmarkStart w:id="127" w:name="_Toc411794372"/>
      <w:bookmarkStart w:id="128" w:name="_Toc450313280"/>
      <w:bookmarkStart w:id="129" w:name="_Toc463469591"/>
      <w:r>
        <w:t>Contributors</w:t>
      </w:r>
      <w:bookmarkEnd w:id="125"/>
      <w:bookmarkEnd w:id="126"/>
      <w:bookmarkEnd w:id="127"/>
      <w:r>
        <w:t xml:space="preserve"> &amp; Supporters</w:t>
      </w:r>
      <w:bookmarkEnd w:id="128"/>
      <w:bookmarkEnd w:id="129"/>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130" w:name="_Toc411794373"/>
      <w:bookmarkStart w:id="131" w:name="_Toc450313281"/>
      <w:bookmarkStart w:id="132" w:name="_Toc463469592"/>
      <w:bookmarkStart w:id="133" w:name="_Toc309153107"/>
      <w:bookmarkStart w:id="134" w:name="_Toc390856417"/>
      <w:bookmarkStart w:id="135" w:name="_Toc403051743"/>
      <w:r>
        <w:t>Proof of concept</w:t>
      </w:r>
      <w:bookmarkEnd w:id="130"/>
      <w:bookmarkEnd w:id="131"/>
      <w:bookmarkEnd w:id="132"/>
    </w:p>
    <w:p w14:paraId="44E1008D" w14:textId="6FBD604B" w:rsidR="00BF1650" w:rsidRPr="00AA5428" w:rsidRDefault="006858F8" w:rsidP="00BF1650">
      <w:pPr>
        <w:pStyle w:val="BodyText"/>
      </w:pPr>
      <w:del w:id="136" w:author="Jim Logan" w:date="2016-08-18T15:43:00Z">
        <w:r>
          <w:delText>Nomagic</w:delText>
        </w:r>
      </w:del>
      <w:ins w:id="137" w:author="Jim Logan" w:date="2016-08-18T15:43:00Z">
        <w:r w:rsidR="00A50536">
          <w:t>No Magic</w:t>
        </w:r>
      </w:ins>
      <w:r>
        <w:t xml:space="preserve"> has a released product implementing most of the </w:t>
      </w:r>
      <w:del w:id="138" w:author="Cory Casanave" w:date="2016-10-27T11:00:00Z">
        <w:r w:rsidDel="004F745A">
          <w:delText>SIMF</w:delText>
        </w:r>
      </w:del>
      <w:ins w:id="139" w:author="Cory Casanave" w:date="2016-10-27T11:00:00Z">
        <w:r w:rsidR="004F745A">
          <w:t>SMIF</w:t>
        </w:r>
      </w:ins>
      <w:r>
        <w:t xml:space="preserve">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140" w:name="_Toc411794374"/>
      <w:bookmarkStart w:id="141" w:name="_Toc450313282"/>
      <w:bookmarkStart w:id="142" w:name="_Toc463469593"/>
      <w:r>
        <w:t>Resolution of Requirements</w:t>
      </w:r>
      <w:bookmarkEnd w:id="133"/>
      <w:bookmarkEnd w:id="134"/>
      <w:bookmarkEnd w:id="135"/>
      <w:bookmarkEnd w:id="140"/>
      <w:bookmarkEnd w:id="141"/>
      <w:bookmarkEnd w:id="142"/>
    </w:p>
    <w:p w14:paraId="350A32B3" w14:textId="77777777" w:rsidR="00BF1650" w:rsidRDefault="00BF1650" w:rsidP="009E3707">
      <w:pPr>
        <w:pStyle w:val="Heading3"/>
        <w:numPr>
          <w:ilvl w:val="2"/>
          <w:numId w:val="16"/>
        </w:numPr>
        <w:spacing w:after="120"/>
      </w:pPr>
      <w:bookmarkStart w:id="143" w:name="_Toc390856418"/>
      <w:bookmarkStart w:id="144" w:name="_Toc403051744"/>
      <w:bookmarkStart w:id="145" w:name="_Toc411794375"/>
      <w:bookmarkStart w:id="146" w:name="_Toc450313283"/>
      <w:bookmarkStart w:id="147" w:name="_Toc463469594"/>
      <w:r>
        <w:t>Mandatory requirements</w:t>
      </w:r>
      <w:bookmarkEnd w:id="143"/>
      <w:bookmarkEnd w:id="144"/>
      <w:bookmarkEnd w:id="145"/>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092A63EE" w:rsidR="00BF1650" w:rsidRPr="004B47AC" w:rsidRDefault="00107A22" w:rsidP="00276CFD">
            <w:pPr>
              <w:pStyle w:val="omg-table-body"/>
            </w:pPr>
            <w:r w:rsidRPr="004B47AC">
              <w:t>6.5.1.1</w:t>
            </w:r>
            <w:r w:rsidRPr="004B47AC">
              <w:tab/>
              <w:t xml:space="preserve">Proposals shall define the </w:t>
            </w:r>
            <w:del w:id="148" w:author="Cory Casanave" w:date="2016-10-27T11:00:00Z">
              <w:r w:rsidRPr="004B47AC" w:rsidDel="004F745A">
                <w:delText>SIMF</w:delText>
              </w:r>
            </w:del>
            <w:ins w:id="149" w:author="Cory Casanave" w:date="2016-10-27T11:00:00Z">
              <w:r w:rsidR="004F745A">
                <w:t>SMIF</w:t>
              </w:r>
            </w:ins>
            <w:r w:rsidRPr="004B47AC">
              <w:t xml:space="preserve"> Conceptual Model as a model of the concepts required to model information and achieve federation using </w:t>
            </w:r>
            <w:del w:id="150" w:author="Cory Casanave" w:date="2016-10-27T11:00:00Z">
              <w:r w:rsidRPr="004B47AC" w:rsidDel="004F745A">
                <w:delText>SIMF</w:delText>
              </w:r>
            </w:del>
            <w:ins w:id="151" w:author="Cory Casanave" w:date="2016-10-27T11:00:00Z">
              <w:r w:rsidR="004F745A">
                <w:t>SMIF</w:t>
              </w:r>
            </w:ins>
            <w:r w:rsidRPr="004B47AC">
              <w:t xml:space="preserve">. This model shall be a conceptual domain model of </w:t>
            </w:r>
            <w:del w:id="152" w:author="Cory Casanave" w:date="2016-10-27T11:00:00Z">
              <w:r w:rsidRPr="004B47AC" w:rsidDel="004F745A">
                <w:delText>SIMF</w:delText>
              </w:r>
            </w:del>
            <w:ins w:id="153" w:author="Cory Casanave" w:date="2016-10-27T11:00:00Z">
              <w:r w:rsidR="004F745A">
                <w:t>SMIF</w:t>
              </w:r>
            </w:ins>
            <w:r w:rsidRPr="004B47AC">
              <w:t xml:space="preserve"> itself, expressed in the </w:t>
            </w:r>
            <w:del w:id="154" w:author="Cory Casanave" w:date="2016-10-27T11:00:00Z">
              <w:r w:rsidRPr="004B47AC" w:rsidDel="004F745A">
                <w:delText>SIMF</w:delText>
              </w:r>
            </w:del>
            <w:ins w:id="155" w:author="Cory Casanave" w:date="2016-10-27T11:00:00Z">
              <w:r w:rsidR="004F745A">
                <w:t>SMIF</w:t>
              </w:r>
            </w:ins>
            <w:r w:rsidRPr="004B47AC">
              <w:t xml:space="preserve">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0165AA1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w:t>
            </w:r>
            <w:del w:id="156" w:author="Cory Casanave" w:date="2016-10-27T11:00:00Z">
              <w:r w:rsidR="00107A22" w:rsidDel="004F745A">
                <w:delText>SIMF</w:delText>
              </w:r>
            </w:del>
            <w:ins w:id="157" w:author="Cory Casanave" w:date="2016-10-27T11:00:00Z">
              <w:r w:rsidR="004F745A">
                <w:t>SMIF</w:t>
              </w:r>
            </w:ins>
            <w:r w:rsidR="00107A22">
              <w:t xml:space="preserve"> notation expressed using the </w:t>
            </w:r>
            <w:del w:id="158" w:author="Cory Casanave" w:date="2016-10-27T11:00:00Z">
              <w:r w:rsidR="00107A22" w:rsidDel="004F745A">
                <w:delText>SIMF</w:delText>
              </w:r>
            </w:del>
            <w:ins w:id="159" w:author="Cory Casanave" w:date="2016-10-27T11:00:00Z">
              <w:r w:rsidR="004F745A">
                <w:t>SMIF</w:t>
              </w:r>
            </w:ins>
            <w:r w:rsidR="00107A22">
              <w:t xml:space="preserve">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343AF206" w:rsidR="00107A22" w:rsidRPr="004B47AC" w:rsidRDefault="00107A22" w:rsidP="00276CFD">
            <w:pPr>
              <w:pStyle w:val="omg-table-body"/>
            </w:pPr>
            <w:r w:rsidRPr="004B47AC">
              <w:lastRenderedPageBreak/>
              <w:t>6.5.1.2</w:t>
            </w:r>
            <w:r w:rsidRPr="004B47AC">
              <w:tab/>
              <w:t xml:space="preserve">The </w:t>
            </w:r>
            <w:del w:id="160" w:author="Cory Casanave" w:date="2016-10-27T11:00:00Z">
              <w:r w:rsidRPr="004B47AC" w:rsidDel="004F745A">
                <w:delText>SIMF</w:delText>
              </w:r>
            </w:del>
            <w:ins w:id="161" w:author="Cory Casanave" w:date="2016-10-27T11:00:00Z">
              <w:r w:rsidR="004F745A">
                <w:t>SMIF</w:t>
              </w:r>
            </w:ins>
            <w:r w:rsidRPr="004B47AC">
              <w:t xml:space="preserve">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54639676" w:rsidR="00107A22" w:rsidRDefault="004B47AC" w:rsidP="00BF1650">
            <w:pPr>
              <w:pStyle w:val="omg-table-body"/>
            </w:pPr>
            <w:r>
              <w:t xml:space="preserve">Due to the similarity of needs, the </w:t>
            </w:r>
            <w:del w:id="162" w:author="Cory Casanave" w:date="2016-10-27T11:00:00Z">
              <w:r w:rsidDel="004F745A">
                <w:delText>SIMF</w:delText>
              </w:r>
            </w:del>
            <w:ins w:id="163" w:author="Cory Casanave" w:date="2016-10-27T11:00:00Z">
              <w:r w:rsidR="004F745A">
                <w:t>SMIF</w:t>
              </w:r>
            </w:ins>
            <w:r>
              <w:t xml:space="preserve"> model is one language that may be used for </w:t>
            </w:r>
            <w:commentRangeStart w:id="164"/>
            <w:commentRangeStart w:id="165"/>
            <w:r>
              <w:t>different levels of abstraction</w:t>
            </w:r>
            <w:commentRangeEnd w:id="164"/>
            <w:r w:rsidR="00D07AFE">
              <w:rPr>
                <w:rStyle w:val="CommentReference"/>
                <w:color w:val="auto"/>
              </w:rPr>
              <w:commentReference w:id="164"/>
            </w:r>
            <w:commentRangeEnd w:id="165"/>
            <w:r w:rsidR="0087298F">
              <w:rPr>
                <w:rStyle w:val="CommentReference"/>
                <w:color w:val="auto"/>
              </w:rPr>
              <w:commentReference w:id="165"/>
            </w:r>
            <w:r>
              <w:t>.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240A2500" w:rsidR="00107A22" w:rsidRDefault="004B47AC" w:rsidP="00BF1650">
            <w:pPr>
              <w:pStyle w:val="omg-table-body"/>
            </w:pPr>
            <w:r>
              <w:t xml:space="preserve">Capabilities relevant to information federation are included. Modeling of “all rules and laws” is considered </w:t>
            </w:r>
            <w:commentRangeStart w:id="166"/>
            <w:r>
              <w:t>out of our</w:t>
            </w:r>
            <w:r w:rsidR="00822900">
              <w:t xml:space="preserve"> information federation</w:t>
            </w:r>
            <w:r>
              <w:t xml:space="preserve"> scope</w:t>
            </w:r>
            <w:commentRangeEnd w:id="166"/>
            <w:r w:rsidR="007507A0">
              <w:rPr>
                <w:rStyle w:val="CommentReference"/>
                <w:color w:val="auto"/>
              </w:rPr>
              <w:commentReference w:id="166"/>
            </w:r>
            <w:ins w:id="167" w:author="Cory Casanave" w:date="2016-08-18T17:38:00Z">
              <w:r w:rsidR="0087298F">
                <w:t>, but follow-on efforts could address additional concerns</w:t>
              </w:r>
            </w:ins>
            <w:r>
              <w:t>.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33450286" w:rsidR="004B47AC" w:rsidRDefault="004B47AC" w:rsidP="004B47AC">
            <w:pPr>
              <w:pStyle w:val="omg-table-body"/>
            </w:pPr>
            <w:commentRangeStart w:id="168"/>
            <w:r>
              <w:t>Specific models of compositions</w:t>
            </w:r>
            <w:ins w:id="169" w:author="Cory Casanave" w:date="2016-08-18T17:39:00Z">
              <w:r w:rsidR="0087298F">
                <w:t xml:space="preserve"> as patterns</w:t>
              </w:r>
            </w:ins>
            <w:r>
              <w:t xml:space="preserve"> </w:t>
            </w:r>
            <w:commentRangeEnd w:id="168"/>
            <w:r w:rsidR="007507A0">
              <w:rPr>
                <w:rStyle w:val="CommentReference"/>
                <w:color w:val="auto"/>
              </w:rPr>
              <w:commentReference w:id="168"/>
            </w:r>
            <w:r>
              <w:t xml:space="preserve">are intended to be included in </w:t>
            </w:r>
            <w:del w:id="170" w:author="Cory Casanave" w:date="2016-10-27T11:00:00Z">
              <w:r w:rsidDel="004F745A">
                <w:delText>SIMF</w:delText>
              </w:r>
            </w:del>
            <w:ins w:id="171" w:author="Cory Casanave" w:date="2016-10-27T11:00:00Z">
              <w:r w:rsidR="004F745A">
                <w:t>SMIF</w:t>
              </w:r>
            </w:ins>
            <w:r>
              <w:t xml:space="preserve">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797E9EED" w:rsidR="00107A22" w:rsidRDefault="004B47AC" w:rsidP="0087298F">
            <w:pPr>
              <w:pStyle w:val="omg-table-body"/>
            </w:pPr>
            <w:r>
              <w:t xml:space="preserve">Context is a first-class </w:t>
            </w:r>
            <w:del w:id="172" w:author="Cory Casanave" w:date="2016-10-27T11:00:00Z">
              <w:r w:rsidDel="004F745A">
                <w:delText>SIMF</w:delText>
              </w:r>
            </w:del>
            <w:ins w:id="173" w:author="Cory Casanave" w:date="2016-10-27T11:00:00Z">
              <w:r w:rsidR="004F745A">
                <w:t>SMIF</w:t>
              </w:r>
            </w:ins>
            <w:r>
              <w:t xml:space="preserve"> concept that relates a set of things to </w:t>
            </w:r>
            <w:commentRangeStart w:id="174"/>
            <w:del w:id="175" w:author="Cory Casanave" w:date="2016-08-18T17:39:00Z">
              <w:r w:rsidDel="0087298F">
                <w:delText xml:space="preserve">applicate </w:delText>
              </w:r>
            </w:del>
            <w:commentRangeEnd w:id="174"/>
            <w:ins w:id="176" w:author="Cory Casanave" w:date="2016-08-18T17:39:00Z">
              <w:r w:rsidR="0087298F">
                <w:t xml:space="preserve">applicable </w:t>
              </w:r>
            </w:ins>
            <w:r w:rsidR="007507A0">
              <w:rPr>
                <w:rStyle w:val="CommentReference"/>
                <w:color w:val="auto"/>
              </w:rPr>
              <w:commentReference w:id="174"/>
            </w:r>
            <w:r>
              <w:t xml:space="preserve">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commentRangeStart w:id="177"/>
            <w:r>
              <w:t>Patterns are a first-class concept</w:t>
            </w:r>
            <w:commentRangeEnd w:id="177"/>
            <w:r w:rsidR="007507A0">
              <w:rPr>
                <w:rStyle w:val="CommentReference"/>
                <w:color w:val="auto"/>
              </w:rPr>
              <w:commentReference w:id="177"/>
            </w:r>
            <w:r>
              <w: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w:t>
            </w:r>
            <w:del w:id="178" w:author="Jim Logan" w:date="2016-06-10T17:39:00Z">
              <w:r w:rsidDel="007507A0">
                <w:delText>y</w:delText>
              </w:r>
            </w:del>
            <w:r>
              <w:t xml:space="preserve">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lastRenderedPageBreak/>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09A3D88C" w:rsidR="00107A22" w:rsidRDefault="004B47AC" w:rsidP="00BF1650">
            <w:pPr>
              <w:pStyle w:val="omg-table-body"/>
            </w:pPr>
            <w:del w:id="179" w:author="Cory Casanave" w:date="2016-10-27T11:00:00Z">
              <w:r w:rsidDel="004F745A">
                <w:delText>SIMF</w:delText>
              </w:r>
            </w:del>
            <w:ins w:id="180" w:author="Cory Casanave" w:date="2016-10-27T11:00:00Z">
              <w:r w:rsidR="004F745A">
                <w:t>SMIF</w:t>
              </w:r>
            </w:ins>
            <w:r>
              <w:t xml:space="preserve">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6DB71C71"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6.5.1.3</w:t>
            </w:r>
            <w:r w:rsidRPr="004B47AC">
              <w:rPr>
                <w:sz w:val="18"/>
                <w:szCs w:val="18"/>
              </w:rPr>
              <w:tab/>
              <w:t xml:space="preserve">The </w:t>
            </w:r>
            <w:del w:id="181" w:author="Cory Casanave" w:date="2016-10-27T11:00:00Z">
              <w:r w:rsidRPr="004B47AC" w:rsidDel="004F745A">
                <w:rPr>
                  <w:sz w:val="18"/>
                  <w:szCs w:val="18"/>
                </w:rPr>
                <w:delText>SIMF</w:delText>
              </w:r>
            </w:del>
            <w:ins w:id="182" w:author="Cory Casanave" w:date="2016-10-27T11:00:00Z">
              <w:r w:rsidR="004F745A">
                <w:rPr>
                  <w:sz w:val="18"/>
                  <w:szCs w:val="18"/>
                </w:rPr>
                <w:t>SMIF</w:t>
              </w:r>
            </w:ins>
            <w:r w:rsidRPr="004B47AC">
              <w:rPr>
                <w:sz w:val="18"/>
                <w:szCs w:val="18"/>
              </w:rPr>
              <w:t xml:space="preserve">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24CB13FD" w:rsidR="00107A22" w:rsidRDefault="004B47AC" w:rsidP="00BF1650">
            <w:pPr>
              <w:pStyle w:val="omg-table-body"/>
            </w:pPr>
            <w:r>
              <w:t xml:space="preserve">Due to the similarity of needs, the </w:t>
            </w:r>
            <w:del w:id="183" w:author="Cory Casanave" w:date="2016-10-27T11:00:00Z">
              <w:r w:rsidDel="004F745A">
                <w:delText>SIMF</w:delText>
              </w:r>
            </w:del>
            <w:ins w:id="184" w:author="Cory Casanave" w:date="2016-10-27T11:00:00Z">
              <w:r w:rsidR="004F745A">
                <w:t>SMIF</w:t>
              </w:r>
            </w:ins>
            <w:r>
              <w:t xml:space="preserve"> model is one language that may be used for different </w:t>
            </w:r>
            <w:commentRangeStart w:id="185"/>
            <w:r>
              <w:t>levels of abstraction</w:t>
            </w:r>
            <w:commentRangeEnd w:id="185"/>
            <w:r w:rsidR="007507A0">
              <w:rPr>
                <w:rStyle w:val="CommentReference"/>
                <w:color w:val="auto"/>
              </w:rPr>
              <w:commentReference w:id="185"/>
            </w:r>
            <w:r>
              <w:t>.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Usage of one or more terms and/or concepts defined in a </w:t>
            </w:r>
            <w:commentRangeStart w:id="186"/>
            <w:commentRangeStart w:id="187"/>
            <w:r w:rsidRPr="004B47AC">
              <w:rPr>
                <w:sz w:val="18"/>
                <w:szCs w:val="18"/>
              </w:rPr>
              <w:t>CDM</w:t>
            </w:r>
            <w:commentRangeEnd w:id="186"/>
            <w:r w:rsidR="007507A0">
              <w:rPr>
                <w:rStyle w:val="CommentReference"/>
                <w:rFonts w:eastAsia="Times New Roman"/>
                <w:lang w:eastAsia="en-US"/>
              </w:rPr>
              <w:commentReference w:id="186"/>
            </w:r>
            <w:commentRangeEnd w:id="187"/>
            <w:r w:rsidR="0087298F">
              <w:rPr>
                <w:rStyle w:val="CommentReference"/>
                <w:rFonts w:eastAsia="Times New Roman"/>
                <w:lang w:eastAsia="en-US"/>
              </w:rPr>
              <w:commentReference w:id="187"/>
            </w:r>
            <w:r w:rsidRPr="004B47AC">
              <w:rPr>
                <w:sz w:val="18"/>
                <w:szCs w:val="18"/>
              </w:rPr>
              <w:t>,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commentRangeStart w:id="188"/>
            <w:commentRangeStart w:id="189"/>
            <w:r>
              <w:t>See response to (b).</w:t>
            </w:r>
            <w:commentRangeEnd w:id="188"/>
            <w:r w:rsidR="00DE77F1">
              <w:rPr>
                <w:rStyle w:val="CommentReference"/>
                <w:color w:val="auto"/>
              </w:rPr>
              <w:commentReference w:id="188"/>
            </w:r>
            <w:commentRangeEnd w:id="189"/>
            <w:r w:rsidR="0087298F">
              <w:rPr>
                <w:rStyle w:val="CommentReference"/>
                <w:color w:val="auto"/>
              </w:rPr>
              <w:commentReference w:id="189"/>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w:t>
            </w:r>
            <w:commentRangeStart w:id="190"/>
            <w:r w:rsidRPr="004B47AC">
              <w:rPr>
                <w:sz w:val="18"/>
                <w:szCs w:val="18"/>
              </w:rPr>
              <w:t>thus allowing for the application of defaults and constraints impacting that concept</w:t>
            </w:r>
            <w:commentRangeEnd w:id="190"/>
            <w:r w:rsidR="00DE77F1">
              <w:rPr>
                <w:rStyle w:val="CommentReference"/>
                <w:rFonts w:eastAsia="Times New Roman"/>
                <w:lang w:eastAsia="en-US"/>
              </w:rPr>
              <w:commentReference w:id="190"/>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1DCA8AFB" w:rsidR="00107A22" w:rsidRDefault="003A4AAF" w:rsidP="00BF1650">
            <w:pPr>
              <w:pStyle w:val="omg-table-body"/>
            </w:pPr>
            <w:del w:id="191" w:author="Cory Casanave" w:date="2016-10-27T11:00:00Z">
              <w:r w:rsidDel="004F745A">
                <w:delText>SIMF</w:delText>
              </w:r>
            </w:del>
            <w:ins w:id="192" w:author="Cory Casanave" w:date="2016-10-27T11:00:00Z">
              <w:r w:rsidR="004F745A">
                <w:t>SMIF</w:t>
              </w:r>
            </w:ins>
            <w:r>
              <w:t xml:space="preserve"> rules operate on a closed set of models </w:t>
            </w:r>
            <w:r w:rsidR="002E3C7A">
              <w:t xml:space="preserve">based on their context </w:t>
            </w:r>
            <w:r w:rsidR="00822900">
              <w:t>whereas</w:t>
            </w:r>
            <w:r>
              <w:t xml:space="preserve"> the models may be extended or refined in other </w:t>
            </w:r>
            <w:del w:id="193" w:author="Jim Logan" w:date="2016-08-18T15:43:00Z">
              <w:r>
                <w:delText>context</w:delText>
              </w:r>
            </w:del>
            <w:ins w:id="194" w:author="Jim Logan" w:date="2016-08-18T15:43:00Z">
              <w:r>
                <w:t>context</w:t>
              </w:r>
            </w:ins>
            <w:ins w:id="195" w:author="Jim Logan" w:date="2016-06-10T17:52:00Z">
              <w:r w:rsidR="00DE77F1">
                <w:t>s</w:t>
              </w:r>
            </w:ins>
            <w:r>
              <w: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E429041"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 xml:space="preserve">The </w:t>
            </w:r>
            <w:del w:id="196" w:author="Cory Casanave" w:date="2016-10-27T11:00:00Z">
              <w:r w:rsidRPr="004B47AC" w:rsidDel="004F745A">
                <w:rPr>
                  <w:sz w:val="18"/>
                  <w:szCs w:val="18"/>
                </w:rPr>
                <w:delText>SIMF</w:delText>
              </w:r>
            </w:del>
            <w:ins w:id="197" w:author="Cory Casanave" w:date="2016-10-27T11:00:00Z">
              <w:r w:rsidR="004F745A">
                <w:rPr>
                  <w:sz w:val="18"/>
                  <w:szCs w:val="18"/>
                </w:rPr>
                <w:t>SMIF</w:t>
              </w:r>
            </w:ins>
            <w:r w:rsidRPr="004B47AC">
              <w:rPr>
                <w:sz w:val="18"/>
                <w:szCs w:val="18"/>
              </w:rPr>
              <w:t xml:space="preserve">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5AA4FBFB" w:rsidR="00107A22" w:rsidRDefault="003A4AAF" w:rsidP="00BF1650">
            <w:pPr>
              <w:pStyle w:val="omg-table-body"/>
            </w:pPr>
            <w:r>
              <w:t xml:space="preserve">Due to the similarity of needs, the </w:t>
            </w:r>
            <w:del w:id="198" w:author="Cory Casanave" w:date="2016-10-27T11:00:00Z">
              <w:r w:rsidDel="004F745A">
                <w:delText>SIMF</w:delText>
              </w:r>
            </w:del>
            <w:ins w:id="199" w:author="Cory Casanave" w:date="2016-10-27T11:00:00Z">
              <w:r w:rsidR="004F745A">
                <w:t>SMIF</w:t>
              </w:r>
            </w:ins>
            <w:r>
              <w:t xml:space="preserve"> model is one language that may be used for different </w:t>
            </w:r>
            <w:commentRangeStart w:id="200"/>
            <w:r>
              <w:t>levels of abstraction</w:t>
            </w:r>
            <w:commentRangeEnd w:id="200"/>
            <w:r w:rsidR="00497ADE">
              <w:rPr>
                <w:rStyle w:val="CommentReference"/>
                <w:color w:val="auto"/>
              </w:rPr>
              <w:commentReference w:id="200"/>
            </w:r>
            <w:r>
              <w:t>.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lastRenderedPageBreak/>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0663BB75" w:rsidR="00107A22" w:rsidRDefault="003A4AAF" w:rsidP="0087298F">
            <w:pPr>
              <w:pStyle w:val="omg-table-body"/>
            </w:pPr>
            <w:r>
              <w:t xml:space="preserve">Mapping rules provide for differences in naming and structure. Mapping rules may be defined between compatible semantic theories. </w:t>
            </w:r>
            <w:commentRangeStart w:id="201"/>
            <w:del w:id="202" w:author="Cory Casanave" w:date="2016-08-18T17:44:00Z">
              <w:r w:rsidDel="0087298F">
                <w:delText>The interpretation of</w:delText>
              </w:r>
              <w:commentRangeEnd w:id="201"/>
              <w:r w:rsidR="00497ADE" w:rsidDel="0087298F">
                <w:rPr>
                  <w:rStyle w:val="CommentReference"/>
                  <w:color w:val="auto"/>
                </w:rPr>
                <w:commentReference w:id="201"/>
              </w:r>
              <w:r w:rsidDel="0087298F">
                <w:delText xml:space="preserve"> compatibility of theories is asserted in the mapping rules defined in SIMF</w:delText>
              </w:r>
            </w:del>
            <w:ins w:id="203" w:author="Cory Casanave" w:date="2016-10-27T11:00:00Z">
              <w:r w:rsidR="004F745A">
                <w:t>SMIF</w:t>
              </w:r>
            </w:ins>
            <w:del w:id="204" w:author="Cory Casanave" w:date="2016-08-18T17:44:00Z">
              <w:r w:rsidDel="0087298F">
                <w:delText xml:space="preserve"> models.</w:delText>
              </w:r>
            </w:del>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6E962AE3" w:rsidR="00107A22" w:rsidRDefault="00925D0D" w:rsidP="00497ADE">
            <w:pPr>
              <w:pStyle w:val="omg-table-body"/>
            </w:pPr>
            <w:r>
              <w:t xml:space="preserve">The purpose of a mapping may be specified in the textual documentation of a </w:t>
            </w:r>
            <w:r w:rsidR="002E3C7A">
              <w:t>mapping;</w:t>
            </w:r>
            <w:r>
              <w:t xml:space="preserve"> no other support is deemed </w:t>
            </w:r>
            <w:del w:id="205" w:author="Jim Logan" w:date="2016-06-10T17:57:00Z">
              <w:r w:rsidDel="00497ADE">
                <w:delText xml:space="preserve">as </w:delText>
              </w:r>
            </w:del>
            <w:r>
              <w:t>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1E07C3B6"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 xml:space="preserve">Proposals shall define a Kernel as a subset of the </w:t>
            </w:r>
            <w:del w:id="206" w:author="Cory Casanave" w:date="2016-10-27T11:00:00Z">
              <w:r w:rsidRPr="004B47AC" w:rsidDel="004F745A">
                <w:rPr>
                  <w:sz w:val="18"/>
                  <w:szCs w:val="18"/>
                </w:rPr>
                <w:delText>SIMF</w:delText>
              </w:r>
            </w:del>
            <w:ins w:id="207" w:author="Cory Casanave" w:date="2016-10-27T11:00:00Z">
              <w:r w:rsidR="004F745A">
                <w:rPr>
                  <w:sz w:val="18"/>
                  <w:szCs w:val="18"/>
                </w:rPr>
                <w:t>SMIF</w:t>
              </w:r>
            </w:ins>
            <w:r w:rsidRPr="004B47AC">
              <w:rPr>
                <w:sz w:val="18"/>
                <w:szCs w:val="18"/>
              </w:rPr>
              <w:t xml:space="preserve"> Conceptual Model with the minimum set of foundational concepts necessary in order to precisely define all other concepts within the </w:t>
            </w:r>
            <w:del w:id="208" w:author="Cory Casanave" w:date="2016-10-27T11:00:00Z">
              <w:r w:rsidRPr="004B47AC" w:rsidDel="004F745A">
                <w:rPr>
                  <w:sz w:val="18"/>
                  <w:szCs w:val="18"/>
                </w:rPr>
                <w:delText>SIMF</w:delText>
              </w:r>
            </w:del>
            <w:ins w:id="209" w:author="Cory Casanave" w:date="2016-10-27T11:00:00Z">
              <w:r w:rsidR="004F745A">
                <w:rPr>
                  <w:sz w:val="18"/>
                  <w:szCs w:val="18"/>
                </w:rPr>
                <w:t>SMIF</w:t>
              </w:r>
            </w:ins>
            <w:r w:rsidRPr="004B47AC">
              <w:rPr>
                <w:sz w:val="18"/>
                <w:szCs w:val="18"/>
              </w:rPr>
              <w:t xml:space="preserve"> Conceptual Model. Proposals shall provide a formal logic interpretation of the semantics of the </w:t>
            </w:r>
            <w:del w:id="210" w:author="Cory Casanave" w:date="2016-10-27T11:00:00Z">
              <w:r w:rsidRPr="004B47AC" w:rsidDel="004F745A">
                <w:rPr>
                  <w:sz w:val="18"/>
                  <w:szCs w:val="18"/>
                </w:rPr>
                <w:delText>SIMF</w:delText>
              </w:r>
            </w:del>
            <w:ins w:id="211" w:author="Cory Casanave" w:date="2016-10-27T11:00:00Z">
              <w:r w:rsidR="004F745A">
                <w:rPr>
                  <w:sz w:val="18"/>
                  <w:szCs w:val="18"/>
                </w:rPr>
                <w:t>SMIF</w:t>
              </w:r>
            </w:ins>
            <w:r w:rsidRPr="004B47AC">
              <w:rPr>
                <w:sz w:val="18"/>
                <w:szCs w:val="18"/>
              </w:rPr>
              <w:t xml:space="preserve">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2AEBDF21" w:rsidR="00925D0D" w:rsidRDefault="00925D0D" w:rsidP="00BF1650">
            <w:pPr>
              <w:pStyle w:val="omg-table-body"/>
            </w:pPr>
            <w:commentRangeStart w:id="212"/>
            <w:r>
              <w:t xml:space="preserve">The kernel is defined as a subset of the </w:t>
            </w:r>
            <w:del w:id="213" w:author="Cory Casanave" w:date="2016-10-27T11:00:00Z">
              <w:r w:rsidDel="004F745A">
                <w:delText>SIMF</w:delText>
              </w:r>
            </w:del>
            <w:ins w:id="214" w:author="Cory Casanave" w:date="2016-10-27T11:00:00Z">
              <w:r w:rsidR="004F745A">
                <w:t>SMIF</w:t>
              </w:r>
            </w:ins>
            <w:r>
              <w:t xml:space="preserve"> model expressed in the diagrams under the package “Kernel”.</w:t>
            </w:r>
          </w:p>
          <w:p w14:paraId="6966AF9A" w14:textId="0E9F4BCA" w:rsidR="00107A22" w:rsidRDefault="00925D0D" w:rsidP="00822900">
            <w:pPr>
              <w:pStyle w:val="omg-table-body"/>
            </w:pPr>
            <w:r>
              <w:t xml:space="preserve">The kernel is defined as a mapping to the fUML subset of UML, which </w:t>
            </w:r>
            <w:del w:id="215" w:author="Jim Logan" w:date="2016-06-10T18:00:00Z">
              <w:r w:rsidDel="00497ADE">
                <w:delText xml:space="preserve">has </w:delText>
              </w:r>
            </w:del>
            <w:del w:id="216" w:author="Jim Logan" w:date="2016-08-18T15:43:00Z">
              <w:r>
                <w:delText>a</w:delText>
              </w:r>
            </w:del>
            <w:ins w:id="217" w:author="Jim Logan" w:date="2016-06-10T18:00:00Z">
              <w:r w:rsidR="00497ADE">
                <w:t xml:space="preserve">provides </w:t>
              </w:r>
            </w:ins>
            <w:ins w:id="218" w:author="Jim Logan" w:date="2016-08-18T15:43:00Z">
              <w:r>
                <w:t xml:space="preserve">a </w:t>
              </w:r>
            </w:ins>
            <w:ins w:id="219" w:author="Jim Logan" w:date="2016-06-10T17:59:00Z">
              <w:r w:rsidR="00497ADE">
                <w:t xml:space="preserve">formal </w:t>
              </w:r>
            </w:ins>
            <w:r>
              <w:t xml:space="preserve">logical </w:t>
            </w:r>
            <w:del w:id="220" w:author="Jim Logan" w:date="2016-06-10T17:59:00Z">
              <w:r w:rsidDel="00497ADE">
                <w:delText>formulation</w:delText>
              </w:r>
            </w:del>
            <w:del w:id="221" w:author="Jim Logan" w:date="2016-08-18T15:43:00Z">
              <w:r>
                <w:delText>.</w:delText>
              </w:r>
            </w:del>
            <w:ins w:id="222" w:author="Jim Logan" w:date="2016-06-10T17:59:00Z">
              <w:r w:rsidR="00497ADE">
                <w:t>interpretation of the semantics in Common Logic</w:t>
              </w:r>
            </w:ins>
            <w:ins w:id="223" w:author="Jim Logan" w:date="2016-08-18T15:43:00Z">
              <w:r>
                <w:t>.</w:t>
              </w:r>
            </w:ins>
            <w:r w:rsidR="00822900">
              <w:t xml:space="preserve"> As the kernel is also specified in UML, no specific mapping is required.</w:t>
            </w:r>
            <w:commentRangeEnd w:id="212"/>
            <w:r w:rsidR="0087298F">
              <w:rPr>
                <w:rStyle w:val="CommentReference"/>
                <w:color w:val="auto"/>
              </w:rPr>
              <w:commentReference w:id="212"/>
            </w:r>
          </w:p>
          <w:p w14:paraId="236B879B" w14:textId="35DBCFCD" w:rsidR="00822900" w:rsidRDefault="00822900" w:rsidP="00822900">
            <w:pPr>
              <w:pStyle w:val="omg-table-body"/>
            </w:pPr>
            <w:r>
              <w:t xml:space="preserve">Like MOF, fUML does not comprehend </w:t>
            </w:r>
            <w:del w:id="224" w:author="Cory Casanave" w:date="2016-10-27T11:00:00Z">
              <w:r w:rsidDel="004F745A">
                <w:delText>SIMF</w:delText>
              </w:r>
            </w:del>
            <w:ins w:id="225" w:author="Cory Casanave" w:date="2016-10-27T11:00:00Z">
              <w:r w:rsidR="004F745A">
                <w:t>SMIF</w:t>
              </w:r>
            </w:ins>
            <w:r>
              <w:t xml:space="preserve">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4CBFCB01"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 xml:space="preserve">Proposals shall define a </w:t>
            </w:r>
            <w:del w:id="226" w:author="Cory Casanave" w:date="2016-10-27T11:00:00Z">
              <w:r w:rsidRPr="004B47AC" w:rsidDel="004F745A">
                <w:rPr>
                  <w:sz w:val="18"/>
                  <w:szCs w:val="18"/>
                </w:rPr>
                <w:delText>SIMF</w:delText>
              </w:r>
            </w:del>
            <w:ins w:id="227" w:author="Cory Casanave" w:date="2016-10-27T11:00:00Z">
              <w:r w:rsidR="004F745A">
                <w:rPr>
                  <w:sz w:val="18"/>
                  <w:szCs w:val="18"/>
                </w:rPr>
                <w:t>SMIF</w:t>
              </w:r>
            </w:ins>
            <w:r w:rsidRPr="004B47AC">
              <w:rPr>
                <w:sz w:val="18"/>
                <w:szCs w:val="18"/>
              </w:rPr>
              <w:t xml:space="preserve">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3B0A64ED" w:rsidR="00107A22" w:rsidRDefault="00925D0D" w:rsidP="00822900">
            <w:pPr>
              <w:pStyle w:val="omg-table-body"/>
            </w:pPr>
            <w:r>
              <w:t xml:space="preserve">A MOF meta model of </w:t>
            </w:r>
            <w:del w:id="228" w:author="Cory Casanave" w:date="2016-10-27T11:00:00Z">
              <w:r w:rsidDel="004F745A">
                <w:delText>SIMF</w:delText>
              </w:r>
            </w:del>
            <w:ins w:id="229" w:author="Cory Casanave" w:date="2016-10-27T11:00:00Z">
              <w:r w:rsidR="004F745A">
                <w:t>SMIF</w:t>
              </w:r>
            </w:ins>
            <w:r>
              <w:t xml:space="preserve"> is included. It is directly derived</w:t>
            </w:r>
            <w:r w:rsidR="00822900">
              <w:t xml:space="preserve"> from the </w:t>
            </w:r>
            <w:del w:id="230" w:author="Cory Casanave" w:date="2016-10-27T11:00:00Z">
              <w:r w:rsidR="00822900" w:rsidDel="004F745A">
                <w:delText>SIMF</w:delText>
              </w:r>
            </w:del>
            <w:ins w:id="231" w:author="Cory Casanave" w:date="2016-10-27T11:00:00Z">
              <w:r w:rsidR="004F745A">
                <w:t>SMIF</w:t>
              </w:r>
            </w:ins>
            <w:r w:rsidR="00822900">
              <w:t xml:space="preserve"> conceptual model by removing </w:t>
            </w:r>
            <w:del w:id="232" w:author="Cory Casanave" w:date="2016-10-27T11:00:00Z">
              <w:r w:rsidR="00822900" w:rsidDel="004F745A">
                <w:delText>SIMF</w:delText>
              </w:r>
            </w:del>
            <w:ins w:id="233" w:author="Cory Casanave" w:date="2016-10-27T11:00:00Z">
              <w:r w:rsidR="004F745A">
                <w:t>SMIF</w:t>
              </w:r>
            </w:ins>
            <w:r w:rsidR="00822900">
              <w:t xml:space="preserve"> extensions not valid in MOF. MOF does not comprehend </w:t>
            </w:r>
            <w:del w:id="234" w:author="Cory Casanave" w:date="2016-10-27T11:00:00Z">
              <w:r w:rsidR="00822900" w:rsidDel="004F745A">
                <w:delText>SIMF</w:delText>
              </w:r>
            </w:del>
            <w:ins w:id="235" w:author="Cory Casanave" w:date="2016-10-27T11:00:00Z">
              <w:r w:rsidR="004F745A">
                <w:t>SMIF</w:t>
              </w:r>
            </w:ins>
            <w:r w:rsidR="00822900">
              <w:t xml:space="preserve"> subsets and redefines restrictions</w:t>
            </w:r>
            <w:del w:id="236" w:author="Jim Logan" w:date="2016-08-18T15:43:00Z">
              <w:r w:rsidR="00822900">
                <w:delText xml:space="preserve">, </w:delText>
              </w:r>
            </w:del>
            <w:ins w:id="237" w:author="Jim Logan" w:date="2016-06-10T18:00:00Z">
              <w:r w:rsidR="006C2DDC">
                <w:t>.</w:t>
              </w:r>
            </w:ins>
            <w:del w:id="238" w:author="Jim Logan" w:date="2016-06-10T18:00:00Z">
              <w:r w:rsidR="00822900" w:rsidDel="006C2DDC">
                <w:delText>,</w:delText>
              </w:r>
            </w:del>
            <w:ins w:id="239" w:author="Jim Logan" w:date="2016-08-18T15:43:00Z">
              <w:r w:rsidR="00822900">
                <w:t xml:space="preserve"> </w:t>
              </w:r>
            </w:ins>
            <w:ins w:id="240" w:author="Jim Logan" w:date="2016-06-10T18:01:00Z">
              <w:r w:rsidR="006C2DDC">
                <w:t>A</w:t>
              </w:r>
            </w:ins>
            <w:del w:id="241" w:author="Jim Logan" w:date="2016-06-10T18:00:00Z">
              <w:r w:rsidR="00822900" w:rsidDel="006C2DDC">
                <w:delText>a</w:delText>
              </w:r>
            </w:del>
            <w:r w:rsidR="00822900">
              <w:t>s such</w:t>
            </w:r>
            <w:ins w:id="242" w:author="Jim Logan" w:date="2016-06-10T18:01:00Z">
              <w:r w:rsidR="006C2DDC">
                <w:t>,</w:t>
              </w:r>
            </w:ins>
            <w:r w:rsidR="00822900">
              <w:t xml:space="preserve">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18CEA6DA"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 xml:space="preserve">Proposals shall define at least one graphical concrete and at least one textual concrete syntax for the </w:t>
            </w:r>
            <w:del w:id="243" w:author="Cory Casanave" w:date="2016-10-27T11:00:00Z">
              <w:r w:rsidRPr="002E3C7A" w:rsidDel="004F745A">
                <w:rPr>
                  <w:sz w:val="18"/>
                  <w:szCs w:val="18"/>
                </w:rPr>
                <w:delText>SIMF</w:delText>
              </w:r>
            </w:del>
            <w:ins w:id="244" w:author="Cory Casanave" w:date="2016-10-27T11:00:00Z">
              <w:r w:rsidR="004F745A">
                <w:rPr>
                  <w:sz w:val="18"/>
                  <w:szCs w:val="18"/>
                </w:rPr>
                <w:t>SMIF</w:t>
              </w:r>
            </w:ins>
            <w:r w:rsidRPr="002E3C7A">
              <w:rPr>
                <w:sz w:val="18"/>
                <w:szCs w:val="18"/>
              </w:rPr>
              <w:t xml:space="preserve">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1AD73A7F" w:rsidR="002E3C7A" w:rsidRDefault="002E3C7A" w:rsidP="00BF1650">
            <w:pPr>
              <w:pStyle w:val="omg-table-body"/>
            </w:pPr>
            <w:r>
              <w:t xml:space="preserve">The </w:t>
            </w:r>
            <w:del w:id="245" w:author="Cory Casanave" w:date="2016-10-27T11:00:00Z">
              <w:r w:rsidDel="004F745A">
                <w:delText>SIMF</w:delText>
              </w:r>
            </w:del>
            <w:ins w:id="246" w:author="Cory Casanave" w:date="2016-10-27T11:00:00Z">
              <w:r w:rsidR="004F745A">
                <w:t>SMIF</w:t>
              </w:r>
            </w:ins>
            <w:r>
              <w:t xml:space="preserve"> graphical notation included leverages UML and the </w:t>
            </w:r>
            <w:del w:id="247" w:author="Cory Casanave" w:date="2016-10-27T11:00:00Z">
              <w:r w:rsidDel="004F745A">
                <w:delText>SIMF</w:delText>
              </w:r>
            </w:del>
            <w:ins w:id="248" w:author="Cory Casanave" w:date="2016-10-27T11:00:00Z">
              <w:r w:rsidR="004F745A">
                <w:t>SMIF</w:t>
              </w:r>
            </w:ins>
            <w:r>
              <w:t xml:space="preserve"> profile for UML. </w:t>
            </w:r>
          </w:p>
          <w:p w14:paraId="32951CC5" w14:textId="4DEBD747" w:rsidR="002E3C7A" w:rsidRDefault="002E3C7A" w:rsidP="00BF1650">
            <w:pPr>
              <w:pStyle w:val="omg-table-body"/>
            </w:pPr>
            <w:r>
              <w:t xml:space="preserve">While various “fact modeling” textual notations have been </w:t>
            </w:r>
            <w:r w:rsidR="00822900">
              <w:t>evaluated</w:t>
            </w:r>
            <w:r>
              <w:t xml:space="preserve"> in creating </w:t>
            </w:r>
            <w:del w:id="249" w:author="Cory Casanave" w:date="2016-10-27T11:00:00Z">
              <w:r w:rsidDel="004F745A">
                <w:delText>SIMF</w:delText>
              </w:r>
            </w:del>
            <w:ins w:id="250" w:author="Cory Casanave" w:date="2016-10-27T11:00:00Z">
              <w:r w:rsidR="004F745A">
                <w:t>SMIF</w:t>
              </w:r>
            </w:ins>
            <w:r>
              <w:t>, no text notation is included at this time.</w:t>
            </w:r>
          </w:p>
          <w:p w14:paraId="1D7D7454" w14:textId="6BAEA106" w:rsidR="002E3C7A" w:rsidRDefault="002E3C7A" w:rsidP="00FF5292">
            <w:pPr>
              <w:pStyle w:val="omg-table-body"/>
            </w:pPr>
            <w:r>
              <w:t xml:space="preserve">It is anticipated that other notations will be defined </w:t>
            </w:r>
            <w:del w:id="251" w:author="Jim Logan" w:date="2016-06-10T18:02:00Z">
              <w:r w:rsidDel="00FF5292">
                <w:delText xml:space="preserve">against </w:delText>
              </w:r>
            </w:del>
            <w:ins w:id="252" w:author="Jim Logan" w:date="2016-06-10T18:02:00Z">
              <w:r w:rsidR="00FF5292">
                <w:t xml:space="preserve">for </w:t>
              </w:r>
            </w:ins>
            <w:r>
              <w:t xml:space="preserve">the </w:t>
            </w:r>
            <w:del w:id="253" w:author="Cory Casanave" w:date="2016-10-27T11:00:00Z">
              <w:r w:rsidDel="004F745A">
                <w:delText>SIMF</w:delText>
              </w:r>
            </w:del>
            <w:ins w:id="254" w:author="Cory Casanave" w:date="2016-10-27T11:00:00Z">
              <w:r w:rsidR="004F745A">
                <w:t>SMIF</w:t>
              </w:r>
            </w:ins>
            <w:r>
              <w:t xml:space="preserve">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2564420A"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 xml:space="preserve">To the greatest extent practical, the </w:t>
            </w:r>
            <w:del w:id="255" w:author="Cory Casanave" w:date="2016-10-27T11:00:00Z">
              <w:r w:rsidRPr="004B47AC" w:rsidDel="004F745A">
                <w:rPr>
                  <w:sz w:val="18"/>
                  <w:szCs w:val="18"/>
                </w:rPr>
                <w:delText>SIMF</w:delText>
              </w:r>
            </w:del>
            <w:ins w:id="256" w:author="Cory Casanave" w:date="2016-10-27T11:00:00Z">
              <w:r w:rsidR="004F745A">
                <w:rPr>
                  <w:sz w:val="18"/>
                  <w:szCs w:val="18"/>
                </w:rPr>
                <w:t>SMIF</w:t>
              </w:r>
            </w:ins>
            <w:r w:rsidRPr="004B47AC">
              <w:rPr>
                <w:sz w:val="18"/>
                <w:szCs w:val="18"/>
              </w:rPr>
              <w:t xml:space="preserve">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2EC39D37" w:rsidR="00107A22" w:rsidRDefault="00822900" w:rsidP="00BF1650">
            <w:pPr>
              <w:pStyle w:val="omg-table-body"/>
            </w:pPr>
            <w:r>
              <w:t xml:space="preserve">The </w:t>
            </w:r>
            <w:del w:id="257" w:author="Cory Casanave" w:date="2016-10-27T11:00:00Z">
              <w:r w:rsidDel="004F745A">
                <w:delText>SIMF</w:delText>
              </w:r>
            </w:del>
            <w:ins w:id="258" w:author="Cory Casanave" w:date="2016-10-27T11:00:00Z">
              <w:r w:rsidR="004F745A">
                <w:t>SMIF</w:t>
              </w:r>
            </w:ins>
            <w:r>
              <w:t xml:space="preserve"> graphical notation utilizes</w:t>
            </w:r>
            <w:r w:rsidR="00925D0D">
              <w:t xml:space="preserve"> UML</w:t>
            </w:r>
            <w:del w:id="259" w:author="Jim Logan" w:date="2016-08-18T15:43:00Z">
              <w:r w:rsidR="00925D0D">
                <w:delText>.</w:delText>
              </w:r>
            </w:del>
            <w:ins w:id="260" w:author="Jim Logan" w:date="2016-06-10T18:04:00Z">
              <w:r w:rsidR="00FF5292">
                <w:t xml:space="preserve"> </w:t>
              </w:r>
              <w:commentRangeStart w:id="261"/>
              <w:r w:rsidR="00FF5292">
                <w:t>and is grounded in fUML semantics</w:t>
              </w:r>
              <w:r w:rsidR="007F4501">
                <w:t xml:space="preserve">, </w:t>
              </w:r>
            </w:ins>
            <w:commentRangeEnd w:id="261"/>
            <w:r w:rsidR="0087298F">
              <w:rPr>
                <w:rStyle w:val="CommentReference"/>
                <w:color w:val="auto"/>
              </w:rPr>
              <w:commentReference w:id="261"/>
            </w:r>
            <w:ins w:id="262" w:author="Jim Logan" w:date="2016-06-10T18:04:00Z">
              <w:r w:rsidR="007F4501">
                <w:t>which is transitively grounded in Common Logic</w:t>
              </w:r>
            </w:ins>
            <w:ins w:id="263" w:author="Jim Logan" w:date="2016-08-18T15:43:00Z">
              <w:r w:rsidR="00925D0D">
                <w:t>.</w:t>
              </w:r>
            </w:ins>
            <w:r w:rsidR="00925D0D">
              <w:t xml:space="preserve"> In keeping with the philosophy of </w:t>
            </w:r>
            <w:del w:id="264" w:author="Cory Casanave" w:date="2016-10-27T11:00:00Z">
              <w:r w:rsidR="00925D0D" w:rsidDel="004F745A">
                <w:delText>SIMF</w:delText>
              </w:r>
            </w:del>
            <w:ins w:id="265" w:author="Cory Casanave" w:date="2016-10-27T11:00:00Z">
              <w:r w:rsidR="004F745A">
                <w:t>SMIF</w:t>
              </w:r>
            </w:ins>
            <w:r w:rsidR="00925D0D">
              <w:t>,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21732611"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6.5.2.4</w:t>
            </w:r>
            <w:r w:rsidRPr="004B47AC">
              <w:rPr>
                <w:sz w:val="18"/>
                <w:szCs w:val="18"/>
              </w:rPr>
              <w:tab/>
              <w:t xml:space="preserve">The content of models expressed using the </w:t>
            </w:r>
            <w:del w:id="266" w:author="Cory Casanave" w:date="2016-10-27T11:00:00Z">
              <w:r w:rsidRPr="004B47AC" w:rsidDel="004F745A">
                <w:rPr>
                  <w:sz w:val="18"/>
                  <w:szCs w:val="18"/>
                </w:rPr>
                <w:delText>SIMF</w:delText>
              </w:r>
            </w:del>
            <w:ins w:id="267" w:author="Cory Casanave" w:date="2016-10-27T11:00:00Z">
              <w:r w:rsidR="004F745A">
                <w:rPr>
                  <w:sz w:val="18"/>
                  <w:szCs w:val="18"/>
                </w:rPr>
                <w:t>SMIF</w:t>
              </w:r>
            </w:ins>
            <w:r w:rsidRPr="004B47AC">
              <w:rPr>
                <w:sz w:val="18"/>
                <w:szCs w:val="18"/>
              </w:rPr>
              <w:t xml:space="preserve">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5663501A" w:rsidR="00107A22" w:rsidRDefault="00925D0D" w:rsidP="007F4501">
            <w:pPr>
              <w:pStyle w:val="omg-table-body"/>
            </w:pPr>
            <w:r>
              <w:t xml:space="preserve">As a MOF meta model </w:t>
            </w:r>
            <w:del w:id="268" w:author="Cory Casanave" w:date="2016-10-27T11:00:00Z">
              <w:r w:rsidDel="004F745A">
                <w:delText>SIMF</w:delText>
              </w:r>
            </w:del>
            <w:ins w:id="269" w:author="Cory Casanave" w:date="2016-10-27T11:00:00Z">
              <w:r w:rsidR="004F745A">
                <w:t>SMIF</w:t>
              </w:r>
            </w:ins>
            <w:r>
              <w:t xml:space="preserve"> models are web addressable. The OWL/RDF mapping of </w:t>
            </w:r>
            <w:del w:id="270" w:author="Cory Casanave" w:date="2016-10-27T11:00:00Z">
              <w:r w:rsidDel="004F745A">
                <w:delText>SIMF</w:delText>
              </w:r>
            </w:del>
            <w:ins w:id="271" w:author="Cory Casanave" w:date="2016-10-27T11:00:00Z">
              <w:r w:rsidR="004F745A">
                <w:t>SMIF</w:t>
              </w:r>
            </w:ins>
            <w:r>
              <w:t xml:space="preserve"> also produces web addressable </w:t>
            </w:r>
            <w:del w:id="272" w:author="Jim Logan" w:date="2016-06-10T18:05:00Z">
              <w:r w:rsidDel="007F4501">
                <w:delText>artifacts</w:delText>
              </w:r>
            </w:del>
            <w:ins w:id="273" w:author="Jim Logan" w:date="2016-06-10T18:05:00Z">
              <w:r w:rsidR="007F4501">
                <w:t>model content</w:t>
              </w:r>
            </w:ins>
            <w:r>
              <w:t>.</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571F47E"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 xml:space="preserve">Proposals shall provide an MBR model bridging from the </w:t>
            </w:r>
            <w:del w:id="274" w:author="Cory Casanave" w:date="2016-10-27T11:00:00Z">
              <w:r w:rsidRPr="004B47AC" w:rsidDel="004F745A">
                <w:rPr>
                  <w:sz w:val="18"/>
                  <w:szCs w:val="18"/>
                </w:rPr>
                <w:delText>SIMF</w:delText>
              </w:r>
            </w:del>
            <w:ins w:id="275" w:author="Cory Casanave" w:date="2016-10-27T11:00:00Z">
              <w:r w:rsidR="004F745A">
                <w:rPr>
                  <w:sz w:val="18"/>
                  <w:szCs w:val="18"/>
                </w:rPr>
                <w:t>SMIF</w:t>
              </w:r>
            </w:ins>
            <w:r w:rsidRPr="004B47AC">
              <w:rPr>
                <w:sz w:val="18"/>
                <w:szCs w:val="18"/>
              </w:rPr>
              <w:t xml:space="preserve"> Conceptual Model to the </w:t>
            </w:r>
            <w:del w:id="276" w:author="Cory Casanave" w:date="2016-10-27T11:00:00Z">
              <w:r w:rsidRPr="004B47AC" w:rsidDel="004F745A">
                <w:rPr>
                  <w:sz w:val="18"/>
                  <w:szCs w:val="18"/>
                </w:rPr>
                <w:delText>SIMF</w:delText>
              </w:r>
            </w:del>
            <w:ins w:id="277" w:author="Cory Casanave" w:date="2016-10-27T11:00:00Z">
              <w:r w:rsidR="004F745A">
                <w:rPr>
                  <w:sz w:val="18"/>
                  <w:szCs w:val="18"/>
                </w:rPr>
                <w:t>SMIF</w:t>
              </w:r>
            </w:ins>
            <w:r w:rsidRPr="004B47AC">
              <w:rPr>
                <w:sz w:val="18"/>
                <w:szCs w:val="18"/>
              </w:rPr>
              <w:t xml:space="preserve"> Metamodel, specifying how CDMs, LIMs and MBRs based on concepts defined in the </w:t>
            </w:r>
            <w:del w:id="278" w:author="Cory Casanave" w:date="2016-10-27T11:00:00Z">
              <w:r w:rsidRPr="004B47AC" w:rsidDel="004F745A">
                <w:rPr>
                  <w:sz w:val="18"/>
                  <w:szCs w:val="18"/>
                </w:rPr>
                <w:delText>SIMF</w:delText>
              </w:r>
            </w:del>
            <w:ins w:id="279" w:author="Cory Casanave" w:date="2016-10-27T11:00:00Z">
              <w:r w:rsidR="004F745A">
                <w:rPr>
                  <w:sz w:val="18"/>
                  <w:szCs w:val="18"/>
                </w:rPr>
                <w:t>SMIF</w:t>
              </w:r>
            </w:ins>
            <w:r w:rsidRPr="004B47AC">
              <w:rPr>
                <w:sz w:val="18"/>
                <w:szCs w:val="18"/>
              </w:rPr>
              <w:t xml:space="preserve"> Conceptual Model may be represented using the </w:t>
            </w:r>
            <w:del w:id="280" w:author="Cory Casanave" w:date="2016-10-27T11:00:00Z">
              <w:r w:rsidRPr="004B47AC" w:rsidDel="004F745A">
                <w:rPr>
                  <w:sz w:val="18"/>
                  <w:szCs w:val="18"/>
                </w:rPr>
                <w:delText>SIMF</w:delText>
              </w:r>
            </w:del>
            <w:ins w:id="281" w:author="Cory Casanave" w:date="2016-10-27T11:00:00Z">
              <w:r w:rsidR="004F745A">
                <w:rPr>
                  <w:sz w:val="18"/>
                  <w:szCs w:val="18"/>
                </w:rPr>
                <w:t>SMIF</w:t>
              </w:r>
            </w:ins>
            <w:r w:rsidRPr="004B47AC">
              <w:rPr>
                <w:sz w:val="18"/>
                <w:szCs w:val="18"/>
              </w:rPr>
              <w:t xml:space="preserve"> Metamodel and so expressed in </w:t>
            </w:r>
            <w:del w:id="282" w:author="Cory Casanave" w:date="2016-10-27T11:00:00Z">
              <w:r w:rsidRPr="004B47AC" w:rsidDel="004F745A">
                <w:rPr>
                  <w:sz w:val="18"/>
                  <w:szCs w:val="18"/>
                </w:rPr>
                <w:delText>SIMF</w:delText>
              </w:r>
            </w:del>
            <w:ins w:id="283" w:author="Cory Casanave" w:date="2016-10-27T11:00:00Z">
              <w:r w:rsidR="004F745A">
                <w:rPr>
                  <w:sz w:val="18"/>
                  <w:szCs w:val="18"/>
                </w:rPr>
                <w:t>SMIF</w:t>
              </w:r>
            </w:ins>
            <w:r w:rsidRPr="004B47AC">
              <w:rPr>
                <w:sz w:val="18"/>
                <w:szCs w:val="18"/>
              </w:rPr>
              <w:t xml:space="preserve"> notations. Conversely, all statements made as part of any model represented using the </w:t>
            </w:r>
            <w:del w:id="284" w:author="Cory Casanave" w:date="2016-10-27T11:00:00Z">
              <w:r w:rsidRPr="004B47AC" w:rsidDel="004F745A">
                <w:rPr>
                  <w:sz w:val="18"/>
                  <w:szCs w:val="18"/>
                </w:rPr>
                <w:delText>SIMF</w:delText>
              </w:r>
            </w:del>
            <w:ins w:id="285" w:author="Cory Casanave" w:date="2016-10-27T11:00:00Z">
              <w:r w:rsidR="004F745A">
                <w:rPr>
                  <w:sz w:val="18"/>
                  <w:szCs w:val="18"/>
                </w:rPr>
                <w:t>SMIF</w:t>
              </w:r>
            </w:ins>
            <w:r w:rsidRPr="004B47AC">
              <w:rPr>
                <w:sz w:val="18"/>
                <w:szCs w:val="18"/>
              </w:rPr>
              <w:t xml:space="preserve"> Metamodel shall have a precise and well-defined semantic mapping to the </w:t>
            </w:r>
            <w:del w:id="286" w:author="Cory Casanave" w:date="2016-10-27T11:00:00Z">
              <w:r w:rsidRPr="004B47AC" w:rsidDel="004F745A">
                <w:rPr>
                  <w:sz w:val="18"/>
                  <w:szCs w:val="18"/>
                </w:rPr>
                <w:delText>SIMF</w:delText>
              </w:r>
            </w:del>
            <w:ins w:id="287" w:author="Cory Casanave" w:date="2016-10-27T11:00:00Z">
              <w:r w:rsidR="004F745A">
                <w:rPr>
                  <w:sz w:val="18"/>
                  <w:szCs w:val="18"/>
                </w:rPr>
                <w:t>SMIF</w:t>
              </w:r>
            </w:ins>
            <w:r w:rsidRPr="004B47AC">
              <w:rPr>
                <w:sz w:val="18"/>
                <w:szCs w:val="18"/>
              </w:rPr>
              <w:t xml:space="preserve">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111AC3FD" w:rsidR="00107A22" w:rsidRDefault="00925D0D" w:rsidP="007F4501">
            <w:pPr>
              <w:pStyle w:val="omg-table-body"/>
            </w:pPr>
            <w:r>
              <w:t xml:space="preserve">The </w:t>
            </w:r>
            <w:del w:id="288" w:author="Cory Casanave" w:date="2016-10-27T11:00:00Z">
              <w:r w:rsidDel="004F745A">
                <w:delText>SIMF</w:delText>
              </w:r>
            </w:del>
            <w:ins w:id="289" w:author="Cory Casanave" w:date="2016-10-27T11:00:00Z">
              <w:r w:rsidR="004F745A">
                <w:t>SMIF</w:t>
              </w:r>
            </w:ins>
            <w:r>
              <w:t xml:space="preserve"> meta model is a minor transformation from the </w:t>
            </w:r>
            <w:del w:id="290" w:author="Cory Casanave" w:date="2016-10-27T11:00:00Z">
              <w:r w:rsidDel="004F745A">
                <w:delText>SIMF</w:delText>
              </w:r>
            </w:del>
            <w:ins w:id="291" w:author="Cory Casanave" w:date="2016-10-27T11:00:00Z">
              <w:r w:rsidR="004F745A">
                <w:t>SMIF</w:t>
              </w:r>
            </w:ins>
            <w:r>
              <w:t xml:space="preserve"> conceptual model using the same </w:t>
            </w:r>
            <w:r w:rsidR="002E3C7A">
              <w:t xml:space="preserve">semantics, </w:t>
            </w:r>
            <w:r>
              <w:t xml:space="preserve">terms, constructs and model identity. For this </w:t>
            </w:r>
            <w:r w:rsidR="002E3C7A">
              <w:t>reason,</w:t>
            </w:r>
            <w:r>
              <w:t xml:space="preserve"> no mapping was deemed </w:t>
            </w:r>
            <w:del w:id="292" w:author="Jim Logan" w:date="2016-06-10T18:06:00Z">
              <w:r w:rsidDel="007F4501">
                <w:delText>as required</w:delText>
              </w:r>
            </w:del>
            <w:ins w:id="293" w:author="Jim Logan" w:date="2016-06-10T18:06:00Z">
              <w:r w:rsidR="007F4501">
                <w:t>necessary</w:t>
              </w:r>
            </w:ins>
            <w:r>
              <w:t>.</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2F19D0DE" w:rsidR="00107A22" w:rsidRPr="004B47AC" w:rsidRDefault="00107A22" w:rsidP="00276CFD">
            <w:pPr>
              <w:pStyle w:val="Requirement"/>
              <w:tabs>
                <w:tab w:val="clear" w:pos="864"/>
              </w:tabs>
              <w:spacing w:line="240" w:lineRule="auto"/>
              <w:ind w:left="0" w:firstLine="0"/>
              <w:rPr>
                <w:sz w:val="18"/>
                <w:szCs w:val="18"/>
              </w:rPr>
            </w:pPr>
            <w:bookmarkStart w:id="294" w:name="_Ref305581277"/>
            <w:r w:rsidRPr="004B47AC">
              <w:rPr>
                <w:sz w:val="18"/>
                <w:szCs w:val="18"/>
              </w:rPr>
              <w:t xml:space="preserve">Proposals shall define normative MBR models, in the </w:t>
            </w:r>
            <w:del w:id="295" w:author="Cory Casanave" w:date="2016-10-27T11:00:00Z">
              <w:r w:rsidRPr="004B47AC" w:rsidDel="004F745A">
                <w:rPr>
                  <w:sz w:val="18"/>
                  <w:szCs w:val="18"/>
                </w:rPr>
                <w:delText>SIMF</w:delText>
              </w:r>
            </w:del>
            <w:ins w:id="296" w:author="Cory Casanave" w:date="2016-10-27T11:00:00Z">
              <w:r w:rsidR="004F745A">
                <w:rPr>
                  <w:sz w:val="18"/>
                  <w:szCs w:val="18"/>
                </w:rPr>
                <w:t>SMIF</w:t>
              </w:r>
            </w:ins>
            <w:r w:rsidRPr="004B47AC">
              <w:rPr>
                <w:sz w:val="18"/>
                <w:szCs w:val="18"/>
              </w:rPr>
              <w:t xml:space="preserve"> Language, that bridge the </w:t>
            </w:r>
            <w:del w:id="297" w:author="Cory Casanave" w:date="2016-10-27T11:00:00Z">
              <w:r w:rsidRPr="004B47AC" w:rsidDel="004F745A">
                <w:rPr>
                  <w:sz w:val="18"/>
                  <w:szCs w:val="18"/>
                </w:rPr>
                <w:delText>SIMF</w:delText>
              </w:r>
            </w:del>
            <w:ins w:id="298" w:author="Cory Casanave" w:date="2016-10-27T11:00:00Z">
              <w:r w:rsidR="004F745A">
                <w:rPr>
                  <w:sz w:val="18"/>
                  <w:szCs w:val="18"/>
                </w:rPr>
                <w:t>SMIF</w:t>
              </w:r>
            </w:ins>
            <w:r w:rsidRPr="004B47AC">
              <w:rPr>
                <w:sz w:val="18"/>
                <w:szCs w:val="18"/>
              </w:rPr>
              <w:t xml:space="preserve"> Conceptual Model to metamodels for the following existing languages, in order support the federation of information defined in these languages.</w:t>
            </w:r>
            <w:bookmarkEnd w:id="294"/>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040D4ED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 xml:space="preserve">Proposals shall provide a minimum of four non-normative examples drawn from different domains, demonstrating the overall applicability of the proposed </w:t>
            </w:r>
            <w:del w:id="299" w:author="Cory Casanave" w:date="2016-10-27T11:00:00Z">
              <w:r w:rsidRPr="004B47AC" w:rsidDel="004F745A">
                <w:rPr>
                  <w:sz w:val="18"/>
                  <w:szCs w:val="18"/>
                </w:rPr>
                <w:delText>SIMF</w:delText>
              </w:r>
            </w:del>
            <w:ins w:id="300" w:author="Cory Casanave" w:date="2016-10-27T11:00:00Z">
              <w:r w:rsidR="004F745A">
                <w:rPr>
                  <w:sz w:val="18"/>
                  <w:szCs w:val="18"/>
                </w:rPr>
                <w:t>SMIF</w:t>
              </w:r>
            </w:ins>
            <w:r w:rsidRPr="004B47AC">
              <w:rPr>
                <w:sz w:val="18"/>
                <w:szCs w:val="18"/>
              </w:rPr>
              <w:t xml:space="preserve">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0D96476E" w:rsidR="004B47AC" w:rsidRDefault="00925D0D" w:rsidP="00BF1650">
            <w:pPr>
              <w:pStyle w:val="omg-table-body"/>
            </w:pPr>
            <w:r>
              <w:t xml:space="preserve">Extensive examples are provided in OMG submissions based on </w:t>
            </w:r>
            <w:del w:id="301" w:author="Cory Casanave" w:date="2016-10-27T11:00:00Z">
              <w:r w:rsidDel="004F745A">
                <w:delText>SIMF</w:delText>
              </w:r>
            </w:del>
            <w:ins w:id="302" w:author="Cory Casanave" w:date="2016-10-27T11:00:00Z">
              <w:r w:rsidR="004F745A">
                <w:t>SMIF</w:t>
              </w:r>
            </w:ins>
            <w:r>
              <w:t>.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303" w:name="_Toc390856419"/>
      <w:bookmarkStart w:id="304" w:name="_Toc403051745"/>
      <w:bookmarkStart w:id="305" w:name="_Toc411794376"/>
      <w:bookmarkStart w:id="306" w:name="_Toc450313284"/>
      <w:bookmarkStart w:id="307" w:name="_Toc463469595"/>
      <w:r>
        <w:t>Non-mandatory features</w:t>
      </w:r>
      <w:bookmarkEnd w:id="303"/>
      <w:bookmarkEnd w:id="304"/>
      <w:bookmarkEnd w:id="305"/>
      <w:bookmarkEnd w:id="306"/>
      <w:bookmarkEnd w:id="3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5FD84F55" w:rsidR="00BF1650" w:rsidRDefault="004B47AC" w:rsidP="00BF1650">
            <w:pPr>
              <w:pStyle w:val="omg-table-body"/>
            </w:pPr>
            <w:r>
              <w:t xml:space="preserve">6.6.1 </w:t>
            </w:r>
            <w:r w:rsidRPr="004B47AC">
              <w:t xml:space="preserve">Proposals may provide a direct mapping from the </w:t>
            </w:r>
            <w:del w:id="308" w:author="Cory Casanave" w:date="2016-10-27T11:00:00Z">
              <w:r w:rsidRPr="004B47AC" w:rsidDel="004F745A">
                <w:delText>SIMF</w:delText>
              </w:r>
            </w:del>
            <w:ins w:id="309" w:author="Cory Casanave" w:date="2016-10-27T11:00:00Z">
              <w:r w:rsidR="004F745A">
                <w:t>SMIF</w:t>
              </w:r>
            </w:ins>
            <w:r w:rsidRPr="004B47AC">
              <w:t xml:space="preserve"> Metamodel to RDF, RDF/S and/or OWL, as an exchange format beyond that provided by XMI based on the </w:t>
            </w:r>
            <w:del w:id="310" w:author="Cory Casanave" w:date="2016-10-27T11:00:00Z">
              <w:r w:rsidRPr="004B47AC" w:rsidDel="004F745A">
                <w:delText>SIMF</w:delText>
              </w:r>
            </w:del>
            <w:ins w:id="311" w:author="Cory Casanave" w:date="2016-10-27T11:00:00Z">
              <w:r w:rsidR="004F745A">
                <w:t>SMIF</w:t>
              </w:r>
            </w:ins>
            <w:r w:rsidRPr="004B47AC">
              <w:t xml:space="preserve">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08685B54" w:rsidR="004B47AC" w:rsidRDefault="004B47AC" w:rsidP="004B47AC">
            <w:pPr>
              <w:pStyle w:val="omg-table-body"/>
            </w:pPr>
            <w:r>
              <w:t>6.6.2</w:t>
            </w:r>
            <w:r>
              <w:tab/>
              <w:t xml:space="preserve">UML Profile for </w:t>
            </w:r>
            <w:del w:id="312" w:author="Cory Casanave" w:date="2016-10-27T11:00:00Z">
              <w:r w:rsidDel="004F745A">
                <w:delText>SIMF</w:delText>
              </w:r>
            </w:del>
            <w:ins w:id="313" w:author="Cory Casanave" w:date="2016-10-27T11:00:00Z">
              <w:r w:rsidR="004F745A">
                <w:t>SMIF</w:t>
              </w:r>
            </w:ins>
          </w:p>
          <w:p w14:paraId="3A74B069" w14:textId="26846B20" w:rsidR="004B47AC" w:rsidRDefault="004B47AC" w:rsidP="004B47AC">
            <w:pPr>
              <w:pStyle w:val="omg-table-body"/>
            </w:pPr>
            <w:r>
              <w:t>6.6.2.1</w:t>
            </w:r>
            <w:r>
              <w:tab/>
              <w:t xml:space="preserve">Proposals may define a profile of UML that represents all or part of </w:t>
            </w:r>
            <w:del w:id="314" w:author="Cory Casanave" w:date="2016-10-27T11:00:00Z">
              <w:r w:rsidDel="004F745A">
                <w:delText>SIMF</w:delText>
              </w:r>
            </w:del>
            <w:ins w:id="315" w:author="Cory Casanave" w:date="2016-10-27T11:00:00Z">
              <w:r w:rsidR="004F745A">
                <w:t>SMIF</w:t>
              </w:r>
            </w:ins>
            <w:r>
              <w:t xml:space="preserve"> using UML stereotypes, tagged values and OCL constraints. </w:t>
            </w:r>
          </w:p>
          <w:p w14:paraId="29A08888" w14:textId="410E7AA6" w:rsidR="004B47AC" w:rsidRDefault="004B47AC" w:rsidP="004B47AC">
            <w:pPr>
              <w:pStyle w:val="omg-table-body"/>
            </w:pPr>
            <w:r>
              <w:t>6.6.2.2</w:t>
            </w:r>
            <w:r>
              <w:tab/>
              <w:t xml:space="preserve">If a UML Profile is included, an MBR shall be defined between the profile and the </w:t>
            </w:r>
            <w:del w:id="316" w:author="Cory Casanave" w:date="2016-10-27T11:00:00Z">
              <w:r w:rsidDel="004F745A">
                <w:delText>SIMF</w:delText>
              </w:r>
            </w:del>
            <w:ins w:id="317" w:author="Cory Casanave" w:date="2016-10-27T11:00:00Z">
              <w:r w:rsidR="004F745A">
                <w:t>SMIF</w:t>
              </w:r>
            </w:ins>
            <w:r>
              <w:t xml:space="preserve"> Metamodel. </w:t>
            </w:r>
          </w:p>
          <w:p w14:paraId="0EA2A1D3" w14:textId="63840BD8" w:rsidR="004B47AC" w:rsidRPr="004B47AC" w:rsidRDefault="004B47AC" w:rsidP="004B47AC">
            <w:pPr>
              <w:pStyle w:val="omg-table-body"/>
            </w:pPr>
            <w:r>
              <w:t>6.6.2.3</w:t>
            </w:r>
            <w:r>
              <w:tab/>
              <w:t xml:space="preserve">If a UML Profile is included, </w:t>
            </w:r>
            <w:commentRangeStart w:id="318"/>
            <w:r>
              <w:t xml:space="preserve">proposals shall describe </w:t>
            </w:r>
            <w:r>
              <w:lastRenderedPageBreak/>
              <w:t>the fidelity of the profile</w:t>
            </w:r>
            <w:commentRangeEnd w:id="318"/>
            <w:r w:rsidR="00B17532">
              <w:rPr>
                <w:rStyle w:val="CommentReference"/>
                <w:color w:val="auto"/>
              </w:rPr>
              <w:commentReference w:id="318"/>
            </w:r>
            <w:r>
              <w:t xml:space="preserve"> and any information loss between the profile and corresponding models expressed in </w:t>
            </w:r>
            <w:del w:id="319" w:author="Cory Casanave" w:date="2016-10-27T11:00:00Z">
              <w:r w:rsidDel="004F745A">
                <w:delText>SIMF</w:delText>
              </w:r>
            </w:del>
            <w:ins w:id="320" w:author="Cory Casanave" w:date="2016-10-27T11:00:00Z">
              <w:r w:rsidR="004F745A">
                <w:t>SMIF</w:t>
              </w:r>
            </w:ins>
            <w:r>
              <w:t xml:space="preserve">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04FABF5E" w:rsidR="004B47AC" w:rsidRPr="00EB04A1" w:rsidRDefault="00EB633C" w:rsidP="00BF1650">
            <w:pPr>
              <w:pStyle w:val="omg-table-body"/>
              <w:rPr>
                <w:highlight w:val="yellow"/>
              </w:rPr>
            </w:pPr>
            <w:r>
              <w:lastRenderedPageBreak/>
              <w:t>A</w:t>
            </w:r>
            <w:r w:rsidRPr="00EB633C">
              <w:t xml:space="preserve"> UML profile for </w:t>
            </w:r>
            <w:del w:id="321" w:author="Cory Casanave" w:date="2016-10-27T11:00:00Z">
              <w:r w:rsidRPr="00EB633C" w:rsidDel="004F745A">
                <w:delText>SIMF</w:delText>
              </w:r>
            </w:del>
            <w:ins w:id="322" w:author="Cory Casanave" w:date="2016-10-27T11:00:00Z">
              <w:r w:rsidR="004F745A">
                <w:t>SMIF</w:t>
              </w:r>
            </w:ins>
            <w:r w:rsidRPr="00EB633C">
              <w:t xml:space="preserve"> </w:t>
            </w:r>
            <w:r>
              <w:t xml:space="preserve">(at all levels) </w:t>
            </w:r>
            <w:r w:rsidRPr="00EB633C">
              <w:t xml:space="preserve">is included and defines the graphical syntax for </w:t>
            </w:r>
            <w:del w:id="323" w:author="Cory Casanave" w:date="2016-10-27T11:00:00Z">
              <w:r w:rsidRPr="00EB633C" w:rsidDel="004F745A">
                <w:delText>SIMF</w:delText>
              </w:r>
            </w:del>
            <w:ins w:id="324" w:author="Cory Casanave" w:date="2016-10-27T11:00:00Z">
              <w:r w:rsidR="004F745A">
                <w:t>SMIF</w:t>
              </w:r>
            </w:ins>
            <w:r w:rsidRPr="00EB633C">
              <w:t>. Other notations may be added in the future.</w:t>
            </w:r>
          </w:p>
        </w:tc>
      </w:tr>
    </w:tbl>
    <w:p w14:paraId="7126AFFA" w14:textId="77777777" w:rsidR="00BF1650" w:rsidRDefault="00BF1650" w:rsidP="009E3707">
      <w:pPr>
        <w:pStyle w:val="Heading2"/>
        <w:numPr>
          <w:ilvl w:val="1"/>
          <w:numId w:val="16"/>
        </w:numPr>
      </w:pPr>
      <w:bookmarkStart w:id="325" w:name="_Toc309153108"/>
      <w:bookmarkStart w:id="326" w:name="_Toc390856420"/>
      <w:bookmarkStart w:id="327" w:name="_Toc403051746"/>
      <w:bookmarkStart w:id="328" w:name="_Toc411794377"/>
      <w:bookmarkStart w:id="329" w:name="_Toc450313285"/>
      <w:bookmarkStart w:id="330" w:name="_Toc463469596"/>
      <w:r>
        <w:t xml:space="preserve">Resolution of Discussion </w:t>
      </w:r>
      <w:bookmarkEnd w:id="325"/>
      <w:r>
        <w:t>Issues</w:t>
      </w:r>
      <w:bookmarkEnd w:id="326"/>
      <w:bookmarkEnd w:id="327"/>
      <w:bookmarkEnd w:id="328"/>
      <w:bookmarkEnd w:id="329"/>
      <w:bookmarkEnd w:id="3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31" w:author="Cory Casanave" w:date="2016-08-18T17:4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231"/>
        <w:gridCol w:w="4730"/>
        <w:tblGridChange w:id="332">
          <w:tblGrid>
            <w:gridCol w:w="9961"/>
            <w:gridCol w:w="9961"/>
          </w:tblGrid>
        </w:tblGridChange>
      </w:tblGrid>
      <w:tr w:rsidR="00721F3A" w14:paraId="6E0A631B" w14:textId="1DAF2AB3" w:rsidTr="00721F3A">
        <w:tc>
          <w:tcPr>
            <w:tcW w:w="5231" w:type="dxa"/>
            <w:tcBorders>
              <w:top w:val="single" w:sz="4" w:space="0" w:color="auto"/>
              <w:left w:val="single" w:sz="4" w:space="0" w:color="auto"/>
              <w:bottom w:val="single" w:sz="4" w:space="0" w:color="auto"/>
              <w:right w:val="single" w:sz="4" w:space="0" w:color="auto"/>
            </w:tcBorders>
            <w:shd w:val="clear" w:color="auto" w:fill="auto"/>
            <w:tcPrChange w:id="333" w:author="Cory Casanave" w:date="2016-08-18T17:47:00Z">
              <w:tcPr>
                <w:tcW w:w="9961" w:type="dxa"/>
                <w:tcBorders>
                  <w:top w:val="single" w:sz="4" w:space="0" w:color="auto"/>
                  <w:left w:val="single" w:sz="4" w:space="0" w:color="auto"/>
                  <w:bottom w:val="single" w:sz="4" w:space="0" w:color="auto"/>
                  <w:right w:val="single" w:sz="4" w:space="0" w:color="auto"/>
                </w:tcBorders>
                <w:shd w:val="clear" w:color="auto" w:fill="auto"/>
              </w:tcPr>
            </w:tcPrChange>
          </w:tcPr>
          <w:p w14:paraId="7439F21E" w14:textId="77777777" w:rsidR="00721F3A" w:rsidRPr="002A6045" w:rsidRDefault="00721F3A" w:rsidP="00BF1650">
            <w:pPr>
              <w:pStyle w:val="omg-body"/>
            </w:pPr>
            <w:r w:rsidRPr="009B3C76">
              <w:t>References to and naming of individuals.</w:t>
            </w:r>
          </w:p>
        </w:tc>
        <w:tc>
          <w:tcPr>
            <w:tcW w:w="4730" w:type="dxa"/>
            <w:tcBorders>
              <w:top w:val="single" w:sz="4" w:space="0" w:color="auto"/>
              <w:left w:val="single" w:sz="4" w:space="0" w:color="auto"/>
              <w:bottom w:val="single" w:sz="4" w:space="0" w:color="auto"/>
              <w:right w:val="single" w:sz="4" w:space="0" w:color="auto"/>
            </w:tcBorders>
            <w:tcPrChange w:id="334" w:author="Cory Casanave" w:date="2016-08-18T17:47:00Z">
              <w:tcPr>
                <w:tcW w:w="9961" w:type="dxa"/>
                <w:tcBorders>
                  <w:top w:val="single" w:sz="4" w:space="0" w:color="auto"/>
                  <w:left w:val="single" w:sz="4" w:space="0" w:color="auto"/>
                  <w:bottom w:val="single" w:sz="4" w:space="0" w:color="auto"/>
                  <w:right w:val="single" w:sz="4" w:space="0" w:color="auto"/>
                </w:tcBorders>
              </w:tcPr>
            </w:tcPrChange>
          </w:tcPr>
          <w:p w14:paraId="6405D337" w14:textId="74A1BE6D" w:rsidR="00721F3A" w:rsidRPr="009B3C76" w:rsidRDefault="00721F3A" w:rsidP="00BF1650">
            <w:pPr>
              <w:pStyle w:val="omg-body"/>
              <w:rPr>
                <w:ins w:id="335" w:author="Cory Casanave" w:date="2016-08-18T17:47:00Z"/>
              </w:rPr>
            </w:pPr>
            <w:ins w:id="336" w:author="Cory Casanave" w:date="2016-08-18T17:48:00Z">
              <w:r w:rsidRPr="00721F3A">
                <w:t xml:space="preserve">All </w:t>
              </w:r>
            </w:ins>
            <w:ins w:id="337" w:author="Cory Casanave" w:date="2016-10-27T11:00:00Z">
              <w:r w:rsidR="004F745A">
                <w:t>SMIF</w:t>
              </w:r>
            </w:ins>
            <w:ins w:id="338" w:author="Cory Casanave" w:date="2016-08-18T17:48:00Z">
              <w:r w:rsidRPr="00721F3A">
                <w:t xml:space="preserve"> entities may have multiple names and identifiers. This includes individuals as well as types and metadata. Each term is a first-class entity that may be defined in a context independent of the original definition. Context may also be used to cope human languages.</w:t>
              </w:r>
            </w:ins>
          </w:p>
        </w:tc>
      </w:tr>
    </w:tbl>
    <w:p w14:paraId="1F88E68A" w14:textId="7C1353A1" w:rsidR="001A1D9F" w:rsidRPr="00B53C0F" w:rsidDel="00721F3A" w:rsidRDefault="00B53C0F" w:rsidP="00B53C0F">
      <w:pPr>
        <w:pStyle w:val="omg-body"/>
        <w:rPr>
          <w:del w:id="339" w:author="Cory Casanave" w:date="2016-08-18T17:48:00Z"/>
          <w:shd w:val="clear" w:color="auto" w:fill="FFFFFF"/>
        </w:rPr>
        <w:sectPr w:rsidR="001A1D9F" w:rsidRPr="00B53C0F" w:rsidDel="00721F3A">
          <w:footerReference w:type="even" r:id="rId11"/>
          <w:footerReference w:type="default" r:id="rId12"/>
          <w:type w:val="continuous"/>
          <w:pgSz w:w="11905" w:h="15840"/>
          <w:pgMar w:top="1080" w:right="720" w:bottom="1656" w:left="1440" w:header="720" w:footer="1080" w:gutter="0"/>
          <w:pgNumType w:fmt="lowerRoman"/>
          <w:cols w:space="720"/>
        </w:sectPr>
      </w:pPr>
      <w:commentRangeStart w:id="342"/>
      <w:del w:id="343" w:author="Cory Casanave" w:date="2016-08-18T17:48:00Z">
        <w:r w:rsidDel="00721F3A">
          <w:rPr>
            <w:shd w:val="clear" w:color="auto" w:fill="FFFFFF"/>
          </w:rPr>
          <w:delText>All SIMF</w:delText>
        </w:r>
      </w:del>
      <w:ins w:id="344" w:author="Cory Casanave" w:date="2016-10-27T11:00:00Z">
        <w:r w:rsidR="004F745A">
          <w:rPr>
            <w:shd w:val="clear" w:color="auto" w:fill="FFFFFF"/>
          </w:rPr>
          <w:t>SMIF</w:t>
        </w:r>
      </w:ins>
      <w:del w:id="345" w:author="Cory Casanave" w:date="2016-08-18T17:48:00Z">
        <w:r w:rsidDel="00721F3A">
          <w:rPr>
            <w:shd w:val="clear" w:color="auto" w:fill="FFFFFF"/>
          </w:rPr>
          <w:delText xml:space="preserve"> entities may have multiple names and identifiers. This includes individuals as well as types and metadata.</w:delText>
        </w:r>
        <w:r w:rsidR="00822900" w:rsidDel="00721F3A">
          <w:rPr>
            <w:shd w:val="clear" w:color="auto" w:fill="FFFFFF"/>
          </w:rPr>
          <w:delText xml:space="preserve"> Each term is a first-class entity that may be defined in a context independent of the original definition.</w:delText>
        </w:r>
        <w:r w:rsidR="00AA1EAC" w:rsidDel="00721F3A">
          <w:rPr>
            <w:shd w:val="clear" w:color="auto" w:fill="FFFFFF"/>
          </w:rPr>
          <w:delText xml:space="preserve"> Context may also be used to cope human languages.</w:delText>
        </w:r>
        <w:commentRangeEnd w:id="342"/>
        <w:r w:rsidR="00F80C35" w:rsidDel="00721F3A">
          <w:rPr>
            <w:rStyle w:val="CommentReference"/>
            <w:color w:val="auto"/>
          </w:rPr>
          <w:commentReference w:id="342"/>
        </w:r>
      </w:del>
    </w:p>
    <w:p w14:paraId="62010CFB" w14:textId="77777777" w:rsidR="001A1D9F" w:rsidRPr="00854FE0" w:rsidRDefault="001A1D9F" w:rsidP="00854FE0">
      <w:pPr>
        <w:pStyle w:val="Heading1"/>
      </w:pPr>
      <w:bookmarkStart w:id="346" w:name="_toc262"/>
      <w:bookmarkStart w:id="347" w:name="_Toc377132287"/>
      <w:bookmarkStart w:id="348" w:name="_Toc463469597"/>
      <w:bookmarkEnd w:id="346"/>
      <w:r w:rsidRPr="00854FE0">
        <w:lastRenderedPageBreak/>
        <w:t>Scope</w:t>
      </w:r>
      <w:bookmarkEnd w:id="347"/>
      <w:bookmarkEnd w:id="348"/>
    </w:p>
    <w:p w14:paraId="5D5BD2A6" w14:textId="77777777" w:rsidR="00C44A10" w:rsidRPr="00AC5CAE" w:rsidRDefault="00C44A10" w:rsidP="00AC5CAE">
      <w:pPr>
        <w:pStyle w:val="Heading2"/>
      </w:pPr>
      <w:bookmarkStart w:id="349" w:name="_Toc377132288"/>
      <w:bookmarkStart w:id="350" w:name="_Toc463469598"/>
      <w:r w:rsidRPr="00AC5CAE">
        <w:t>Business Need</w:t>
      </w:r>
      <w:bookmarkEnd w:id="349"/>
      <w:bookmarkEnd w:id="350"/>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pPr>
        <w:pStyle w:val="Body"/>
        <w:widowControl/>
        <w:numPr>
          <w:ilvl w:val="0"/>
          <w:numId w:val="7"/>
        </w:numPr>
        <w:suppressAutoHyphens w:val="0"/>
        <w:overflowPunct/>
        <w:autoSpaceDE/>
        <w:autoSpaceDN/>
        <w:adjustRightInd/>
        <w:spacing w:before="120" w:line="240" w:lineRule="auto"/>
        <w:jc w:val="both"/>
        <w:textAlignment w:val="auto"/>
        <w:pPrChange w:id="351" w:author="Cory Casanave" w:date="2016-08-18T17:48:00Z">
          <w:pPr>
            <w:pStyle w:val="Body"/>
            <w:widowControl/>
            <w:numPr>
              <w:numId w:val="7"/>
            </w:numPr>
            <w:tabs>
              <w:tab w:val="num" w:pos="720"/>
            </w:tabs>
            <w:suppressAutoHyphens w:val="0"/>
            <w:overflowPunct/>
            <w:autoSpaceDE/>
            <w:autoSpaceDN/>
            <w:adjustRightInd/>
            <w:spacing w:before="120" w:line="280" w:lineRule="exact"/>
            <w:ind w:left="720" w:hanging="360"/>
            <w:jc w:val="both"/>
            <w:textAlignment w:val="auto"/>
          </w:pPr>
        </w:pPrChange>
      </w:pPr>
      <w:commentRangeStart w:id="352"/>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commentRangeEnd w:id="352"/>
      <w:r w:rsidR="003B0AD5">
        <w:rPr>
          <w:rStyle w:val="CommentReference"/>
        </w:rPr>
        <w:commentReference w:id="352"/>
      </w:r>
    </w:p>
    <w:p w14:paraId="222ACD45" w14:textId="05147B7E" w:rsidR="00C44A10" w:rsidRDefault="00C44A10" w:rsidP="00C44A10">
      <w:pPr>
        <w:pStyle w:val="Body"/>
        <w:ind w:left="720"/>
      </w:pPr>
      <w:r>
        <w:rPr>
          <w:i/>
        </w:rPr>
        <w:t xml:space="preserve">Example. </w:t>
      </w:r>
      <w:r>
        <w:t xml:space="preserve">A common approach chosen for integrating major business systems is to create a “canonical model” of the </w:t>
      </w:r>
      <w:ins w:id="353" w:author="Jim Logan" w:date="2016-06-11T18:10:00Z">
        <w:r w:rsidR="0077044C">
          <w:t xml:space="preserve">data within a </w:t>
        </w:r>
      </w:ins>
      <w:r>
        <w:t xml:space="preserve">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w:t>
      </w:r>
      <w:r>
        <w:lastRenderedPageBreak/>
        <w:t>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2"/>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commentRangeStart w:id="354"/>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commentRangeEnd w:id="354"/>
      <w:r w:rsidR="003B0AD5">
        <w:rPr>
          <w:rStyle w:val="CommentReference"/>
        </w:rPr>
        <w:commentReference w:id="354"/>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2C4FC15B"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conceptual</w:t>
      </w:r>
      <w:ins w:id="355" w:author="Jim Logan" w:date="2016-08-18T15:43:00Z">
        <w:r w:rsidRPr="00C505AC">
          <w:t xml:space="preserve"> </w:t>
        </w:r>
      </w:ins>
      <w:ins w:id="356" w:author="Jim Logan" w:date="2016-06-11T18:30:00Z">
        <w:r w:rsidR="00947FD1">
          <w:t>domain</w:t>
        </w:r>
      </w:ins>
      <w:ins w:id="357" w:author="Jim Logan" w:date="2016-06-11T18:27:00Z">
        <w:r w:rsidR="00F866F9" w:rsidRPr="00C505AC">
          <w:t xml:space="preserve"> </w:t>
        </w:r>
      </w:ins>
      <w:r w:rsidRPr="00C505AC">
        <w:t>model</w:t>
      </w:r>
      <w:ins w:id="358" w:author="Jim Logan" w:date="2016-06-11T18:27:00Z">
        <w:r w:rsidR="00F866F9">
          <w:t>,</w:t>
        </w:r>
      </w:ins>
      <w:r w:rsidRPr="00C505AC">
        <w:t xml:space="preserve"> </w:t>
      </w:r>
      <w:del w:id="359" w:author="Jim Logan" w:date="2016-06-11T18:27:00Z">
        <w:r w:rsidDel="00F866F9">
          <w:delText xml:space="preserve">abstracting </w:delText>
        </w:r>
      </w:del>
      <w:ins w:id="360" w:author="Jim Logan" w:date="2016-06-11T18:27:00Z">
        <w:r w:rsidR="00F866F9">
          <w:t xml:space="preserve">distilled </w:t>
        </w:r>
      </w:ins>
      <w:r>
        <w:t>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w:t>
      </w:r>
      <w:commentRangeStart w:id="361"/>
      <w:r w:rsidRPr="00AD1C5A">
        <w:t>BPMN, UML Activities</w:t>
      </w:r>
      <w:commentRangeEnd w:id="361"/>
      <w:r w:rsidR="00947FD1">
        <w:rPr>
          <w:rStyle w:val="CommentReference"/>
        </w:rPr>
        <w:commentReference w:id="361"/>
      </w:r>
      <w:r w:rsidRPr="00AD1C5A">
        <w:t xml:space="preserve">,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1BB103B9"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362" w:name="OLE_LINK1"/>
      <w:bookmarkStart w:id="363" w:name="OLE_LINK2"/>
      <w:r>
        <w:rPr>
          <w:lang w:eastAsia="ar-SA"/>
        </w:rPr>
        <w:t xml:space="preserve"> – </w:t>
      </w:r>
      <w:bookmarkEnd w:id="362"/>
      <w:bookmarkEnd w:id="3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 xml:space="preserve">As a consequence, the models available within a given organizational context are often not well suited to </w:t>
      </w:r>
      <w:del w:id="364" w:author="Jim Logan" w:date="2016-06-11T18:32:00Z">
        <w:r w:rsidRPr="00384918" w:rsidDel="00142E4A">
          <w:rPr>
            <w:lang w:eastAsia="ar-SA"/>
          </w:rPr>
          <w:delText xml:space="preserve">application </w:delText>
        </w:r>
      </w:del>
      <w:ins w:id="365" w:author="Jim Logan" w:date="2016-06-11T18:32:00Z">
        <w:r w:rsidR="00142E4A">
          <w:rPr>
            <w:lang w:eastAsia="ar-SA"/>
          </w:rPr>
          <w:t>use</w:t>
        </w:r>
        <w:r w:rsidR="00142E4A" w:rsidRPr="00384918">
          <w:rPr>
            <w:lang w:eastAsia="ar-SA"/>
          </w:rPr>
          <w:t xml:space="preserve"> </w:t>
        </w:r>
      </w:ins>
      <w:r w:rsidRPr="00384918">
        <w:rPr>
          <w:lang w:eastAsia="ar-SA"/>
        </w:rPr>
        <w:t>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366" w:name="_Toc377132289"/>
      <w:bookmarkStart w:id="367" w:name="_Ref419628258"/>
      <w:bookmarkStart w:id="368" w:name="_Toc463469599"/>
      <w:r w:rsidRPr="00AC5CAE">
        <w:t>Approach</w:t>
      </w:r>
      <w:bookmarkEnd w:id="366"/>
      <w:bookmarkEnd w:id="367"/>
      <w:bookmarkEnd w:id="368"/>
    </w:p>
    <w:p w14:paraId="0F1B287B" w14:textId="4B358460" w:rsidR="00C44A10" w:rsidRDefault="00C44A10" w:rsidP="00C44A10">
      <w:pPr>
        <w:pStyle w:val="Body"/>
        <w:rPr>
          <w:lang w:eastAsia="ar-SA"/>
        </w:rPr>
      </w:pPr>
      <w:r>
        <w:rPr>
          <w:lang w:eastAsia="ar-SA"/>
        </w:rPr>
        <w:t xml:space="preserve">As described in Section 6.2.1, the scope of </w:t>
      </w:r>
      <w:del w:id="369" w:author="Cory Casanave" w:date="2016-10-27T11:00:00Z">
        <w:r w:rsidDel="004F745A">
          <w:rPr>
            <w:lang w:eastAsia="ar-SA"/>
          </w:rPr>
          <w:delText>SIMF</w:delText>
        </w:r>
      </w:del>
      <w:ins w:id="370" w:author="Cory Casanave" w:date="2016-10-27T11:00:00Z">
        <w:r w:rsidR="004F745A">
          <w:rPr>
            <w:lang w:eastAsia="ar-SA"/>
          </w:rPr>
          <w:t>SMIF</w:t>
        </w:r>
      </w:ins>
      <w:r>
        <w:rPr>
          <w:lang w:eastAsia="ar-SA"/>
        </w:rPr>
        <w:t xml:space="preserve">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w:t>
      </w:r>
      <w:commentRangeStart w:id="371"/>
      <w:r>
        <w:t xml:space="preserve">the general </w:t>
      </w:r>
      <w:r>
        <w:lastRenderedPageBreak/>
        <w:t xml:space="preserve">organization of </w:t>
      </w:r>
      <w:del w:id="372" w:author="Cory Casanave" w:date="2016-08-18T17:50:00Z">
        <w:r w:rsidDel="00721F3A">
          <w:delText xml:space="preserve">information </w:delText>
        </w:r>
      </w:del>
      <w:r>
        <w:t>models into conceptual, logical and physical layers</w:t>
      </w:r>
      <w:commentRangeEnd w:id="371"/>
      <w:r w:rsidR="00142E4A">
        <w:rPr>
          <w:rStyle w:val="CommentReference"/>
        </w:rPr>
        <w:commentReference w:id="371"/>
      </w:r>
      <w:r>
        <w:t xml:space="preserve"> and indicates the scope of </w:t>
      </w:r>
      <w:del w:id="373" w:author="Cory Casanave" w:date="2016-10-27T11:00:00Z">
        <w:r w:rsidDel="004F745A">
          <w:delText>SIMF</w:delText>
        </w:r>
      </w:del>
      <w:ins w:id="374" w:author="Cory Casanave" w:date="2016-10-27T11:00:00Z">
        <w:r w:rsidR="004F745A">
          <w:t>SMIF</w:t>
        </w:r>
      </w:ins>
      <w:r>
        <w:t xml:space="preserve"> within it. </w:t>
      </w:r>
      <w:r>
        <w:rPr>
          <w:lang w:eastAsia="ar-SA"/>
        </w:rPr>
        <w:t>The following more precisely defines the terminology used to describe this scope.</w:t>
      </w:r>
    </w:p>
    <w:p w14:paraId="1FECA092" w14:textId="1CFDF98A"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commentRangeStart w:id="375"/>
      <w:commentRangeStart w:id="376"/>
      <w:r>
        <w:rPr>
          <w:i/>
          <w:lang w:eastAsia="ar-SA"/>
        </w:rPr>
        <w:t>Conceptual Domain Model (CDM</w:t>
      </w:r>
      <w:del w:id="377" w:author="Jim Logan" w:date="2016-08-18T15:43:00Z">
        <w:r>
          <w:rPr>
            <w:i/>
            <w:lang w:eastAsia="ar-SA"/>
          </w:rPr>
          <w:delText>).</w:delText>
        </w:r>
      </w:del>
      <w:ins w:id="378" w:author="Jim Logan" w:date="2016-08-18T15:43:00Z">
        <w:r>
          <w:rPr>
            <w:i/>
            <w:lang w:eastAsia="ar-SA"/>
          </w:rPr>
          <w:t>)</w:t>
        </w:r>
        <w:commentRangeEnd w:id="375"/>
        <w:r w:rsidR="0077044C">
          <w:rPr>
            <w:rStyle w:val="CommentReference"/>
          </w:rPr>
          <w:commentReference w:id="375"/>
        </w:r>
      </w:ins>
      <w:commentRangeEnd w:id="376"/>
      <w:r w:rsidR="00721F3A">
        <w:rPr>
          <w:rStyle w:val="CommentReference"/>
        </w:rPr>
        <w:commentReference w:id="376"/>
      </w:r>
      <w:ins w:id="379" w:author="Jim Logan" w:date="2016-08-18T15:43:00Z">
        <w:r>
          <w:rPr>
            <w:i/>
            <w:lang w:eastAsia="ar-SA"/>
          </w:rPr>
          <w:t>.</w:t>
        </w:r>
      </w:ins>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3"/>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w:t>
      </w:r>
      <w:del w:id="380" w:author="Jim Logan" w:date="2016-06-11T18:14:00Z">
        <w:r w:rsidRPr="00AF2971" w:rsidDel="0077044C">
          <w:delText>abstracting out</w:delText>
        </w:r>
      </w:del>
      <w:ins w:id="381" w:author="Jim Logan" w:date="2016-06-11T18:14:00Z">
        <w:r w:rsidR="0077044C">
          <w:t>making</w:t>
        </w:r>
      </w:ins>
      <w:r w:rsidRPr="00AF2971">
        <w:t xml:space="preserve"> data representation</w:t>
      </w:r>
      <w:r w:rsidR="006C0738">
        <w:t>, viewpoint</w:t>
      </w:r>
      <w:r w:rsidRPr="00AF2971">
        <w:t xml:space="preserve"> and application specific considerations</w:t>
      </w:r>
      <w:del w:id="382" w:author="Jim Logan" w:date="2016-08-18T15:43:00Z">
        <w:r>
          <w:delText>.</w:delText>
        </w:r>
      </w:del>
      <w:ins w:id="383" w:author="Jim Logan" w:date="2016-06-11T18:14:00Z">
        <w:r w:rsidR="0077044C">
          <w:t xml:space="preserve"> separate concerns</w:t>
        </w:r>
      </w:ins>
      <w:ins w:id="384" w:author="Jim Logan" w:date="2016-08-18T15:43:00Z">
        <w:r>
          <w:t>.</w:t>
        </w:r>
      </w:ins>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0E8D6CD6" w:rsidR="00C44A10" w:rsidRDefault="00C44A10" w:rsidP="00C44A10">
      <w:pPr>
        <w:pStyle w:val="Body"/>
        <w:ind w:left="720"/>
      </w:pPr>
      <w:r w:rsidRPr="00AF2971">
        <w:t xml:space="preserve">For the purpose of this RFP, conceptual domain modeling is limited to </w:t>
      </w:r>
      <w:commentRangeStart w:id="385"/>
      <w:r w:rsidRPr="00AF2971">
        <w:t xml:space="preserve">modeling </w:t>
      </w:r>
      <w:del w:id="386" w:author="Cory Casanave" w:date="2016-08-18T17:53:00Z">
        <w:r w:rsidRPr="00AF2971" w:rsidDel="00190569">
          <w:delText>the information concerns</w:delText>
        </w:r>
      </w:del>
      <w:ins w:id="387" w:author="Cory Casanave" w:date="2016-08-18T17:53:00Z">
        <w:r w:rsidR="00190569">
          <w:t>terms and concepts</w:t>
        </w:r>
      </w:ins>
      <w:r w:rsidRPr="00AF2971">
        <w:t xml:space="preserve"> </w:t>
      </w:r>
      <w:commentRangeEnd w:id="385"/>
      <w:r w:rsidR="00A600C9">
        <w:rPr>
          <w:rStyle w:val="CommentReference"/>
        </w:rPr>
        <w:commentReference w:id="385"/>
      </w:r>
      <w:r w:rsidRPr="00AF2971">
        <w:t>of a domain</w:t>
      </w:r>
      <w:r w:rsidR="001E6581">
        <w:t xml:space="preserve"> </w:t>
      </w:r>
      <w:ins w:id="388" w:author="Cory Casanave" w:date="2016-08-18T17:53:00Z">
        <w:r w:rsidR="00190569">
          <w:t xml:space="preserve">or set of domain </w:t>
        </w:r>
      </w:ins>
      <w:r w:rsidR="001E6581">
        <w:t xml:space="preserve">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27B90F85"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w:t>
      </w:r>
      <w:ins w:id="389" w:author="Jim Logan" w:date="2016-06-11T18:37:00Z">
        <w:r w:rsidR="00A600C9">
          <w:rPr>
            <w:lang w:eastAsia="ar-SA"/>
          </w:rPr>
          <w:t>-</w:t>
        </w:r>
      </w:ins>
      <w:del w:id="390" w:author="Jim Logan" w:date="2016-06-11T18:37:00Z">
        <w:r w:rsidDel="00A600C9">
          <w:rPr>
            <w:lang w:eastAsia="ar-SA"/>
          </w:rPr>
          <w:delText xml:space="preserve"> </w:delText>
        </w:r>
      </w:del>
      <w:r>
        <w:rPr>
          <w:lang w:eastAsia="ar-SA"/>
        </w:rPr>
        <w:t xml:space="preserve">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w:t>
      </w:r>
      <w:del w:id="391" w:author="Jim Logan" w:date="2016-06-11T18:38:00Z">
        <w:r w:rsidR="00425D38" w:rsidDel="00A600C9">
          <w:rPr>
            <w:lang w:eastAsia="ar-SA"/>
          </w:rPr>
          <w:delText>I</w:delText>
        </w:r>
      </w:del>
      <w:ins w:id="392" w:author="Jim Logan" w:date="2016-06-11T18:38:00Z">
        <w:r w:rsidR="00A600C9">
          <w:rPr>
            <w:lang w:eastAsia="ar-SA"/>
          </w:rPr>
          <w:t>A</w:t>
        </w:r>
      </w:ins>
      <w:r w:rsidR="00425D38">
        <w:rPr>
          <w:lang w:eastAsia="ar-SA"/>
        </w:rPr>
        <w:t xml:space="preserve"> LIM may impose more structure </w:t>
      </w:r>
      <w:del w:id="393" w:author="Jim Logan" w:date="2016-08-18T15:43:00Z">
        <w:r w:rsidR="00425D38">
          <w:rPr>
            <w:lang w:eastAsia="ar-SA"/>
          </w:rPr>
          <w:delText>that</w:delText>
        </w:r>
      </w:del>
      <w:ins w:id="394" w:author="Jim Logan" w:date="2016-08-18T15:43:00Z">
        <w:r w:rsidR="00425D38">
          <w:rPr>
            <w:lang w:eastAsia="ar-SA"/>
          </w:rPr>
          <w:t>tha</w:t>
        </w:r>
      </w:ins>
      <w:ins w:id="395" w:author="Jim Logan" w:date="2016-06-11T18:38:00Z">
        <w:r w:rsidR="00A600C9">
          <w:rPr>
            <w:lang w:eastAsia="ar-SA"/>
          </w:rPr>
          <w:t>n a</w:t>
        </w:r>
      </w:ins>
      <w:del w:id="396" w:author="Jim Logan" w:date="2016-06-11T18:38:00Z">
        <w:r w:rsidR="00425D38" w:rsidDel="00A600C9">
          <w:rPr>
            <w:lang w:eastAsia="ar-SA"/>
          </w:rPr>
          <w:delText>t</w:delText>
        </w:r>
      </w:del>
      <w:r w:rsidR="00425D38">
        <w:rPr>
          <w:lang w:eastAsia="ar-SA"/>
        </w:rPr>
        <w:t xml:space="preserve"> CDM</w:t>
      </w:r>
      <w:ins w:id="397" w:author="Jim Logan" w:date="2016-06-11T18:39:00Z">
        <w:r w:rsidR="00A600C9">
          <w:rPr>
            <w:lang w:eastAsia="ar-SA"/>
          </w:rPr>
          <w:t>. F</w:t>
        </w:r>
      </w:ins>
      <w:del w:id="398" w:author="Jim Logan" w:date="2016-06-11T18:39:00Z">
        <w:r w:rsidR="00425D38" w:rsidDel="00A600C9">
          <w:rPr>
            <w:lang w:eastAsia="ar-SA"/>
          </w:rPr>
          <w:delText xml:space="preserve"> in that f</w:delText>
        </w:r>
      </w:del>
      <w:r w:rsidR="00425D38">
        <w:rPr>
          <w:lang w:eastAsia="ar-SA"/>
        </w:rPr>
        <w:t>or a particular purpose</w:t>
      </w:r>
      <w:ins w:id="399" w:author="Jim Logan" w:date="2016-06-11T18:39:00Z">
        <w:r w:rsidR="00A600C9">
          <w:rPr>
            <w:lang w:eastAsia="ar-SA"/>
          </w:rPr>
          <w:t>,</w:t>
        </w:r>
      </w:ins>
      <w:r w:rsidR="00425D38">
        <w:rPr>
          <w:lang w:eastAsia="ar-SA"/>
        </w:rPr>
        <w:t xml:space="preserve"> users want to look at information in a particular way – with specific organization and hierarchies. Many “enterprise </w:t>
      </w:r>
      <w:ins w:id="400" w:author="Jim Logan" w:date="2016-06-11T18:39:00Z">
        <w:r w:rsidR="00A600C9">
          <w:rPr>
            <w:lang w:eastAsia="ar-SA"/>
          </w:rPr>
          <w:t xml:space="preserve">canonical </w:t>
        </w:r>
      </w:ins>
      <w:r w:rsidR="00425D38">
        <w:rPr>
          <w:lang w:eastAsia="ar-SA"/>
        </w:rPr>
        <w:t>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commentRangeStart w:id="401"/>
      <w:r>
        <w:t>a</w:t>
      </w:r>
      <w:r w:rsidRPr="00E023D1">
        <w:t xml:space="preserve"> database </w:t>
      </w:r>
      <w:commentRangeEnd w:id="401"/>
      <w:r w:rsidR="00C852C7">
        <w:rPr>
          <w:rStyle w:val="CommentReference"/>
          <w:rFonts w:ascii="Times New Roman" w:hAnsi="Times New Roman" w:cs="Times New Roman"/>
          <w:lang w:bidi="ar-SA"/>
        </w:rPr>
        <w:commentReference w:id="401"/>
      </w:r>
      <w:r w:rsidRPr="00E023D1">
        <w:t>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3A5E529C" w:rsidR="00C44A10" w:rsidRPr="00E023D1" w:rsidRDefault="00C44A10" w:rsidP="00262EFF">
      <w:pPr>
        <w:pStyle w:val="ListParagraph"/>
        <w:numPr>
          <w:ilvl w:val="0"/>
          <w:numId w:val="7"/>
        </w:numPr>
        <w:rPr>
          <w:lang w:eastAsia="ar-SA"/>
        </w:rPr>
      </w:pPr>
      <w:r w:rsidRPr="009811F0">
        <w:rPr>
          <w:i/>
          <w:lang w:eastAsia="ar-SA"/>
        </w:rPr>
        <w:t xml:space="preserve">Model Bridging </w:t>
      </w:r>
      <w:commentRangeStart w:id="402"/>
      <w:r w:rsidRPr="009811F0">
        <w:rPr>
          <w:i/>
          <w:lang w:eastAsia="ar-SA"/>
        </w:rPr>
        <w:t xml:space="preserve">Relation </w:t>
      </w:r>
      <w:commentRangeEnd w:id="402"/>
      <w:r w:rsidR="00F03FE6">
        <w:rPr>
          <w:rStyle w:val="CommentReference"/>
          <w:rFonts w:ascii="Times New Roman" w:hAnsi="Times New Roman" w:cs="Times New Roman"/>
          <w:lang w:bidi="ar-SA"/>
        </w:rPr>
        <w:commentReference w:id="402"/>
      </w:r>
      <w:r w:rsidRPr="009811F0">
        <w:rPr>
          <w:i/>
          <w:lang w:eastAsia="ar-SA"/>
        </w:rPr>
        <w:t>(MBR).</w:t>
      </w:r>
      <w:r>
        <w:rPr>
          <w:lang w:eastAsia="ar-SA"/>
        </w:rPr>
        <w:t xml:space="preserve"> An MBR</w:t>
      </w:r>
      <w:r w:rsidRPr="00E023D1">
        <w:rPr>
          <w:lang w:eastAsia="ar-SA"/>
        </w:rPr>
        <w:t xml:space="preserve"> define</w:t>
      </w:r>
      <w:r>
        <w:rPr>
          <w:lang w:eastAsia="ar-SA"/>
        </w:rPr>
        <w:t xml:space="preserve">s </w:t>
      </w:r>
      <w:commentRangeStart w:id="403"/>
      <w:r>
        <w:rPr>
          <w:lang w:eastAsia="ar-SA"/>
        </w:rPr>
        <w:t xml:space="preserve">a connection between different sets of elements </w:t>
      </w:r>
      <w:commentRangeEnd w:id="403"/>
      <w:r w:rsidR="00F03FE6">
        <w:rPr>
          <w:rStyle w:val="CommentReference"/>
          <w:rFonts w:ascii="Times New Roman" w:hAnsi="Times New Roman" w:cs="Times New Roman"/>
          <w:lang w:bidi="ar-SA"/>
        </w:rPr>
        <w:commentReference w:id="403"/>
      </w:r>
      <w:r>
        <w:rPr>
          <w:lang w:eastAsia="ar-SA"/>
        </w:rPr>
        <w:t xml:space="preserve">in the same or different models. This connection may be between models </w:t>
      </w:r>
      <w:del w:id="404" w:author="Jim Logan" w:date="2016-06-12T19:48:00Z">
        <w:r w:rsidDel="00F03FE6">
          <w:rPr>
            <w:lang w:eastAsia="ar-SA"/>
          </w:rPr>
          <w:delText xml:space="preserve">across </w:delText>
        </w:r>
      </w:del>
      <w:ins w:id="405" w:author="Jim Logan" w:date="2016-06-12T19:48:00Z">
        <w:r w:rsidR="00F03FE6">
          <w:rPr>
            <w:lang w:eastAsia="ar-SA"/>
          </w:rPr>
          <w:t xml:space="preserve">of </w:t>
        </w:r>
      </w:ins>
      <w:r>
        <w:rPr>
          <w:lang w:eastAsia="ar-SA"/>
        </w:rPr>
        <w:t xml:space="preserve">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w:t>
      </w:r>
      <w:ins w:id="406" w:author="Jim Logan" w:date="2016-06-12T19:48:00Z">
        <w:r w:rsidR="00F03FE6">
          <w:rPr>
            <w:lang w:eastAsia="ar-SA"/>
          </w:rPr>
          <w:t>,</w:t>
        </w:r>
      </w:ins>
      <w:r>
        <w:rPr>
          <w:lang w:eastAsia="ar-SA"/>
        </w:rPr>
        <w:t xml:space="preserve"> wider effort</w:t>
      </w:r>
      <w:ins w:id="407" w:author="Jim Logan" w:date="2016-06-12T19:48:00Z">
        <w:r w:rsidR="00F03FE6">
          <w:rPr>
            <w:lang w:eastAsia="ar-SA"/>
          </w:rPr>
          <w:t>,</w:t>
        </w:r>
      </w:ins>
      <w:r>
        <w:rPr>
          <w:lang w:eastAsia="ar-SA"/>
        </w:rPr>
        <w:t xml:space="preserve">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w:t>
      </w:r>
      <w:commentRangeStart w:id="408"/>
      <w:del w:id="409" w:author="Jim Logan" w:date="2016-06-12T19:49:00Z">
        <w:r w:rsidRPr="00E023D1" w:rsidDel="00F03FE6">
          <w:rPr>
            <w:lang w:eastAsia="ar-SA"/>
          </w:rPr>
          <w:delText xml:space="preserve">of </w:delText>
        </w:r>
      </w:del>
      <w:ins w:id="410" w:author="Jim Logan" w:date="2016-06-12T19:49:00Z">
        <w:r w:rsidR="00F03FE6">
          <w:rPr>
            <w:lang w:eastAsia="ar-SA"/>
          </w:rPr>
          <w:t>that enables</w:t>
        </w:r>
        <w:r w:rsidR="00F03FE6" w:rsidRPr="00E023D1">
          <w:rPr>
            <w:lang w:eastAsia="ar-SA"/>
          </w:rPr>
          <w:t xml:space="preserve"> </w:t>
        </w:r>
      </w:ins>
      <w:r w:rsidRPr="00E023D1">
        <w:rPr>
          <w:lang w:eastAsia="ar-SA"/>
        </w:rPr>
        <w:t>federation</w:t>
      </w:r>
      <w:commentRangeEnd w:id="408"/>
      <w:r w:rsidR="00F03FE6">
        <w:rPr>
          <w:rStyle w:val="CommentReference"/>
          <w:rFonts w:ascii="Times New Roman" w:hAnsi="Times New Roman" w:cs="Times New Roman"/>
          <w:lang w:bidi="ar-SA"/>
        </w:rPr>
        <w:commentReference w:id="408"/>
      </w:r>
      <w:r w:rsidRPr="00E023D1">
        <w:rPr>
          <w:lang w:eastAsia="ar-SA"/>
        </w:rPr>
        <w:t xml:space="preserve">. </w:t>
      </w:r>
    </w:p>
    <w:p w14:paraId="1D1DE27B" w14:textId="77777777" w:rsidR="00C44A10" w:rsidRDefault="003001E4" w:rsidP="00C44A10">
      <w:pPr>
        <w:pStyle w:val="Body"/>
        <w:framePr w:w="9302" w:hSpace="187" w:wrap="around" w:hAnchor="margin" w:xAlign="center" w:yAlign="top"/>
        <w:spacing w:before="0" w:line="240" w:lineRule="auto"/>
        <w:jc w:val="center"/>
      </w:pPr>
      <w:commentRangeStart w:id="411"/>
      <w:commentRangeStart w:id="412"/>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commentRangeEnd w:id="411"/>
      <w:r w:rsidR="00F03FE6">
        <w:rPr>
          <w:rStyle w:val="CommentReference"/>
        </w:rPr>
        <w:commentReference w:id="411"/>
      </w:r>
      <w:commentRangeEnd w:id="412"/>
      <w:r w:rsidR="00190569">
        <w:rPr>
          <w:rStyle w:val="CommentReference"/>
        </w:rPr>
        <w:commentReference w:id="412"/>
      </w:r>
    </w:p>
    <w:p w14:paraId="1E86539D" w14:textId="5F243163" w:rsidR="00C44A10" w:rsidRDefault="00C44A10" w:rsidP="00C44A10">
      <w:pPr>
        <w:pStyle w:val="Caption"/>
        <w:framePr w:w="9302" w:hSpace="187" w:wrap="around" w:hAnchor="margin" w:xAlign="center" w:yAlign="top"/>
        <w:jc w:val="center"/>
      </w:pPr>
      <w:bookmarkStart w:id="413" w:name="_Ref306965577"/>
      <w:r>
        <w:t xml:space="preserve">Figure </w:t>
      </w:r>
      <w:r w:rsidR="00DD6D9C">
        <w:fldChar w:fldCharType="begin"/>
      </w:r>
      <w:r w:rsidR="00DD6D9C">
        <w:instrText xml:space="preserve"> SEQ Figure \* ARABIC </w:instrText>
      </w:r>
      <w:r w:rsidR="00DD6D9C">
        <w:fldChar w:fldCharType="separate"/>
      </w:r>
      <w:r w:rsidR="00EB5376">
        <w:rPr>
          <w:noProof/>
        </w:rPr>
        <w:t>1</w:t>
      </w:r>
      <w:r w:rsidR="00DD6D9C">
        <w:rPr>
          <w:noProof/>
        </w:rPr>
        <w:fldChar w:fldCharType="end"/>
      </w:r>
      <w:bookmarkEnd w:id="413"/>
      <w:r>
        <w:t xml:space="preserve"> Information Modeling Layers and </w:t>
      </w:r>
      <w:del w:id="414" w:author="Cory Casanave" w:date="2016-10-27T11:00:00Z">
        <w:r w:rsidDel="004F745A">
          <w:delText>SIMF</w:delText>
        </w:r>
      </w:del>
      <w:ins w:id="415" w:author="Cory Casanave" w:date="2016-10-27T11:00:00Z">
        <w:r w:rsidR="004F745A">
          <w:t>SMIF</w:t>
        </w:r>
      </w:ins>
      <w:r>
        <w:t xml:space="preserve"> Modeling Scope</w:t>
      </w:r>
    </w:p>
    <w:p w14:paraId="22427A17" w14:textId="5074F900"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the scope of </w:t>
      </w:r>
      <w:del w:id="416" w:author="Cory Casanave" w:date="2016-10-27T11:00:00Z">
        <w:r w:rsidDel="004F745A">
          <w:delText>SIMF</w:delText>
        </w:r>
      </w:del>
      <w:ins w:id="417" w:author="Cory Casanave" w:date="2016-10-27T11:00:00Z">
        <w:r w:rsidR="004F745A">
          <w:t>SMIF</w:t>
        </w:r>
      </w:ins>
      <w:r>
        <w:t xml:space="preserve"> includes CDMs, LIMs and MBRs (where the lines in the diagram represent MBRs). W</w:t>
      </w:r>
      <w:r w:rsidRPr="00E023D1">
        <w:t>hile PDS</w:t>
      </w:r>
      <w:r>
        <w:t>s</w:t>
      </w:r>
      <w:r w:rsidRPr="00E023D1">
        <w:t xml:space="preserve"> are out of scope for </w:t>
      </w:r>
      <w:del w:id="418" w:author="Cory Casanave" w:date="2016-10-27T11:00:00Z">
        <w:r w:rsidRPr="00E023D1" w:rsidDel="004F745A">
          <w:delText>SIMF</w:delText>
        </w:r>
      </w:del>
      <w:ins w:id="419" w:author="Cory Casanave" w:date="2016-10-27T11:00:00Z">
        <w:r w:rsidR="004F745A">
          <w:t>SMIF</w:t>
        </w:r>
      </w:ins>
      <w:r w:rsidRPr="00E023D1">
        <w:t>, model bridging relations to PDS</w:t>
      </w:r>
      <w:r>
        <w:t>s</w:t>
      </w:r>
      <w:r w:rsidRPr="00E023D1">
        <w:t xml:space="preserve"> are part of </w:t>
      </w:r>
      <w:del w:id="420" w:author="Cory Casanave" w:date="2016-10-27T11:00:00Z">
        <w:r w:rsidRPr="00E023D1" w:rsidDel="004F745A">
          <w:delText>SIMF</w:delText>
        </w:r>
      </w:del>
      <w:ins w:id="421" w:author="Cory Casanave" w:date="2016-10-27T11:00:00Z">
        <w:r w:rsidR="004F745A">
          <w:t>SMIF</w:t>
        </w:r>
      </w:ins>
      <w:r w:rsidRPr="00E023D1">
        <w:t>.</w:t>
      </w:r>
      <w:r w:rsidR="006C0738">
        <w:t xml:space="preserve"> </w:t>
      </w:r>
    </w:p>
    <w:p w14:paraId="6B5285D7" w14:textId="77777777" w:rsidR="00C44A10" w:rsidRPr="00AC5CAE" w:rsidRDefault="00C44A10" w:rsidP="00AC5CAE">
      <w:pPr>
        <w:pStyle w:val="Heading2"/>
      </w:pPr>
      <w:bookmarkStart w:id="422" w:name="_Toc377132290"/>
      <w:bookmarkStart w:id="423" w:name="_Toc463469600"/>
      <w:r w:rsidRPr="00AC5CAE">
        <w:t>Unified Meta Model &amp; Notation</w:t>
      </w:r>
      <w:bookmarkEnd w:id="422"/>
      <w:bookmarkEnd w:id="423"/>
    </w:p>
    <w:p w14:paraId="57E57FDE" w14:textId="249DCC95" w:rsidR="00C44A10" w:rsidRPr="00E65DF2" w:rsidRDefault="00C44A10" w:rsidP="00C44A10">
      <w:r w:rsidRPr="00E65DF2">
        <w:t xml:space="preserve">While </w:t>
      </w:r>
      <w:del w:id="424" w:author="Cory Casanave" w:date="2016-10-27T11:00:00Z">
        <w:r w:rsidRPr="00E65DF2" w:rsidDel="004F745A">
          <w:delText>SIMF</w:delText>
        </w:r>
      </w:del>
      <w:ins w:id="425" w:author="Cory Casanave" w:date="2016-10-27T11:00:00Z">
        <w:r w:rsidR="004F745A">
          <w:t>SMIF</w:t>
        </w:r>
      </w:ins>
      <w:r w:rsidRPr="00E65DF2">
        <w:t xml:space="preserve"> supports modeling at multiple levels, there is a single meta model for </w:t>
      </w:r>
      <w:del w:id="426" w:author="Cory Casanave" w:date="2016-10-27T11:00:00Z">
        <w:r w:rsidRPr="00E65DF2" w:rsidDel="004F745A">
          <w:delText>SIMF</w:delText>
        </w:r>
      </w:del>
      <w:ins w:id="427" w:author="Cory Casanave" w:date="2016-10-27T11:00:00Z">
        <w:r w:rsidR="004F745A">
          <w:t>SMIF</w:t>
        </w:r>
      </w:ins>
      <w:r w:rsidRPr="00E65DF2">
        <w:t xml:space="preserve">. A model defines the </w:t>
      </w:r>
      <w:del w:id="428" w:author="Jim Logan" w:date="2016-06-12T19:54:00Z">
        <w:r w:rsidRPr="00E65DF2" w:rsidDel="00456A6E">
          <w:delText xml:space="preserve">abstraction </w:delText>
        </w:r>
      </w:del>
      <w:r w:rsidRPr="00E65DF2">
        <w:t xml:space="preserve">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429" w:name="_toc267"/>
      <w:bookmarkStart w:id="430" w:name="_Toc377132291"/>
      <w:bookmarkStart w:id="431" w:name="_Toc463469601"/>
      <w:bookmarkEnd w:id="429"/>
      <w:r w:rsidRPr="00854FE0">
        <w:t>Conformance</w:t>
      </w:r>
      <w:bookmarkEnd w:id="430"/>
      <w:bookmarkEnd w:id="431"/>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rPr>
          <w:ins w:id="432" w:author="Jim Logan" w:date="2016-06-12T19:54:00Z"/>
        </w:rPr>
      </w:pPr>
      <w:r>
        <w:t>Note:  For conditionally mandatory clauses, the conditions must, of course, be specified.</w:t>
      </w:r>
    </w:p>
    <w:p w14:paraId="2A20C885" w14:textId="77777777" w:rsidR="00456A6E" w:rsidRDefault="00456A6E">
      <w:pPr>
        <w:pStyle w:val="Body"/>
        <w:rPr>
          <w:ins w:id="433" w:author="Jim Logan" w:date="2016-08-18T15:43:00Z"/>
        </w:rPr>
      </w:pP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20FDB9BA"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w:t>
      </w:r>
      <w:del w:id="434" w:author="Cory Casanave" w:date="2016-10-27T11:00:00Z">
        <w:r w:rsidDel="004F745A">
          <w:rPr>
            <w:sz w:val="20"/>
            <w:szCs w:val="20"/>
          </w:rPr>
          <w:delText>SIMF</w:delText>
        </w:r>
      </w:del>
      <w:ins w:id="435" w:author="Cory Casanave" w:date="2016-10-27T11:00:00Z">
        <w:r w:rsidR="004F745A">
          <w:rPr>
            <w:sz w:val="20"/>
            <w:szCs w:val="20"/>
          </w:rPr>
          <w:t>SMIF</w:t>
        </w:r>
      </w:ins>
      <w:r>
        <w:rPr>
          <w:sz w:val="20"/>
          <w:szCs w:val="20"/>
        </w:rPr>
        <w:t xml:space="preserve"> metaclasses to be created, read, updated, and deleted. The tool must also provide a way to validate the well-formedness of models that corresponds to the constraints defined in the </w:t>
      </w:r>
      <w:del w:id="436" w:author="Cory Casanave" w:date="2016-10-27T11:00:00Z">
        <w:r w:rsidDel="004F745A">
          <w:rPr>
            <w:sz w:val="20"/>
            <w:szCs w:val="20"/>
          </w:rPr>
          <w:delText>SIMF</w:delText>
        </w:r>
      </w:del>
      <w:ins w:id="437" w:author="Cory Casanave" w:date="2016-10-27T11:00:00Z">
        <w:r w:rsidR="004F745A">
          <w:rPr>
            <w:sz w:val="20"/>
            <w:szCs w:val="20"/>
          </w:rPr>
          <w:t>SMIF</w:t>
        </w:r>
      </w:ins>
      <w:r>
        <w:rPr>
          <w:sz w:val="20"/>
          <w:szCs w:val="20"/>
        </w:rPr>
        <w:t xml:space="preserve">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06F63DAE" w:rsidR="002F4B22" w:rsidRDefault="002F4B22" w:rsidP="009E3707">
      <w:pPr>
        <w:pStyle w:val="Default"/>
        <w:numPr>
          <w:ilvl w:val="1"/>
          <w:numId w:val="22"/>
        </w:numPr>
        <w:spacing w:after="179"/>
        <w:rPr>
          <w:sz w:val="20"/>
          <w:szCs w:val="20"/>
        </w:rPr>
      </w:pPr>
      <w:commentRangeStart w:id="438"/>
      <w:r>
        <w:rPr>
          <w:sz w:val="20"/>
          <w:szCs w:val="20"/>
        </w:rPr>
        <w:t xml:space="preserve">Rule </w:t>
      </w:r>
      <w:ins w:id="439" w:author="Cory Casanave" w:date="2016-08-18T17:55:00Z">
        <w:r w:rsidR="00190569">
          <w:rPr>
            <w:sz w:val="20"/>
            <w:szCs w:val="20"/>
          </w:rPr>
          <w:t xml:space="preserve">abstract </w:t>
        </w:r>
      </w:ins>
      <w:r>
        <w:rPr>
          <w:sz w:val="20"/>
          <w:szCs w:val="20"/>
        </w:rPr>
        <w:t>syntax conformance – corresponding all conceptual model packages.</w:t>
      </w:r>
      <w:commentRangeEnd w:id="438"/>
      <w:r w:rsidR="00350D94">
        <w:rPr>
          <w:rStyle w:val="CommentReference"/>
          <w:color w:val="auto"/>
        </w:rPr>
        <w:commentReference w:id="438"/>
      </w:r>
    </w:p>
    <w:p w14:paraId="4D8C8A25" w14:textId="428DF64F" w:rsidR="006E6E5B" w:rsidRDefault="006C0738" w:rsidP="009E3707">
      <w:pPr>
        <w:pStyle w:val="Default"/>
        <w:numPr>
          <w:ilvl w:val="0"/>
          <w:numId w:val="22"/>
        </w:numPr>
        <w:rPr>
          <w:sz w:val="20"/>
          <w:szCs w:val="20"/>
        </w:rPr>
      </w:pPr>
      <w:bookmarkStart w:id="440"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w:t>
      </w:r>
      <w:del w:id="441" w:author="Cory Casanave" w:date="2016-10-27T11:00:00Z">
        <w:r w:rsidR="006E6E5B" w:rsidDel="004F745A">
          <w:rPr>
            <w:sz w:val="20"/>
            <w:szCs w:val="20"/>
          </w:rPr>
          <w:delText>SIMF</w:delText>
        </w:r>
      </w:del>
      <w:ins w:id="442" w:author="Cory Casanave" w:date="2016-10-27T11:00:00Z">
        <w:r w:rsidR="004F745A">
          <w:rPr>
            <w:sz w:val="20"/>
            <w:szCs w:val="20"/>
          </w:rPr>
          <w:t>SMIF</w:t>
        </w:r>
      </w:ins>
      <w:r w:rsidR="006E6E5B">
        <w:rPr>
          <w:sz w:val="20"/>
          <w:szCs w:val="20"/>
        </w:rPr>
        <w:t xml:space="preserve">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w:t>
      </w:r>
      <w:del w:id="443" w:author="Cory Casanave" w:date="2016-10-27T11:00:00Z">
        <w:r w:rsidR="006E6E5B" w:rsidDel="004F745A">
          <w:rPr>
            <w:sz w:val="20"/>
            <w:szCs w:val="20"/>
          </w:rPr>
          <w:delText>SIMF</w:delText>
        </w:r>
      </w:del>
      <w:ins w:id="444" w:author="Cory Casanave" w:date="2016-10-27T11:00:00Z">
        <w:r w:rsidR="004F745A">
          <w:rPr>
            <w:sz w:val="20"/>
            <w:szCs w:val="20"/>
          </w:rPr>
          <w:t>SMIF</w:t>
        </w:r>
      </w:ins>
      <w:r w:rsidR="006E6E5B">
        <w:rPr>
          <w:sz w:val="20"/>
          <w:szCs w:val="20"/>
        </w:rPr>
        <w:t xml:space="preserve">. </w:t>
      </w:r>
      <w:r w:rsidR="002F4B22">
        <w:rPr>
          <w:sz w:val="20"/>
          <w:szCs w:val="20"/>
        </w:rPr>
        <w:t xml:space="preserve"> UML Profile conformance may be further refined as either:</w:t>
      </w:r>
      <w:bookmarkEnd w:id="440"/>
    </w:p>
    <w:p w14:paraId="239C9704" w14:textId="77777777" w:rsidR="002F4B22" w:rsidRDefault="002F4B22" w:rsidP="009E3707">
      <w:pPr>
        <w:pStyle w:val="Default"/>
        <w:numPr>
          <w:ilvl w:val="1"/>
          <w:numId w:val="22"/>
        </w:numPr>
        <w:rPr>
          <w:sz w:val="20"/>
          <w:szCs w:val="20"/>
        </w:rPr>
      </w:pPr>
      <w:r w:rsidRPr="002F4B22">
        <w:rPr>
          <w:iCs/>
          <w:sz w:val="20"/>
          <w:szCs w:val="20"/>
        </w:rPr>
        <w:lastRenderedPageBreak/>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14718FE1" w:rsidR="002F4B22" w:rsidRPr="002F4B22" w:rsidRDefault="002F4B22" w:rsidP="009E3707">
      <w:pPr>
        <w:pStyle w:val="Default"/>
        <w:numPr>
          <w:ilvl w:val="1"/>
          <w:numId w:val="22"/>
        </w:numPr>
        <w:rPr>
          <w:sz w:val="20"/>
          <w:szCs w:val="20"/>
        </w:rPr>
      </w:pPr>
      <w:del w:id="445" w:author="Cory Casanave" w:date="2016-10-27T11:00:00Z">
        <w:r w:rsidRPr="002F4B22" w:rsidDel="004F745A">
          <w:rPr>
            <w:sz w:val="20"/>
            <w:szCs w:val="20"/>
          </w:rPr>
          <w:delText>SIMF</w:delText>
        </w:r>
      </w:del>
      <w:ins w:id="446" w:author="Cory Casanave" w:date="2016-10-27T11:00:00Z">
        <w:r w:rsidR="004F745A">
          <w:rPr>
            <w:sz w:val="20"/>
            <w:szCs w:val="20"/>
          </w:rPr>
          <w:t>SMIF</w:t>
        </w:r>
      </w:ins>
      <w:r w:rsidRPr="002F4B22">
        <w:rPr>
          <w:sz w:val="20"/>
          <w:szCs w:val="20"/>
        </w:rPr>
        <w:t xml:space="preserve"> Rules profile conformance - All elements defined for the </w:t>
      </w:r>
      <w:del w:id="447" w:author="Cory Casanave" w:date="2016-10-27T11:00:00Z">
        <w:r w:rsidRPr="002F4B22" w:rsidDel="004F745A">
          <w:rPr>
            <w:sz w:val="20"/>
            <w:szCs w:val="20"/>
          </w:rPr>
          <w:delText>SIMF</w:delText>
        </w:r>
      </w:del>
      <w:ins w:id="448" w:author="Cory Casanave" w:date="2016-10-27T11:00:00Z">
        <w:r w:rsidR="004F745A">
          <w:rPr>
            <w:sz w:val="20"/>
            <w:szCs w:val="20"/>
          </w:rPr>
          <w:t>SMIF</w:t>
        </w:r>
      </w:ins>
      <w:r w:rsidRPr="002F4B22">
        <w:rPr>
          <w:sz w:val="20"/>
          <w:szCs w:val="20"/>
        </w:rPr>
        <w:t xml:space="preserve">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04792493" w:rsidR="006E6E5B" w:rsidRPr="00350D94" w:rsidRDefault="006E6E5B">
      <w:pPr>
        <w:pStyle w:val="Default"/>
        <w:numPr>
          <w:ilvl w:val="0"/>
          <w:numId w:val="22"/>
        </w:numPr>
        <w:spacing w:after="179"/>
        <w:rPr>
          <w:i/>
          <w:sz w:val="20"/>
          <w:rPrChange w:id="449" w:author="Jim Logan" w:date="2016-08-18T15:43:00Z">
            <w:rPr>
              <w:sz w:val="20"/>
            </w:rPr>
          </w:rPrChange>
        </w:rPr>
        <w:pPrChange w:id="450" w:author="Jim Logan" w:date="2016-08-18T15:43:00Z">
          <w:pPr>
            <w:pStyle w:val="Default"/>
          </w:pPr>
        </w:pPrChange>
      </w:pPr>
      <w:del w:id="451" w:author="Jim Logan" w:date="2016-06-12T19:55:00Z">
        <w:r w:rsidDel="00350D94">
          <w:rPr>
            <w:sz w:val="20"/>
            <w:szCs w:val="20"/>
          </w:rPr>
          <w:delText xml:space="preserve">3. </w:delText>
        </w:r>
      </w:del>
      <w:r>
        <w:rPr>
          <w:i/>
          <w:iCs/>
          <w:sz w:val="20"/>
          <w:szCs w:val="20"/>
        </w:rPr>
        <w:t xml:space="preserve">Model interchange conformance. </w:t>
      </w:r>
      <w:r w:rsidRPr="00350D94">
        <w:rPr>
          <w:iCs/>
          <w:sz w:val="20"/>
          <w:szCs w:val="20"/>
        </w:rPr>
        <w:t xml:space="preserve">A tool demonstrating model interchange conformance can import and export conformant XMI for all valid </w:t>
      </w:r>
      <w:del w:id="452" w:author="Cory Casanave" w:date="2016-10-27T11:00:00Z">
        <w:r w:rsidRPr="00350D94" w:rsidDel="004F745A">
          <w:rPr>
            <w:iCs/>
            <w:sz w:val="20"/>
            <w:szCs w:val="20"/>
          </w:rPr>
          <w:delText>SIMF</w:delText>
        </w:r>
      </w:del>
      <w:ins w:id="453" w:author="Cory Casanave" w:date="2016-10-27T11:00:00Z">
        <w:r w:rsidR="004F745A">
          <w:rPr>
            <w:iCs/>
            <w:sz w:val="20"/>
            <w:szCs w:val="20"/>
          </w:rPr>
          <w:t>SMIF</w:t>
        </w:r>
      </w:ins>
      <w:r w:rsidRPr="00350D94">
        <w:rPr>
          <w:iCs/>
          <w:sz w:val="20"/>
          <w:szCs w:val="20"/>
        </w:rPr>
        <w:t xml:space="preserve"> models, including models with profiles defined and/or applied. Model interchange conformance implies abstract syntax conformance. A conforming </w:t>
      </w:r>
      <w:del w:id="454" w:author="Cory Casanave" w:date="2016-10-27T11:00:00Z">
        <w:r w:rsidRPr="00350D94" w:rsidDel="004F745A">
          <w:rPr>
            <w:iCs/>
            <w:sz w:val="20"/>
            <w:szCs w:val="20"/>
          </w:rPr>
          <w:delText>SIMF</w:delText>
        </w:r>
      </w:del>
      <w:ins w:id="455" w:author="Cory Casanave" w:date="2016-10-27T11:00:00Z">
        <w:r w:rsidR="004F745A">
          <w:rPr>
            <w:iCs/>
            <w:sz w:val="20"/>
            <w:szCs w:val="20"/>
          </w:rPr>
          <w:t>SMIF</w:t>
        </w:r>
      </w:ins>
      <w:r w:rsidRPr="00350D94">
        <w:rPr>
          <w:iCs/>
          <w:sz w:val="20"/>
          <w:szCs w:val="20"/>
        </w:rPr>
        <w:t xml:space="preserve"> tool shall be able to load and save XMI </w:t>
      </w:r>
      <w:r w:rsidR="002F4B22" w:rsidRPr="00350D94">
        <w:rPr>
          <w:iCs/>
          <w:sz w:val="20"/>
          <w:szCs w:val="20"/>
        </w:rPr>
        <w:t xml:space="preserve">as a </w:t>
      </w:r>
      <w:del w:id="456" w:author="Cory Casanave" w:date="2016-10-27T11:00:00Z">
        <w:r w:rsidR="002F4B22" w:rsidRPr="00350D94" w:rsidDel="004F745A">
          <w:rPr>
            <w:iCs/>
            <w:sz w:val="20"/>
            <w:szCs w:val="20"/>
          </w:rPr>
          <w:delText>SIMF</w:delText>
        </w:r>
      </w:del>
      <w:ins w:id="457" w:author="Cory Casanave" w:date="2016-10-27T11:00:00Z">
        <w:r w:rsidR="004F745A">
          <w:rPr>
            <w:iCs/>
            <w:sz w:val="20"/>
            <w:szCs w:val="20"/>
          </w:rPr>
          <w:t>SMIF</w:t>
        </w:r>
      </w:ins>
      <w:r w:rsidR="002F4B22" w:rsidRPr="00350D94">
        <w:rPr>
          <w:iCs/>
          <w:sz w:val="20"/>
          <w:szCs w:val="20"/>
        </w:rPr>
        <w:t xml:space="preserve"> MOF meta model.</w:t>
      </w:r>
    </w:p>
    <w:p w14:paraId="6A7D63F7" w14:textId="367CC92F" w:rsidR="009F5CDC" w:rsidRPr="00350D94" w:rsidRDefault="006E6E5B">
      <w:pPr>
        <w:pStyle w:val="Default"/>
        <w:numPr>
          <w:ilvl w:val="0"/>
          <w:numId w:val="22"/>
        </w:numPr>
        <w:spacing w:after="179"/>
        <w:rPr>
          <w:i/>
          <w:sz w:val="20"/>
          <w:rPrChange w:id="458" w:author="Jim Logan" w:date="2016-08-18T15:43:00Z">
            <w:rPr>
              <w:color w:val="auto"/>
              <w:sz w:val="20"/>
            </w:rPr>
          </w:rPrChange>
        </w:rPr>
        <w:pPrChange w:id="459" w:author="Jim Logan" w:date="2016-08-18T15:43:00Z">
          <w:pPr>
            <w:pStyle w:val="Default"/>
          </w:pPr>
        </w:pPrChange>
      </w:pPr>
      <w:del w:id="460" w:author="Jim Logan" w:date="2016-06-12T19:55:00Z">
        <w:r w:rsidRPr="00350D94" w:rsidDel="00350D94">
          <w:rPr>
            <w:i/>
            <w:sz w:val="20"/>
            <w:rPrChange w:id="461" w:author="Jim Logan" w:date="2016-08-18T15:43:00Z">
              <w:rPr>
                <w:color w:val="auto"/>
                <w:sz w:val="20"/>
              </w:rPr>
            </w:rPrChange>
          </w:rPr>
          <w:delText xml:space="preserve">5. </w:delText>
        </w:r>
      </w:del>
      <w:r w:rsidRPr="00350D94">
        <w:rPr>
          <w:i/>
          <w:sz w:val="20"/>
          <w:rPrChange w:id="462" w:author="Jim Logan" w:date="2016-08-18T15:43:00Z">
            <w:rPr>
              <w:i/>
              <w:color w:val="auto"/>
              <w:sz w:val="20"/>
            </w:rPr>
          </w:rPrChange>
        </w:rPr>
        <w:t xml:space="preserve">Semantic conformance. </w:t>
      </w:r>
      <w:r w:rsidRPr="00350D94">
        <w:rPr>
          <w:sz w:val="20"/>
          <w:rPrChange w:id="463" w:author="Jim Logan" w:date="2016-08-18T15:43:00Z">
            <w:rPr>
              <w:color w:val="auto"/>
              <w:sz w:val="20"/>
            </w:rPr>
          </w:rPrChange>
        </w:rPr>
        <w:t xml:space="preserve">A tool demonstrating semantic conformance provides a demonstrable way to interpret </w:t>
      </w:r>
      <w:commentRangeStart w:id="464"/>
      <w:commentRangeStart w:id="465"/>
      <w:del w:id="466" w:author="Cory Casanave" w:date="2016-10-27T11:00:00Z">
        <w:r w:rsidRPr="00350D94" w:rsidDel="004F745A">
          <w:rPr>
            <w:sz w:val="20"/>
            <w:rPrChange w:id="467" w:author="Jim Logan" w:date="2016-08-18T15:43:00Z">
              <w:rPr>
                <w:color w:val="auto"/>
                <w:sz w:val="20"/>
              </w:rPr>
            </w:rPrChange>
          </w:rPr>
          <w:delText>SIMF</w:delText>
        </w:r>
      </w:del>
      <w:ins w:id="468" w:author="Cory Casanave" w:date="2016-10-27T11:00:00Z">
        <w:r w:rsidR="004F745A">
          <w:rPr>
            <w:sz w:val="20"/>
          </w:rPr>
          <w:t>SMIF</w:t>
        </w:r>
      </w:ins>
      <w:r w:rsidRPr="00350D94">
        <w:rPr>
          <w:sz w:val="20"/>
          <w:rPrChange w:id="469" w:author="Jim Logan" w:date="2016-08-18T15:43:00Z">
            <w:rPr>
              <w:color w:val="auto"/>
              <w:sz w:val="20"/>
            </w:rPr>
          </w:rPrChange>
        </w:rPr>
        <w:t xml:space="preserve"> semantics</w:t>
      </w:r>
      <w:commentRangeEnd w:id="464"/>
      <w:r w:rsidR="00FF0D98">
        <w:rPr>
          <w:rStyle w:val="CommentReference"/>
          <w:color w:val="auto"/>
        </w:rPr>
        <w:commentReference w:id="464"/>
      </w:r>
      <w:commentRangeEnd w:id="465"/>
      <w:r w:rsidR="00190569">
        <w:rPr>
          <w:rStyle w:val="CommentReference"/>
          <w:color w:val="auto"/>
        </w:rPr>
        <w:commentReference w:id="465"/>
      </w:r>
      <w:r w:rsidRPr="00350D94">
        <w:rPr>
          <w:sz w:val="20"/>
          <w:rPrChange w:id="470" w:author="Jim Logan" w:date="2016-08-18T15:43:00Z">
            <w:rPr>
              <w:color w:val="auto"/>
              <w:sz w:val="20"/>
            </w:rPr>
          </w:rPrChange>
        </w:rPr>
        <w:t>, e.g., data transformers, code generation, model execution, or semantic model analysis.</w:t>
      </w:r>
    </w:p>
    <w:p w14:paraId="6770F503" w14:textId="6C3EE93D" w:rsidR="006E6E5B" w:rsidRPr="0014431F" w:rsidRDefault="006E6E5B">
      <w:pPr>
        <w:pStyle w:val="Body"/>
        <w:pPrChange w:id="471" w:author="Jim Logan" w:date="2016-08-18T15:43:00Z">
          <w:pPr>
            <w:pStyle w:val="Default"/>
          </w:pPr>
        </w:pPrChange>
      </w:pPr>
      <w:r w:rsidRPr="0014431F">
        <w:t xml:space="preserve">Where the </w:t>
      </w:r>
      <w:del w:id="472" w:author="Cory Casanave" w:date="2016-10-27T11:00:00Z">
        <w:r w:rsidRPr="0014431F" w:rsidDel="004F745A">
          <w:delText>SIMF</w:delText>
        </w:r>
      </w:del>
      <w:ins w:id="473" w:author="Cory Casanave" w:date="2016-10-27T11:00:00Z">
        <w:r w:rsidR="004F745A">
          <w:t>SMIF</w:t>
        </w:r>
      </w:ins>
      <w:r w:rsidRPr="0014431F">
        <w:t xml:space="preserve">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474" w:name="_toc271"/>
      <w:bookmarkStart w:id="475" w:name="_Toc377132292"/>
      <w:bookmarkStart w:id="476" w:name="_Toc463469602"/>
      <w:bookmarkEnd w:id="474"/>
      <w:r w:rsidRPr="00854FE0">
        <w:t>Normative References</w:t>
      </w:r>
      <w:bookmarkEnd w:id="475"/>
      <w:bookmarkEnd w:id="476"/>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DD6D9C" w:rsidP="001E6B33">
            <w:pPr>
              <w:pStyle w:val="Body"/>
            </w:pPr>
            <w:hyperlink r:id="rId14"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5"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DD6D9C" w:rsidP="001E6B33">
            <w:pPr>
              <w:pStyle w:val="Body"/>
            </w:pPr>
            <w:hyperlink r:id="rId16"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DD6D9C" w:rsidP="001E6B33">
            <w:pPr>
              <w:pStyle w:val="Body"/>
            </w:pPr>
            <w:hyperlink r:id="rId17"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DD6D9C" w:rsidP="00AB4E38">
            <w:pPr>
              <w:pStyle w:val="Body"/>
            </w:pPr>
            <w:hyperlink r:id="rId18"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DD6D9C" w:rsidP="001E6B33">
            <w:pPr>
              <w:pStyle w:val="Body"/>
            </w:pPr>
            <w:hyperlink r:id="rId19"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DD6D9C" w:rsidP="008E6711">
            <w:pPr>
              <w:pStyle w:val="Body"/>
            </w:pPr>
            <w:hyperlink r:id="rId20"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DD6D9C" w:rsidP="008E6711">
            <w:pPr>
              <w:pStyle w:val="Body"/>
            </w:pPr>
            <w:hyperlink r:id="rId21"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0D356670" w:rsidR="00AF5608" w:rsidRDefault="00AF5608" w:rsidP="00190569">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ins w:id="477" w:author="Cory Casanave" w:date="2016-08-18T17:58:00Z">
              <w:r w:rsidR="00544E74">
                <w:rPr>
                  <w:rFonts w:ascii="Courier New" w:hAnsi="Courier New" w:cs="Courier New"/>
                </w:rPr>
                <w:fldChar w:fldCharType="begin"/>
              </w:r>
              <w:r w:rsidR="00544E74">
                <w:rPr>
                  <w:rFonts w:ascii="Courier New" w:hAnsi="Courier New" w:cs="Courier New"/>
                </w:rPr>
                <w:instrText xml:space="preserve"> HYPERLINK "</w:instrText>
              </w:r>
            </w:ins>
            <w:r w:rsidR="00544E74" w:rsidRPr="00544E74">
              <w:rPr>
                <w:rPrChange w:id="478" w:author="Cory Casanave" w:date="2016-08-18T17:58:00Z">
                  <w:rPr>
                    <w:rStyle w:val="Hyperlink"/>
                    <w:rFonts w:ascii="Courier New" w:hAnsi="Courier New" w:cs="Courier New"/>
                  </w:rPr>
                </w:rPrChange>
              </w:rPr>
              <w:instrText>http://mathworld.wolfram.com</w:instrText>
            </w:r>
            <w:ins w:id="479" w:author="Cory Casanave" w:date="2016-08-18T17:58:00Z">
              <w:r w:rsidR="00544E74">
                <w:rPr>
                  <w:rFonts w:ascii="Courier New" w:hAnsi="Courier New" w:cs="Courier New"/>
                </w:rPr>
                <w:instrText xml:space="preserve">" </w:instrText>
              </w:r>
              <w:r w:rsidR="00544E74">
                <w:rPr>
                  <w:rFonts w:ascii="Courier New" w:hAnsi="Courier New" w:cs="Courier New"/>
                </w:rPr>
                <w:fldChar w:fldCharType="separate"/>
              </w:r>
            </w:ins>
            <w:commentRangeStart w:id="480"/>
            <w:r w:rsidR="00544E74" w:rsidRPr="00544E74">
              <w:rPr>
                <w:rStyle w:val="Hyperlink"/>
                <w:rFonts w:ascii="Courier New" w:hAnsi="Courier New" w:cs="Courier New"/>
              </w:rPr>
              <w:t>http://mathworld.wolfram.com</w:t>
            </w:r>
            <w:del w:id="481" w:author="Cory Casanave" w:date="2016-08-18T17:57:00Z">
              <w:r w:rsidR="00544E74" w:rsidRPr="00544E74" w:rsidDel="00190569">
                <w:rPr>
                  <w:rStyle w:val="Hyperlink"/>
                  <w:rFonts w:ascii="Courier New" w:hAnsi="Courier New" w:cs="Courier New"/>
                </w:rPr>
                <w:delText>/FibonacciNumber.html</w:delText>
              </w:r>
            </w:del>
            <w:commentRangeEnd w:id="480"/>
            <w:ins w:id="482" w:author="Cory Casanave" w:date="2016-08-18T17:58:00Z">
              <w:r w:rsidR="00544E74">
                <w:rPr>
                  <w:rFonts w:ascii="Courier New" w:hAnsi="Courier New" w:cs="Courier New"/>
                </w:rPr>
                <w:fldChar w:fldCharType="end"/>
              </w:r>
            </w:ins>
            <w:r w:rsidR="0001486F">
              <w:rPr>
                <w:rStyle w:val="CommentReference"/>
              </w:rPr>
              <w:commentReference w:id="480"/>
            </w:r>
          </w:p>
        </w:tc>
      </w:tr>
    </w:tbl>
    <w:p w14:paraId="5BBA7F08" w14:textId="77777777" w:rsidR="00315D29" w:rsidRDefault="00315D29" w:rsidP="00315D29">
      <w:pPr>
        <w:pStyle w:val="omg-body"/>
      </w:pPr>
      <w:bookmarkStart w:id="483" w:name="_toc275"/>
      <w:bookmarkStart w:id="484" w:name="_Toc377132293"/>
      <w:bookmarkEnd w:id="483"/>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485" w:name="_Toc463469603"/>
      <w:r w:rsidRPr="00854FE0">
        <w:lastRenderedPageBreak/>
        <w:t>Terms and Definitions</w:t>
      </w:r>
      <w:bookmarkEnd w:id="484"/>
      <w:bookmarkEnd w:id="485"/>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4486A8D8"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xml:space="preserve">, are defined in </w:t>
      </w:r>
      <w:del w:id="486" w:author="Cory Casanave" w:date="2016-10-27T11:00:00Z">
        <w:r w:rsidDel="004F745A">
          <w:delText>SIMF</w:delText>
        </w:r>
      </w:del>
      <w:ins w:id="487" w:author="Cory Casanave" w:date="2016-10-27T11:00:00Z">
        <w:r w:rsidR="004F745A">
          <w:t>SMIF</w:t>
        </w:r>
      </w:ins>
      <w:r>
        <w:t>.</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456399ED"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w:t>
      </w:r>
      <w:ins w:id="488" w:author="Jim Logan" w:date="2016-08-18T15:43:00Z">
        <w:r>
          <w:t xml:space="preserve"> </w:t>
        </w:r>
      </w:ins>
      <w:ins w:id="489" w:author="Jim Logan" w:date="2016-06-12T20:06:00Z">
        <w:r w:rsidR="0001486F">
          <w:t xml:space="preserve">to be true, </w:t>
        </w:r>
      </w:ins>
      <w:r>
        <w:t>these propositions are facts. Of course the relevance, trust or belief in facts is open to interpretation.</w:t>
      </w:r>
    </w:p>
    <w:p w14:paraId="4E32D4C2" w14:textId="7D083EA8" w:rsidR="005E05E0" w:rsidRDefault="005E05E0" w:rsidP="009E3707">
      <w:pPr>
        <w:pStyle w:val="Body"/>
        <w:numPr>
          <w:ilvl w:val="0"/>
          <w:numId w:val="24"/>
        </w:numPr>
        <w:rPr>
          <w:ins w:id="490" w:author="Cory Casanave" w:date="2016-09-02T14:07:00Z"/>
        </w:rPr>
      </w:pPr>
      <w:r w:rsidRPr="005E05E0">
        <w:rPr>
          <w:b/>
        </w:rPr>
        <w:t>Concept</w:t>
      </w:r>
      <w:r>
        <w:t xml:space="preserve">: </w:t>
      </w:r>
      <w:commentRangeStart w:id="491"/>
      <w:commentRangeStart w:id="492"/>
      <w:r>
        <w:t xml:space="preserve">Everything we describe in a </w:t>
      </w:r>
      <w:del w:id="493" w:author="Cory Casanave" w:date="2016-10-27T11:00:00Z">
        <w:r w:rsidDel="004F745A">
          <w:delText>SIMF</w:delText>
        </w:r>
      </w:del>
      <w:ins w:id="494" w:author="Cory Casanave" w:date="2016-10-27T11:00:00Z">
        <w:r w:rsidR="004F745A">
          <w:t>SMIF</w:t>
        </w:r>
      </w:ins>
      <w:r>
        <w:t xml:space="preserve"> model is considered a </w:t>
      </w:r>
      <w:r w:rsidRPr="0064205F">
        <w:rPr>
          <w:i/>
        </w:rPr>
        <w:t>concept</w:t>
      </w:r>
      <w:commentRangeEnd w:id="491"/>
      <w:r w:rsidR="0001486F">
        <w:rPr>
          <w:rStyle w:val="CommentReference"/>
        </w:rPr>
        <w:commentReference w:id="491"/>
      </w:r>
      <w:commentRangeEnd w:id="492"/>
      <w:r w:rsidR="00544E74">
        <w:rPr>
          <w:rStyle w:val="CommentReference"/>
        </w:rPr>
        <w:commentReference w:id="492"/>
      </w:r>
      <w:r>
        <w:t>. A concept is anything conceived. For something to be in a model there must be a conception of it. Concepts are inclusive of types, categories, values and individuals.</w:t>
      </w:r>
    </w:p>
    <w:p w14:paraId="5D66DC07" w14:textId="1C874E8E" w:rsidR="00B70D6D" w:rsidRDefault="00B70D6D" w:rsidP="009E3707">
      <w:pPr>
        <w:pStyle w:val="Body"/>
        <w:numPr>
          <w:ilvl w:val="0"/>
          <w:numId w:val="24"/>
        </w:numPr>
      </w:pPr>
      <w:ins w:id="495" w:author="Cory Casanave" w:date="2016-09-02T14:08:00Z">
        <w:r>
          <w:rPr>
            <w:b/>
          </w:rPr>
          <w:t>Identity</w:t>
        </w:r>
        <w:r w:rsidRPr="00B70D6D">
          <w:rPr>
            <w:rPrChange w:id="496" w:author="Cory Casanave" w:date="2016-09-02T14:08:00Z">
              <w:rPr>
                <w:b/>
              </w:rPr>
            </w:rPrChange>
          </w:rPr>
          <w:t>:</w:t>
        </w:r>
        <w:r>
          <w:t xml:space="preserve"> That which makes something differentiated from something else. Identity</w:t>
        </w:r>
      </w:ins>
      <w:ins w:id="497" w:author="Cory Casanave" w:date="2016-09-02T14:10:00Z">
        <w:r w:rsidR="00DD4883">
          <w:t xml:space="preserve"> is an abstraction that</w:t>
        </w:r>
      </w:ins>
      <w:ins w:id="498" w:author="Cory Casanave" w:date="2016-09-02T14:08:00Z">
        <w:r>
          <w:t xml:space="preserve"> should not be confused with identifiers, which are symbols</w:t>
        </w:r>
      </w:ins>
      <w:ins w:id="499" w:author="Cory Casanave" w:date="2016-09-02T14:10:00Z">
        <w:r w:rsidR="00DD4883">
          <w:t>, adopted by convention,</w:t>
        </w:r>
      </w:ins>
      <w:ins w:id="500" w:author="Cory Casanave" w:date="2016-09-02T14:08:00Z">
        <w:r>
          <w:t xml:space="preserve"> used to identify a particular thing having identity.</w:t>
        </w:r>
      </w:ins>
    </w:p>
    <w:p w14:paraId="0F18EE39" w14:textId="77777777" w:rsidR="001A1D9F" w:rsidRDefault="001A1D9F">
      <w:pPr>
        <w:pStyle w:val="Body"/>
      </w:pPr>
    </w:p>
    <w:p w14:paraId="4A77A8B8" w14:textId="3B1E55AE" w:rsidR="00B0670A" w:rsidRDefault="00B0670A" w:rsidP="00854FE0">
      <w:pPr>
        <w:pStyle w:val="Heading1"/>
      </w:pPr>
      <w:bookmarkStart w:id="501" w:name="_toc284"/>
      <w:bookmarkStart w:id="502" w:name="_toc321"/>
      <w:bookmarkStart w:id="503" w:name="_Toc463469604"/>
      <w:bookmarkStart w:id="504" w:name="_Toc377132321"/>
      <w:bookmarkEnd w:id="501"/>
      <w:bookmarkEnd w:id="502"/>
      <w:r w:rsidRPr="00854FE0">
        <w:t xml:space="preserve">Introduction to </w:t>
      </w:r>
      <w:del w:id="505" w:author="Cory Casanave" w:date="2016-10-27T11:00:00Z">
        <w:r w:rsidRPr="00854FE0" w:rsidDel="004F745A">
          <w:delText>SIMF</w:delText>
        </w:r>
      </w:del>
      <w:ins w:id="506" w:author="Cory Casanave" w:date="2016-10-27T11:00:00Z">
        <w:r w:rsidR="004F745A">
          <w:t>SMIF</w:t>
        </w:r>
      </w:ins>
      <w:r w:rsidRPr="00854FE0">
        <w:t xml:space="preserve"> Concepts</w:t>
      </w:r>
      <w:bookmarkEnd w:id="503"/>
      <w:r w:rsidRPr="00854FE0">
        <w:t xml:space="preserve"> </w:t>
      </w:r>
    </w:p>
    <w:p w14:paraId="15C9D65F" w14:textId="34C9C643" w:rsidR="00FF0802" w:rsidRPr="00FF0802" w:rsidRDefault="00FF0802" w:rsidP="00FF0802">
      <w:pPr>
        <w:pStyle w:val="BodyText"/>
      </w:pPr>
      <w:r>
        <w:t>---THIS SECTION BEING REPLACED WITH NEW MODEL SEMANICS SECTION--</w:t>
      </w:r>
    </w:p>
    <w:p w14:paraId="6B907488" w14:textId="24AD444F" w:rsidR="00B0670A" w:rsidRDefault="00B0670A" w:rsidP="00B0670A">
      <w:pPr>
        <w:pStyle w:val="BodyText"/>
      </w:pPr>
      <w:r>
        <w:t xml:space="preserve">The following is a high-level, non-normative, description of some of the fundamental </w:t>
      </w:r>
      <w:del w:id="507" w:author="Cory Casanave" w:date="2016-10-27T11:00:00Z">
        <w:r w:rsidDel="004F745A">
          <w:delText>SIM</w:delText>
        </w:r>
        <w:bookmarkStart w:id="508" w:name="_GoBack"/>
        <w:bookmarkEnd w:id="508"/>
        <w:r w:rsidDel="004F745A">
          <w:delText>F</w:delText>
        </w:r>
      </w:del>
      <w:ins w:id="509" w:author="Cory Casanave" w:date="2016-10-27T11:00:00Z">
        <w:r w:rsidR="004F745A">
          <w:t>SMIF</w:t>
        </w:r>
      </w:ins>
      <w:r>
        <w:t xml:space="preserve"> concepts.</w:t>
      </w:r>
    </w:p>
    <w:p w14:paraId="1FD36F82" w14:textId="5A4FA3B0"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w:t>
      </w:r>
      <w:del w:id="510" w:author="Jim Logan" w:date="2016-06-12T20:12:00Z">
        <w:r w:rsidDel="00E17FC8">
          <w:delText>names (</w:delText>
        </w:r>
      </w:del>
      <w:r>
        <w:t>representations</w:t>
      </w:r>
      <w:ins w:id="511" w:author="Jim Logan" w:date="2016-06-12T20:12:00Z">
        <w:r w:rsidR="00E17FC8">
          <w:t xml:space="preserve"> of </w:t>
        </w:r>
      </w:ins>
      <w:ins w:id="512" w:author="Jim Logan" w:date="2016-06-12T20:13:00Z">
        <w:r w:rsidR="00E17FC8">
          <w:t xml:space="preserve">those </w:t>
        </w:r>
      </w:ins>
      <w:ins w:id="513" w:author="Jim Logan" w:date="2016-06-12T20:12:00Z">
        <w:r w:rsidR="00E17FC8">
          <w:t>things</w:t>
        </w:r>
      </w:ins>
      <w:del w:id="514" w:author="Jim Logan" w:date="2016-06-12T20:12:00Z">
        <w:r w:rsidDel="00E17FC8">
          <w:delText>)</w:delText>
        </w:r>
      </w:del>
      <w:r>
        <w:t xml:space="preserve">). </w:t>
      </w:r>
    </w:p>
    <w:p w14:paraId="0D698980" w14:textId="262250AF" w:rsidR="00B0670A" w:rsidRPr="001B6CC6" w:rsidRDefault="00B0670A" w:rsidP="00B0670A">
      <w:pPr>
        <w:pStyle w:val="BodyText"/>
      </w:pPr>
      <w:r>
        <w:t xml:space="preserve">The prime aim of this chapter is to demonstrate the value that a </w:t>
      </w:r>
      <w:del w:id="515" w:author="Cory Casanave" w:date="2016-10-27T11:00:00Z">
        <w:r w:rsidDel="004F745A">
          <w:delText>SIMF</w:delText>
        </w:r>
      </w:del>
      <w:ins w:id="516" w:author="Cory Casanave" w:date="2016-10-27T11:00:00Z">
        <w:r w:rsidR="004F745A">
          <w:t>SMIF</w:t>
        </w:r>
      </w:ins>
      <w:r>
        <w:t xml:space="preserve"> semantic-conceptual model and transformations can offer to the ever</w:t>
      </w:r>
      <w:ins w:id="517" w:author="Jim Logan" w:date="2016-06-12T20:13:00Z">
        <w:r w:rsidR="00E17FC8">
          <w:t>-</w:t>
        </w:r>
      </w:ins>
      <w:del w:id="518" w:author="Jim Logan" w:date="2016-06-12T20:13:00Z">
        <w:r w:rsidDel="00E17FC8">
          <w:delText xml:space="preserve"> </w:delText>
        </w:r>
      </w:del>
      <w:r>
        <w:t xml:space="preserve">increasing need of federation of (information) systems in business and government practice. </w:t>
      </w:r>
    </w:p>
    <w:p w14:paraId="24CC9A9D" w14:textId="0D7E1614" w:rsidR="0015330E" w:rsidRDefault="0015330E" w:rsidP="00B0670A">
      <w:pPr>
        <w:pStyle w:val="Heading2"/>
        <w:rPr>
          <w:i/>
        </w:rPr>
      </w:pPr>
      <w:bookmarkStart w:id="519" w:name="_Toc463469605"/>
      <w:bookmarkStart w:id="520" w:name="_Toc377132299"/>
      <w:del w:id="521" w:author="Cory Casanave" w:date="2016-10-27T11:00:00Z">
        <w:r w:rsidDel="004F745A">
          <w:rPr>
            <w:i/>
          </w:rPr>
          <w:delText>SIMF</w:delText>
        </w:r>
      </w:del>
      <w:ins w:id="522" w:author="Cory Casanave" w:date="2016-10-27T11:00:00Z">
        <w:r w:rsidR="004F745A">
          <w:rPr>
            <w:i/>
          </w:rPr>
          <w:t>SMIF</w:t>
        </w:r>
      </w:ins>
      <w:r>
        <w:rPr>
          <w:i/>
        </w:rPr>
        <w:t xml:space="preserve"> Concept of concept</w:t>
      </w:r>
      <w:r w:rsidR="00141D7D">
        <w:rPr>
          <w:i/>
        </w:rPr>
        <w:t xml:space="preserve"> (Non normative)</w:t>
      </w:r>
      <w:bookmarkEnd w:id="519"/>
    </w:p>
    <w:p w14:paraId="58544BD4" w14:textId="5F23FC90" w:rsidR="0015330E" w:rsidRDefault="0015330E" w:rsidP="0015330E">
      <w:pPr>
        <w:pStyle w:val="BodyText"/>
      </w:pPr>
      <w:r>
        <w:t xml:space="preserve">The </w:t>
      </w:r>
      <w:del w:id="523" w:author="Cory Casanave" w:date="2016-10-27T11:00:00Z">
        <w:r w:rsidDel="004F745A">
          <w:delText>SIMF</w:delText>
        </w:r>
      </w:del>
      <w:ins w:id="524" w:author="Cory Casanave" w:date="2016-10-27T11:00:00Z">
        <w:r w:rsidR="004F745A">
          <w:t>SMIF</w:t>
        </w:r>
      </w:ins>
      <w:r>
        <w:t xml:space="preserve"> meta model can be used to model and integrate information from multiple </w:t>
      </w:r>
      <w:del w:id="525" w:author="Jim Logan" w:date="2016-08-18T15:43:00Z">
        <w:r>
          <w:delText>source</w:delText>
        </w:r>
      </w:del>
      <w:ins w:id="526" w:author="Jim Logan" w:date="2016-08-18T15:43:00Z">
        <w:r>
          <w:t>source</w:t>
        </w:r>
      </w:ins>
      <w:ins w:id="527" w:author="Jim Logan" w:date="2016-06-12T20:13:00Z">
        <w:r w:rsidR="005160C8">
          <w:t>s</w:t>
        </w:r>
      </w:ins>
      <w:r>
        <w:t xml:space="preserve"> at different levels of abstraction. A key element of </w:t>
      </w:r>
      <w:del w:id="528" w:author="Cory Casanave" w:date="2016-10-27T11:00:00Z">
        <w:r w:rsidDel="004F745A">
          <w:delText>SIMF</w:delText>
        </w:r>
      </w:del>
      <w:ins w:id="529" w:author="Cory Casanave" w:date="2016-10-27T11:00:00Z">
        <w:r w:rsidR="004F745A">
          <w:t>SMIF</w:t>
        </w:r>
      </w:ins>
      <w:r>
        <w:t xml:space="preserve"> is conceptual models</w:t>
      </w:r>
      <w:ins w:id="530" w:author="Jim Logan" w:date="2016-06-12T20:14:00Z">
        <w:r w:rsidR="005160C8">
          <w:t>,</w:t>
        </w:r>
      </w:ins>
      <w:r>
        <w:t xml:space="preserve"> as described above </w:t>
      </w:r>
      <w:del w:id="531" w:author="Jim Logan" w:date="2016-06-12T20:14:00Z">
        <w:r w:rsidDel="005160C8">
          <w:delText xml:space="preserve">– </w:delText>
        </w:r>
      </w:del>
      <w:ins w:id="532" w:author="Jim Logan" w:date="2016-06-12T20:14:00Z">
        <w:r w:rsidR="005160C8">
          <w:t xml:space="preserve">that </w:t>
        </w:r>
      </w:ins>
      <w:r>
        <w:t>model</w:t>
      </w:r>
      <w:del w:id="533" w:author="Jim Logan" w:date="2016-06-12T20:14:00Z">
        <w:r w:rsidDel="005160C8">
          <w:delText>s</w:delText>
        </w:r>
      </w:del>
      <w:r>
        <w:t xml:space="preserve"> a real or possible world. To provide for mapping</w:t>
      </w:r>
      <w:ins w:id="534" w:author="Jim Logan" w:date="2016-06-12T20:14:00Z">
        <w:r w:rsidR="005160C8">
          <w:t>,</w:t>
        </w:r>
      </w:ins>
      <w:r>
        <w:t xml:space="preserve"> models of data must also be expressed. </w:t>
      </w:r>
    </w:p>
    <w:p w14:paraId="34EDF934" w14:textId="221610CC" w:rsidR="005667B5" w:rsidRDefault="0015330E" w:rsidP="0015330E">
      <w:pPr>
        <w:pStyle w:val="BodyText"/>
        <w:rPr>
          <w:ins w:id="535" w:author="Jim Logan" w:date="2016-06-12T20:19:00Z"/>
        </w:rPr>
      </w:pPr>
      <w:commentRangeStart w:id="536"/>
      <w:commentRangeStart w:id="537"/>
      <w:r>
        <w:lastRenderedPageBreak/>
        <w:t xml:space="preserve">A conceptual model (CDM) includes these real world concepts. Data models include concepts of data about these things. Thus the term “concept” in this document can refer to anything that can be referenced in a </w:t>
      </w:r>
      <w:del w:id="538" w:author="Cory Casanave" w:date="2016-10-27T11:00:00Z">
        <w:r w:rsidDel="004F745A">
          <w:delText>SIMF</w:delText>
        </w:r>
      </w:del>
      <w:ins w:id="539" w:author="Cory Casanave" w:date="2016-10-27T11:00:00Z">
        <w:r w:rsidR="004F745A">
          <w:t>SMIF</w:t>
        </w:r>
      </w:ins>
      <w:r>
        <w:t xml:space="preserve"> model, which is anything. Note that in the </w:t>
      </w:r>
      <w:del w:id="540" w:author="Cory Casanave" w:date="2016-10-27T11:00:00Z">
        <w:r w:rsidDel="004F745A">
          <w:delText>SIMF</w:delText>
        </w:r>
      </w:del>
      <w:ins w:id="541" w:author="Cory Casanave" w:date="2016-10-27T11:00:00Z">
        <w:r w:rsidR="004F745A">
          <w:t>SMIF</w:t>
        </w:r>
      </w:ins>
      <w:r>
        <w:t xml:space="preserve"> model the “top level”, the class that all others inherit from is called “anything”. </w:t>
      </w:r>
      <w:r w:rsidR="005667B5">
        <w:t xml:space="preserve">There is no class “Concept” in </w:t>
      </w:r>
      <w:del w:id="542" w:author="Cory Casanave" w:date="2016-10-27T11:00:00Z">
        <w:r w:rsidR="005667B5" w:rsidDel="004F745A">
          <w:delText>SIMF</w:delText>
        </w:r>
      </w:del>
      <w:ins w:id="543" w:author="Cory Casanave" w:date="2016-10-27T11:00:00Z">
        <w:r w:rsidR="004F745A">
          <w:t>SMIF</w:t>
        </w:r>
      </w:ins>
      <w:r w:rsidR="005667B5">
        <w:t>. The term concept simply means “something we conceive of and model”. To model something, we must have a conception of it, so to be more precise – we express our conception (concept) of something in a model.</w:t>
      </w:r>
      <w:commentRangeEnd w:id="536"/>
      <w:r w:rsidR="00D43CF3">
        <w:rPr>
          <w:rStyle w:val="CommentReference"/>
        </w:rPr>
        <w:commentReference w:id="536"/>
      </w:r>
      <w:commentRangeEnd w:id="537"/>
      <w:r w:rsidR="00544E74">
        <w:rPr>
          <w:rStyle w:val="CommentReference"/>
        </w:rPr>
        <w:commentReference w:id="537"/>
      </w:r>
    </w:p>
    <w:p w14:paraId="1D3E7F56" w14:textId="756C8842" w:rsidR="00ED5869" w:rsidRPr="006A7FB6" w:rsidDel="00123861" w:rsidRDefault="00ED5869" w:rsidP="0015330E">
      <w:pPr>
        <w:pStyle w:val="BodyText"/>
        <w:rPr>
          <w:del w:id="544" w:author="Jim Logan" w:date="2016-06-17T16:22:00Z"/>
        </w:rPr>
      </w:pPr>
    </w:p>
    <w:p w14:paraId="287E1D07" w14:textId="6C9DFC80" w:rsidR="005667B5" w:rsidDel="00EA24EA" w:rsidRDefault="005667B5" w:rsidP="0015330E">
      <w:pPr>
        <w:pStyle w:val="BodyText"/>
        <w:rPr>
          <w:del w:id="545" w:author="Jim Logan" w:date="2016-06-12T20:33:00Z"/>
        </w:rPr>
      </w:pPr>
      <w:del w:id="546" w:author="Jim Logan" w:date="2016-06-12T20:33:00Z">
        <w:r w:rsidDel="00EA24EA">
          <w:delText>The conceptual domain model (CDM) is a model where we express our conception of a real or possible world</w:delText>
        </w:r>
      </w:del>
    </w:p>
    <w:p w14:paraId="092C66EB" w14:textId="5E7A910F" w:rsidR="005667B5" w:rsidRPr="0015330E" w:rsidRDefault="005667B5" w:rsidP="0015330E">
      <w:pPr>
        <w:pStyle w:val="BodyText"/>
      </w:pPr>
      <w:r>
        <w:t xml:space="preserve">There are other times when the topic is the model its self or the components of the model. In this respect a </w:t>
      </w:r>
      <w:del w:id="547" w:author="Cory Casanave" w:date="2016-10-27T11:00:00Z">
        <w:r w:rsidDel="004F745A">
          <w:delText>SIMF</w:delText>
        </w:r>
      </w:del>
      <w:ins w:id="548" w:author="Cory Casanave" w:date="2016-10-27T11:00:00Z">
        <w:r w:rsidR="004F745A">
          <w:t>SMIF</w:t>
        </w:r>
      </w:ins>
      <w:r>
        <w:t xml:space="preserve"> model is just data. When referencing the </w:t>
      </w:r>
      <w:del w:id="549" w:author="Cory Casanave" w:date="2016-10-27T11:00:00Z">
        <w:r w:rsidDel="004F745A">
          <w:delText>SIMF</w:delText>
        </w:r>
      </w:del>
      <w:ins w:id="550" w:author="Cory Casanave" w:date="2016-10-27T11:00:00Z">
        <w:r w:rsidR="004F745A">
          <w:t>SMIF</w:t>
        </w:r>
      </w:ins>
      <w:r>
        <w:t xml:space="preserve"> representation of a concept the term “</w:t>
      </w:r>
      <w:del w:id="551" w:author="Cory Casanave" w:date="2016-10-27T11:00:00Z">
        <w:r w:rsidDel="004F745A">
          <w:delText>SIMF</w:delText>
        </w:r>
      </w:del>
      <w:ins w:id="552" w:author="Cory Casanave" w:date="2016-10-27T11:00:00Z">
        <w:r w:rsidR="004F745A">
          <w:t>SMIF</w:t>
        </w:r>
      </w:ins>
      <w:r>
        <w:t xml:space="preserve"> Element” will be used. A </w:t>
      </w:r>
      <w:del w:id="553" w:author="Cory Casanave" w:date="2016-10-27T11:00:00Z">
        <w:r w:rsidDel="004F745A">
          <w:delText>SIMF</w:delText>
        </w:r>
      </w:del>
      <w:ins w:id="554" w:author="Cory Casanave" w:date="2016-10-27T11:00:00Z">
        <w:r w:rsidR="004F745A">
          <w:t>SMIF</w:t>
        </w:r>
      </w:ins>
      <w:r>
        <w:t xml:space="preserve"> element is the data representation of a concept in a model repository.</w:t>
      </w:r>
    </w:p>
    <w:p w14:paraId="077502E4" w14:textId="77777777" w:rsidR="001C3780" w:rsidRDefault="001C3780" w:rsidP="00B0670A">
      <w:pPr>
        <w:pStyle w:val="Heading2"/>
        <w:rPr>
          <w:i/>
        </w:rPr>
      </w:pPr>
      <w:bookmarkStart w:id="555" w:name="_Toc463469606"/>
      <w:r>
        <w:rPr>
          <w:i/>
        </w:rPr>
        <w:t>Pragmatic world view</w:t>
      </w:r>
      <w:bookmarkEnd w:id="555"/>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1F1BD281"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xml:space="preserve">, and most of us just don’t deal with quantum mechanics and “warp speed”. </w:t>
      </w:r>
      <w:del w:id="556" w:author="Cory Casanave" w:date="2016-10-27T11:00:00Z">
        <w:r w:rsidDel="004F745A">
          <w:delText>SIMF</w:delText>
        </w:r>
      </w:del>
      <w:ins w:id="557" w:author="Cory Casanave" w:date="2016-10-27T11:00:00Z">
        <w:r w:rsidR="004F745A">
          <w:t>SMIF</w:t>
        </w:r>
      </w:ins>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0967617A"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w:t>
      </w:r>
      <w:del w:id="558" w:author="Cory Casanave" w:date="2016-10-27T11:00:00Z">
        <w:r w:rsidDel="004F745A">
          <w:delText>SIMF</w:delText>
        </w:r>
      </w:del>
      <w:ins w:id="559" w:author="Cory Casanave" w:date="2016-10-27T11:00:00Z">
        <w:r w:rsidR="004F745A">
          <w:t>SMIF</w:t>
        </w:r>
      </w:ins>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5E134B27" w:rsidR="000B5335" w:rsidRDefault="00987734" w:rsidP="001C3780">
      <w:pPr>
        <w:pStyle w:val="BodyText"/>
      </w:pPr>
      <w:del w:id="560" w:author="Cory Casanave" w:date="2016-10-27T11:00:00Z">
        <w:r w:rsidDel="004F745A">
          <w:delText>SIMF</w:delText>
        </w:r>
      </w:del>
      <w:ins w:id="561" w:author="Cory Casanave" w:date="2016-10-27T11:00:00Z">
        <w:r w:rsidR="004F745A">
          <w:t>SMIF</w:t>
        </w:r>
      </w:ins>
      <w:r>
        <w:t xml:space="preserve">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lastRenderedPageBreak/>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2536FC19"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xml:space="preserve">. We do expect that natural language processes may interpret text to define </w:t>
      </w:r>
      <w:del w:id="562" w:author="Cory Casanave" w:date="2016-10-27T11:00:00Z">
        <w:r w:rsidR="007D0A14" w:rsidDel="004F745A">
          <w:delText>SIMF</w:delText>
        </w:r>
      </w:del>
      <w:ins w:id="563" w:author="Cory Casanave" w:date="2016-10-27T11:00:00Z">
        <w:r w:rsidR="004F745A">
          <w:t>SMIF</w:t>
        </w:r>
      </w:ins>
      <w:r w:rsidR="007D0A14">
        <w:t xml:space="preserve"> axioms.</w:t>
      </w:r>
    </w:p>
    <w:p w14:paraId="144D9D4D" w14:textId="436361F1" w:rsidR="00D13A0F" w:rsidRDefault="00D13A0F" w:rsidP="00D13A0F">
      <w:pPr>
        <w:pStyle w:val="BodyText"/>
      </w:pPr>
      <w:del w:id="564" w:author="Cory Casanave" w:date="2016-10-27T11:00:00Z">
        <w:r w:rsidDel="004F745A">
          <w:delText>SIMF</w:delText>
        </w:r>
      </w:del>
      <w:ins w:id="565" w:author="Cory Casanave" w:date="2016-10-27T11:00:00Z">
        <w:r w:rsidR="004F745A">
          <w:t>SMIF</w:t>
        </w:r>
      </w:ins>
      <w:r>
        <w:t xml:space="preserve"> does provide </w:t>
      </w:r>
      <w:r w:rsidR="00FB33C9">
        <w:t>semantics</w:t>
      </w:r>
      <w:r>
        <w:t xml:space="preserve"> to support the evaluation of </w:t>
      </w:r>
      <w:r w:rsidR="00E13B96">
        <w:t xml:space="preserve">context, </w:t>
      </w:r>
      <w:r>
        <w:t xml:space="preserve">scope and trust so domains “on the edges” may still use </w:t>
      </w:r>
      <w:del w:id="566" w:author="Cory Casanave" w:date="2016-10-27T11:00:00Z">
        <w:r w:rsidDel="004F745A">
          <w:delText>SIMF</w:delText>
        </w:r>
      </w:del>
      <w:ins w:id="567" w:author="Cory Casanave" w:date="2016-10-27T11:00:00Z">
        <w:r w:rsidR="004F745A">
          <w:t>SMIF</w:t>
        </w:r>
      </w:ins>
      <w:r>
        <w:t xml:space="preserve">, but should be careful about what </w:t>
      </w:r>
      <w:del w:id="568" w:author="Cory Casanave" w:date="2016-10-27T11:00:00Z">
        <w:r w:rsidDel="004F745A">
          <w:delText>SIMF</w:delText>
        </w:r>
      </w:del>
      <w:ins w:id="569" w:author="Cory Casanave" w:date="2016-10-27T11:00:00Z">
        <w:r w:rsidR="004F745A">
          <w:t>SMIF</w:t>
        </w:r>
      </w:ins>
      <w:r>
        <w:t xml:space="preserve"> </w:t>
      </w:r>
      <w:r w:rsidR="00512308">
        <w:t xml:space="preserve">features </w:t>
      </w:r>
      <w:r>
        <w:t xml:space="preserve">or </w:t>
      </w:r>
      <w:del w:id="570" w:author="Cory Casanave" w:date="2016-10-27T11:00:00Z">
        <w:r w:rsidDel="004F745A">
          <w:delText>SIMF</w:delText>
        </w:r>
      </w:del>
      <w:ins w:id="571" w:author="Cory Casanave" w:date="2016-10-27T11:00:00Z">
        <w:r w:rsidR="004F745A">
          <w:t>SMIF</w:t>
        </w:r>
      </w:ins>
      <w:r>
        <w:t xml:space="preserve"> models may say about common concepts. </w:t>
      </w:r>
    </w:p>
    <w:p w14:paraId="0098415C" w14:textId="77D07F90" w:rsidR="00FB33C9" w:rsidRDefault="00D67597" w:rsidP="00D13A0F">
      <w:pPr>
        <w:pStyle w:val="BodyText"/>
      </w:pPr>
      <w:r>
        <w:t xml:space="preserve">In terms of the spectrum of formal logics and formal languages, </w:t>
      </w:r>
      <w:del w:id="572" w:author="Cory Casanave" w:date="2016-10-27T11:00:00Z">
        <w:r w:rsidDel="004F745A">
          <w:delText>SIMF</w:delText>
        </w:r>
      </w:del>
      <w:ins w:id="573" w:author="Cory Casanave" w:date="2016-10-27T11:00:00Z">
        <w:r w:rsidR="004F745A">
          <w:t>SMIF</w:t>
        </w:r>
      </w:ins>
      <w:r>
        <w:t xml:space="preserve">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w:t>
      </w:r>
      <w:del w:id="574" w:author="Cory Casanave" w:date="2016-10-27T11:00:00Z">
        <w:r w:rsidDel="004F745A">
          <w:delText>SIMF</w:delText>
        </w:r>
      </w:del>
      <w:ins w:id="575" w:author="Cory Casanave" w:date="2016-10-27T11:00:00Z">
        <w:r w:rsidR="004F745A">
          <w:t>SMIF</w:t>
        </w:r>
      </w:ins>
      <w:r>
        <w:t xml:space="preserve"> conceptual models is that they capture the real domain semantics, even if those semantics may be inconvenient for some inference algorithms.  As such, the </w:t>
      </w:r>
      <w:del w:id="576" w:author="Cory Casanave" w:date="2016-10-27T11:00:00Z">
        <w:r w:rsidDel="004F745A">
          <w:delText>SIMF</w:delText>
        </w:r>
      </w:del>
      <w:ins w:id="577" w:author="Cory Casanave" w:date="2016-10-27T11:00:00Z">
        <w:r w:rsidR="004F745A">
          <w:t>SMIF</w:t>
        </w:r>
      </w:ins>
      <w:r>
        <w:t xml:space="preserve"> logic does not fit into some of the common categories; it is not a “description logic”, nor is it </w:t>
      </w:r>
      <w:r w:rsidR="00FB33C9">
        <w:t xml:space="preserve">necessarily </w:t>
      </w:r>
      <w:r>
        <w:t xml:space="preserve">a “frame logic” or “first order”. In </w:t>
      </w:r>
      <w:r w:rsidR="00B20D3E">
        <w:t>particular,</w:t>
      </w:r>
      <w:r>
        <w:t xml:space="preserve"> </w:t>
      </w:r>
      <w:del w:id="578" w:author="Cory Casanave" w:date="2016-10-27T11:00:00Z">
        <w:r w:rsidDel="004F745A">
          <w:delText>SIMF</w:delText>
        </w:r>
      </w:del>
      <w:ins w:id="579" w:author="Cory Casanave" w:date="2016-10-27T11:00:00Z">
        <w:r w:rsidR="004F745A">
          <w:t>SMIF</w:t>
        </w:r>
      </w:ins>
      <w:r>
        <w:t xml:space="preserve"> relationships are “first class”, that is statements can say things about other statements like “Jim doesn’t believe joe likes sue”. </w:t>
      </w:r>
      <w:r w:rsidR="001A4A31">
        <w:t xml:space="preserve">Each of these relationships is its own thing, not part of any “frame” or “object”. </w:t>
      </w:r>
      <w:del w:id="580" w:author="Cory Casanave" w:date="2016-10-27T11:00:00Z">
        <w:r w:rsidDel="004F745A">
          <w:delText>SIMF</w:delText>
        </w:r>
      </w:del>
      <w:ins w:id="581" w:author="Cory Casanave" w:date="2016-10-27T11:00:00Z">
        <w:r w:rsidR="004F745A">
          <w:t>SMIF</w:t>
        </w:r>
      </w:ins>
      <w:r>
        <w:t xml:space="preserve"> includes a specific concept of context</w:t>
      </w:r>
      <w:r w:rsidR="00B20D3E">
        <w:t xml:space="preserve"> to scope statements</w:t>
      </w:r>
      <w:r>
        <w:t xml:space="preserve">. Also, you can also create new kinds of kinds – “metatypes” in modeling land. </w:t>
      </w:r>
      <w:r w:rsidR="00FB33C9">
        <w:t xml:space="preserve">For these reasons a </w:t>
      </w:r>
      <w:del w:id="582" w:author="Cory Casanave" w:date="2016-10-27T11:00:00Z">
        <w:r w:rsidR="00FB33C9" w:rsidDel="004F745A">
          <w:delText>SIMF</w:delText>
        </w:r>
      </w:del>
      <w:ins w:id="583" w:author="Cory Casanave" w:date="2016-10-27T11:00:00Z">
        <w:r w:rsidR="004F745A">
          <w:t>SMIF</w:t>
        </w:r>
      </w:ins>
      <w:r w:rsidR="00FB33C9">
        <w:t xml:space="preserve"> conceptual model will probably not be “first order”, but will use </w:t>
      </w:r>
      <w:r w:rsidR="00425508">
        <w:t>higher</w:t>
      </w:r>
      <w:r w:rsidR="00FB33C9">
        <w:t xml:space="preserve"> order logic. </w:t>
      </w:r>
    </w:p>
    <w:p w14:paraId="6C10043E" w14:textId="593BFED7" w:rsidR="00FB33C9" w:rsidRDefault="00FB33C9" w:rsidP="00D13A0F">
      <w:pPr>
        <w:pStyle w:val="BodyText"/>
      </w:pPr>
      <w:r>
        <w:t xml:space="preserve">Those wishing to use specific inferencing capabilities, such as those provided by OWL-DL, may use techniques to simulate higher order logic of first-order logics or ignore higher order statements. The </w:t>
      </w:r>
      <w:del w:id="584" w:author="Cory Casanave" w:date="2016-10-27T11:00:00Z">
        <w:r w:rsidDel="004F745A">
          <w:delText>SIMF</w:delText>
        </w:r>
      </w:del>
      <w:ins w:id="585" w:author="Cory Casanave" w:date="2016-10-27T11:00:00Z">
        <w:r w:rsidR="004F745A">
          <w:t>SMIF</w:t>
        </w:r>
      </w:ins>
      <w:r w:rsidR="00425508">
        <w:t xml:space="preserve"> mapping</w:t>
      </w:r>
      <w:r>
        <w:t xml:space="preserve"> rules are intended to be able to operate against </w:t>
      </w:r>
      <w:del w:id="586" w:author="Cory Casanave" w:date="2016-10-27T11:00:00Z">
        <w:r w:rsidDel="004F745A">
          <w:delText>SIMF</w:delText>
        </w:r>
      </w:del>
      <w:ins w:id="587" w:author="Cory Casanave" w:date="2016-10-27T11:00:00Z">
        <w:r w:rsidR="004F745A">
          <w:t>SMIF</w:t>
        </w:r>
      </w:ins>
      <w:r>
        <w:t xml:space="preserve"> model</w:t>
      </w:r>
      <w:r w:rsidR="00425508">
        <w:t>s without the use of higher order logic inferencing.</w:t>
      </w:r>
    </w:p>
    <w:p w14:paraId="3D7FA39A" w14:textId="0A71312A"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w:t>
      </w:r>
      <w:del w:id="588" w:author="Cory Casanave" w:date="2016-10-27T11:00:00Z">
        <w:r w:rsidDel="004F745A">
          <w:delText>SIMF</w:delText>
        </w:r>
      </w:del>
      <w:ins w:id="589" w:author="Cory Casanave" w:date="2016-10-27T11:00:00Z">
        <w:r w:rsidR="004F745A">
          <w:t>SMIF</w:t>
        </w:r>
      </w:ins>
      <w:r>
        <w:t xml:space="preserve"> language is formalized -described in formal logic, but </w:t>
      </w:r>
      <w:del w:id="590" w:author="Cory Casanave" w:date="2016-10-27T11:00:00Z">
        <w:r w:rsidDel="004F745A">
          <w:delText>SIMF</w:delText>
        </w:r>
      </w:del>
      <w:ins w:id="591" w:author="Cory Casanave" w:date="2016-10-27T11:00:00Z">
        <w:r w:rsidR="004F745A">
          <w:t>SMIF</w:t>
        </w:r>
      </w:ins>
      <w:r>
        <w:t xml:space="preserve">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592" w:name="_Toc463469607"/>
      <w:r>
        <w:rPr>
          <w:i/>
        </w:rPr>
        <w:t>Models</w:t>
      </w:r>
      <w:bookmarkEnd w:id="520"/>
      <w:bookmarkEnd w:id="592"/>
    </w:p>
    <w:p w14:paraId="6FE26E72" w14:textId="6B58EA82" w:rsidR="00B0670A" w:rsidRDefault="00B0670A" w:rsidP="00B0670A">
      <w:pPr>
        <w:pStyle w:val="BodyText"/>
      </w:pPr>
      <w:del w:id="593" w:author="Cory Casanave" w:date="2016-10-27T11:00:00Z">
        <w:r w:rsidDel="004F745A">
          <w:delText>SIMF</w:delText>
        </w:r>
      </w:del>
      <w:ins w:id="594" w:author="Cory Casanave" w:date="2016-10-27T11:00:00Z">
        <w:r w:rsidR="004F745A">
          <w:t>SMIF</w:t>
        </w:r>
      </w:ins>
      <w:r>
        <w:t xml:space="preserve"> models describe some subject area or domain for the purpose of defining and sharing </w:t>
      </w:r>
      <w:r w:rsidRPr="00612FE3">
        <w:rPr>
          <w:i/>
        </w:rPr>
        <w:t>information</w:t>
      </w:r>
      <w:r>
        <w:t xml:space="preserve"> within and about that domain and with other related domains. </w:t>
      </w:r>
      <w:del w:id="595" w:author="Cory Casanave" w:date="2016-10-27T11:00:00Z">
        <w:r w:rsidDel="004F745A">
          <w:delText>SIMF</w:delText>
        </w:r>
      </w:del>
      <w:ins w:id="596" w:author="Cory Casanave" w:date="2016-10-27T11:00:00Z">
        <w:r w:rsidR="004F745A">
          <w:t>SMIF</w:t>
        </w:r>
      </w:ins>
      <w:r>
        <w:t xml:space="preserve"> defines a modeling language for this purpose; users of </w:t>
      </w:r>
      <w:del w:id="597" w:author="Cory Casanave" w:date="2016-10-27T11:00:00Z">
        <w:r w:rsidDel="004F745A">
          <w:delText>SIMF</w:delText>
        </w:r>
      </w:del>
      <w:ins w:id="598" w:author="Cory Casanave" w:date="2016-10-27T11:00:00Z">
        <w:r w:rsidR="004F745A">
          <w:t>SMIF</w:t>
        </w:r>
      </w:ins>
      <w:r>
        <w:t xml:space="preserve">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w:t>
      </w:r>
      <w:del w:id="599" w:author="Cory Casanave" w:date="2016-10-27T11:00:00Z">
        <w:r w:rsidDel="004F745A">
          <w:delText>SIMF</w:delText>
        </w:r>
      </w:del>
      <w:ins w:id="600" w:author="Cory Casanave" w:date="2016-10-27T11:00:00Z">
        <w:r w:rsidR="004F745A">
          <w:t>SMIF</w:t>
        </w:r>
      </w:ins>
      <w:r>
        <w:t xml:space="preserve">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4D297BC8"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xml:space="preserve">, that information may be represented in different ways: textually, as tables, graphically, etc. </w:t>
      </w:r>
      <w:del w:id="601" w:author="Cory Casanave" w:date="2016-10-27T11:00:00Z">
        <w:r w:rsidDel="004F745A">
          <w:delText>SIMF</w:delText>
        </w:r>
      </w:del>
      <w:ins w:id="602" w:author="Cory Casanave" w:date="2016-10-27T11:00:00Z">
        <w:r w:rsidR="004F745A">
          <w:t>SMIF</w:t>
        </w:r>
      </w:ins>
      <w:r>
        <w:t xml:space="preserve">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6E4C596" w:rsidR="009C7FE8" w:rsidRDefault="00B0670A" w:rsidP="00B0670A">
      <w:pPr>
        <w:pStyle w:val="BodyText"/>
      </w:pPr>
      <w:r>
        <w:t xml:space="preserve">A model needs some way to store information. </w:t>
      </w:r>
      <w:del w:id="603" w:author="Cory Casanave" w:date="2016-10-27T11:00:00Z">
        <w:r w:rsidDel="004F745A">
          <w:delText>SIMF</w:delText>
        </w:r>
      </w:del>
      <w:ins w:id="604" w:author="Cory Casanave" w:date="2016-10-27T11:00:00Z">
        <w:r w:rsidR="004F745A">
          <w:t>SMIF</w:t>
        </w:r>
      </w:ins>
      <w:r>
        <w:t xml:space="preserve"> defines an abstract syntax (nevertheless illustrated with sufficient concrete examples) for storing </w:t>
      </w:r>
      <w:del w:id="605" w:author="Cory Casanave" w:date="2016-10-27T11:00:00Z">
        <w:r w:rsidDel="004F745A">
          <w:delText>SIMF</w:delText>
        </w:r>
      </w:del>
      <w:ins w:id="606" w:author="Cory Casanave" w:date="2016-10-27T11:00:00Z">
        <w:r w:rsidR="004F745A">
          <w:t>SMIF</w:t>
        </w:r>
      </w:ins>
      <w:r>
        <w:t xml:space="preserve"> information and multiple physical representations, in keeping with </w:t>
      </w:r>
      <w:r>
        <w:lastRenderedPageBreak/>
        <w:t xml:space="preserve">the </w:t>
      </w:r>
      <w:del w:id="607" w:author="Cory Casanave" w:date="2016-10-27T11:00:00Z">
        <w:r w:rsidDel="004F745A">
          <w:delText>SIMF</w:delText>
        </w:r>
      </w:del>
      <w:ins w:id="608" w:author="Cory Casanave" w:date="2016-10-27T11:00:00Z">
        <w:r w:rsidR="004F745A">
          <w:t>SMIF</w:t>
        </w:r>
      </w:ins>
      <w:r>
        <w:t xml:space="preserve"> philosophy of </w:t>
      </w:r>
      <w:r w:rsidRPr="00196910">
        <w:rPr>
          <w:i/>
        </w:rPr>
        <w:t xml:space="preserve">bridging </w:t>
      </w:r>
      <w:r>
        <w:t xml:space="preserve">technologies. Regardless of the technology, a </w:t>
      </w:r>
      <w:del w:id="609" w:author="Cory Casanave" w:date="2016-10-27T11:00:00Z">
        <w:r w:rsidDel="004F745A">
          <w:delText>SIMF</w:delText>
        </w:r>
      </w:del>
      <w:ins w:id="610" w:author="Cory Casanave" w:date="2016-10-27T11:00:00Z">
        <w:r w:rsidR="004F745A">
          <w:t>SMIF</w:t>
        </w:r>
      </w:ins>
      <w:r>
        <w:t xml:space="preserve">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0C286E6D" w:rsidR="00B0670A" w:rsidRPr="00633DCC" w:rsidRDefault="00B0670A" w:rsidP="00B0670A">
      <w:pPr>
        <w:pStyle w:val="BodyText"/>
      </w:pPr>
      <w:r>
        <w:t xml:space="preserve">Since </w:t>
      </w:r>
      <w:del w:id="611" w:author="Cory Casanave" w:date="2016-10-27T11:00:00Z">
        <w:r w:rsidDel="004F745A">
          <w:delText>SIMF</w:delText>
        </w:r>
      </w:del>
      <w:ins w:id="612" w:author="Cory Casanave" w:date="2016-10-27T11:00:00Z">
        <w:r w:rsidR="004F745A">
          <w:t>SMIF</w:t>
        </w:r>
      </w:ins>
      <w:r>
        <w:t xml:space="preserve"> is, its self, information about information it is also called a “meta model</w:t>
      </w:r>
      <w:r w:rsidR="00FB7884">
        <w:t>”.</w:t>
      </w:r>
      <w:r w:rsidR="009C7FE8">
        <w:t xml:space="preserve"> As a foundation for expressing and sharing concrete </w:t>
      </w:r>
      <w:del w:id="613" w:author="Cory Casanave" w:date="2016-10-27T11:00:00Z">
        <w:r w:rsidR="009C7FE8" w:rsidDel="004F745A">
          <w:delText>SIMF</w:delText>
        </w:r>
      </w:del>
      <w:ins w:id="614" w:author="Cory Casanave" w:date="2016-10-27T11:00:00Z">
        <w:r w:rsidR="004F745A">
          <w:t>SMIF</w:t>
        </w:r>
      </w:ins>
      <w:r w:rsidR="009C7FE8">
        <w:t xml:space="preserve"> models, </w:t>
      </w:r>
      <w:del w:id="615" w:author="Cory Casanave" w:date="2016-10-27T11:00:00Z">
        <w:r w:rsidR="009C7FE8" w:rsidDel="004F745A">
          <w:delText>SIMF</w:delText>
        </w:r>
      </w:del>
      <w:ins w:id="616" w:author="Cory Casanave" w:date="2016-10-27T11:00:00Z">
        <w:r w:rsidR="004F745A">
          <w:t>SMIF</w:t>
        </w:r>
      </w:ins>
      <w:r w:rsidR="009C7FE8">
        <w:t xml:space="preserve"> uses [MOF], an OMG technology for model management. MOF includes the specification of XML, the format that is used for all MOF models and therefor </w:t>
      </w:r>
      <w:del w:id="617" w:author="Cory Casanave" w:date="2016-10-27T11:00:00Z">
        <w:r w:rsidR="009C7FE8" w:rsidDel="004F745A">
          <w:delText>SIMF</w:delText>
        </w:r>
      </w:del>
      <w:ins w:id="618" w:author="Cory Casanave" w:date="2016-10-27T11:00:00Z">
        <w:r w:rsidR="004F745A">
          <w:t>SMIF</w:t>
        </w:r>
      </w:ins>
      <w:r w:rsidR="009C7FE8">
        <w:t>.</w:t>
      </w:r>
    </w:p>
    <w:p w14:paraId="0A16E6B6" w14:textId="77777777" w:rsidR="00B0670A" w:rsidRDefault="00B0670A" w:rsidP="00B0670A">
      <w:pPr>
        <w:pStyle w:val="Heading2"/>
        <w:rPr>
          <w:i/>
        </w:rPr>
      </w:pPr>
      <w:bookmarkStart w:id="619" w:name="_Toc377132300"/>
      <w:bookmarkStart w:id="620" w:name="_Toc463469608"/>
      <w:r>
        <w:rPr>
          <w:i/>
        </w:rPr>
        <w:t>Concepts</w:t>
      </w:r>
      <w:bookmarkEnd w:id="619"/>
      <w:bookmarkEnd w:id="620"/>
    </w:p>
    <w:p w14:paraId="2B9D9887" w14:textId="1EBF7DE6" w:rsidR="001E6B33" w:rsidRDefault="001E6B33" w:rsidP="001E6B33">
      <w:pPr>
        <w:pStyle w:val="BodyText"/>
      </w:pPr>
      <w:r>
        <w:t xml:space="preserve">Everything we describe in a </w:t>
      </w:r>
      <w:del w:id="621" w:author="Cory Casanave" w:date="2016-10-27T11:00:00Z">
        <w:r w:rsidDel="004F745A">
          <w:delText>SIMF</w:delText>
        </w:r>
      </w:del>
      <w:ins w:id="622" w:author="Cory Casanave" w:date="2016-10-27T11:00:00Z">
        <w:r w:rsidR="004F745A">
          <w:t>SMIF</w:t>
        </w:r>
      </w:ins>
      <w:r>
        <w:t xml:space="preserve"> model is considered a </w:t>
      </w:r>
      <w:r w:rsidRPr="0064205F">
        <w:rPr>
          <w:i/>
        </w:rPr>
        <w:t>concept</w:t>
      </w:r>
      <w:r>
        <w:t xml:space="preserve">. The </w:t>
      </w:r>
      <w:del w:id="623" w:author="Cory Casanave" w:date="2016-10-27T11:00:00Z">
        <w:r w:rsidDel="004F745A">
          <w:delText>SIMF</w:delText>
        </w:r>
      </w:del>
      <w:ins w:id="624" w:author="Cory Casanave" w:date="2016-10-27T11:00:00Z">
        <w:r w:rsidR="004F745A">
          <w:t>SMIF</w:t>
        </w:r>
      </w:ins>
      <w:r>
        <w:t xml:space="preserve"> meta model can be used to model and integrate information from multiple source at different levels of abstraction. A key element of </w:t>
      </w:r>
      <w:del w:id="625" w:author="Cory Casanave" w:date="2016-10-27T11:00:00Z">
        <w:r w:rsidDel="004F745A">
          <w:delText>SIMF</w:delText>
        </w:r>
      </w:del>
      <w:ins w:id="626" w:author="Cory Casanave" w:date="2016-10-27T11:00:00Z">
        <w:r w:rsidR="004F745A">
          <w:t>SMIF</w:t>
        </w:r>
      </w:ins>
      <w:r>
        <w:t xml:space="preserve"> is conceptual models as described above – models a real or possible world. To provide for mapping models of data must also be expressed. </w:t>
      </w:r>
    </w:p>
    <w:p w14:paraId="57F146A9" w14:textId="37B58D2D" w:rsidR="001E6B33" w:rsidRDefault="001E6B33" w:rsidP="001E6B33">
      <w:pPr>
        <w:pStyle w:val="BodyText"/>
      </w:pPr>
      <w:r>
        <w:t xml:space="preserve">A conceptual model (CDM) includes these real world concepts. Data models include concepts of data about these things. Thus the term “concept” in this document can refer to anything that can be referenced in a </w:t>
      </w:r>
      <w:del w:id="627" w:author="Cory Casanave" w:date="2016-10-27T11:00:00Z">
        <w:r w:rsidDel="004F745A">
          <w:delText>SIMF</w:delText>
        </w:r>
      </w:del>
      <w:ins w:id="628" w:author="Cory Casanave" w:date="2016-10-27T11:00:00Z">
        <w:r w:rsidR="004F745A">
          <w:t>SMIF</w:t>
        </w:r>
      </w:ins>
      <w:r>
        <w:t xml:space="preserve"> model, which is anything. Note that in the </w:t>
      </w:r>
      <w:del w:id="629" w:author="Cory Casanave" w:date="2016-10-27T11:00:00Z">
        <w:r w:rsidDel="004F745A">
          <w:delText>SIMF</w:delText>
        </w:r>
      </w:del>
      <w:ins w:id="630" w:author="Cory Casanave" w:date="2016-10-27T11:00:00Z">
        <w:r w:rsidR="004F745A">
          <w:t>SMIF</w:t>
        </w:r>
      </w:ins>
      <w:r>
        <w:t xml:space="preserve"> model the “top level”, the class that all others inherit from is called “anything”. There is no class “Concept” in </w:t>
      </w:r>
      <w:del w:id="631" w:author="Cory Casanave" w:date="2016-10-27T11:00:00Z">
        <w:r w:rsidDel="004F745A">
          <w:delText>SIMF</w:delText>
        </w:r>
      </w:del>
      <w:ins w:id="632" w:author="Cory Casanave" w:date="2016-10-27T11:00:00Z">
        <w:r w:rsidR="004F745A">
          <w:t>SMIF</w:t>
        </w:r>
      </w:ins>
      <w:r>
        <w:t xml:space="preserve">. The term concept simply means “something we conceive of and model”. To model something, we must have a conception of it, so to be more precise – we express our conception (concept) of something in a model using the </w:t>
      </w:r>
      <w:del w:id="633" w:author="Cory Casanave" w:date="2016-10-27T11:00:00Z">
        <w:r w:rsidDel="004F745A">
          <w:delText>SIMF</w:delText>
        </w:r>
      </w:del>
      <w:ins w:id="634" w:author="Cory Casanave" w:date="2016-10-27T11:00:00Z">
        <w:r w:rsidR="004F745A">
          <w:t>SMIF</w:t>
        </w:r>
      </w:ins>
      <w:r>
        <w:t xml:space="preserve">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9B318D6" w:rsidR="001E6B33" w:rsidRPr="0015330E" w:rsidRDefault="001E6B33" w:rsidP="001E6B33">
      <w:pPr>
        <w:pStyle w:val="BodyText"/>
      </w:pPr>
      <w:r>
        <w:t xml:space="preserve">There are other times when we must consider is the model “data” its self or the components of the model data. In this respect a </w:t>
      </w:r>
      <w:del w:id="635" w:author="Cory Casanave" w:date="2016-10-27T11:00:00Z">
        <w:r w:rsidDel="004F745A">
          <w:delText>SIMF</w:delText>
        </w:r>
      </w:del>
      <w:ins w:id="636" w:author="Cory Casanave" w:date="2016-10-27T11:00:00Z">
        <w:r w:rsidR="004F745A">
          <w:t>SMIF</w:t>
        </w:r>
      </w:ins>
      <w:r>
        <w:t xml:space="preserve"> model is just data. When referencing the </w:t>
      </w:r>
      <w:del w:id="637" w:author="Cory Casanave" w:date="2016-10-27T11:00:00Z">
        <w:r w:rsidDel="004F745A">
          <w:delText>SIMF</w:delText>
        </w:r>
      </w:del>
      <w:ins w:id="638" w:author="Cory Casanave" w:date="2016-10-27T11:00:00Z">
        <w:r w:rsidR="004F745A">
          <w:t>SMIF</w:t>
        </w:r>
      </w:ins>
      <w:r>
        <w:t xml:space="preserve"> representation of a concept the term “</w:t>
      </w:r>
      <w:del w:id="639" w:author="Cory Casanave" w:date="2016-10-27T11:00:00Z">
        <w:r w:rsidDel="004F745A">
          <w:delText>SIMF</w:delText>
        </w:r>
      </w:del>
      <w:ins w:id="640" w:author="Cory Casanave" w:date="2016-10-27T11:00:00Z">
        <w:r w:rsidR="004F745A">
          <w:t>SMIF</w:t>
        </w:r>
      </w:ins>
      <w:r>
        <w:t xml:space="preserve"> Element” will be used. A </w:t>
      </w:r>
      <w:del w:id="641" w:author="Cory Casanave" w:date="2016-10-27T11:00:00Z">
        <w:r w:rsidDel="004F745A">
          <w:delText>SIMF</w:delText>
        </w:r>
      </w:del>
      <w:ins w:id="642" w:author="Cory Casanave" w:date="2016-10-27T11:00:00Z">
        <w:r w:rsidR="004F745A">
          <w:t>SMIF</w:t>
        </w:r>
      </w:ins>
      <w:r>
        <w:t xml:space="preserve"> element is the data representation of a concept in a model repository.</w:t>
      </w:r>
    </w:p>
    <w:p w14:paraId="767C4B2E" w14:textId="66CCB02B" w:rsidR="00B0670A" w:rsidRDefault="00B0670A" w:rsidP="00B0670A">
      <w:pPr>
        <w:pStyle w:val="BodyText"/>
      </w:pPr>
      <w:r>
        <w:t xml:space="preserve">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w:t>
      </w:r>
      <w:del w:id="643" w:author="Cory Casanave" w:date="2016-10-27T11:00:00Z">
        <w:r w:rsidDel="004F745A">
          <w:delText>SIMF</w:delText>
        </w:r>
      </w:del>
      <w:ins w:id="644" w:author="Cory Casanave" w:date="2016-10-27T11:00:00Z">
        <w:r w:rsidR="004F745A">
          <w:t>SMIF</w:t>
        </w:r>
      </w:ins>
      <w:r>
        <w:t>.</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del w:id="645" w:author="Jim Logan" w:date="2016-08-18T15:43:00Z">
        <w:r>
          <w:rPr>
            <w:noProof/>
          </w:rPr>
          <w:lastRenderedPageBreak/>
          <w:drawing>
            <wp:inline distT="0" distB="0" distL="0" distR="0" wp14:anchorId="555470D5" wp14:editId="23796DCE">
              <wp:extent cx="5757111" cy="4048627"/>
              <wp:effectExtent l="0" t="0" r="0" b="0"/>
              <wp:docPr id="3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del>
      <w:ins w:id="646" w:author="Jim Logan" w:date="2016-08-18T15:43:00Z">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0D8CA371" w14:textId="3F015489" w:rsidR="00B0670A" w:rsidRDefault="00B0670A" w:rsidP="00B0670A">
      <w:pPr>
        <w:pStyle w:val="Caption"/>
        <w:jc w:val="center"/>
      </w:pPr>
      <w:bookmarkStart w:id="647" w:name="_Ref378583471"/>
      <w:r>
        <w:t xml:space="preserve">Figure </w:t>
      </w:r>
      <w:r w:rsidR="00DD6D9C">
        <w:fldChar w:fldCharType="begin"/>
      </w:r>
      <w:r w:rsidR="00DD6D9C">
        <w:instrText xml:space="preserve"> SEQ Figure \* ARABIC </w:instrText>
      </w:r>
      <w:r w:rsidR="00DD6D9C">
        <w:fldChar w:fldCharType="separate"/>
      </w:r>
      <w:r w:rsidR="00EB5376">
        <w:rPr>
          <w:noProof/>
        </w:rPr>
        <w:t>2</w:t>
      </w:r>
      <w:r w:rsidR="00DD6D9C">
        <w:rPr>
          <w:noProof/>
        </w:rPr>
        <w:fldChar w:fldCharType="end"/>
      </w:r>
      <w:bookmarkEnd w:id="647"/>
    </w:p>
    <w:p w14:paraId="6766E7E9" w14:textId="77777777" w:rsidR="00B0670A" w:rsidRDefault="00B0670A" w:rsidP="00B0670A">
      <w:pPr>
        <w:pStyle w:val="BodyText"/>
      </w:pPr>
      <w:r>
        <w:lastRenderedPageBreak/>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558F4726" w:rsidR="00B0670A" w:rsidRDefault="00B0670A" w:rsidP="00B0670A">
      <w:pPr>
        <w:pStyle w:val="BodyText"/>
      </w:pPr>
      <w:r>
        <w:t xml:space="preserve">Concepts in </w:t>
      </w:r>
      <w:del w:id="648" w:author="Cory Casanave" w:date="2016-10-27T11:00:00Z">
        <w:r w:rsidDel="004F745A">
          <w:delText>SIMF</w:delText>
        </w:r>
      </w:del>
      <w:ins w:id="649" w:author="Cory Casanave" w:date="2016-10-27T11:00:00Z">
        <w:r w:rsidR="004F745A">
          <w:t>SMIF</w:t>
        </w:r>
      </w:ins>
      <w:r>
        <w:t xml:space="preserve">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4A95B5C" w:rsidR="00B0670A" w:rsidRDefault="00B0670A" w:rsidP="00B0670A">
      <w:pPr>
        <w:pStyle w:val="BodyText"/>
      </w:pPr>
      <w:r>
        <w:t xml:space="preserve">Once you define a concept in a model you can start adding to it, saying more about it – of course each thing you add is a new concept. A </w:t>
      </w:r>
      <w:del w:id="650" w:author="Cory Casanave" w:date="2016-10-27T11:00:00Z">
        <w:r w:rsidDel="004F745A">
          <w:delText>SIMF</w:delText>
        </w:r>
      </w:del>
      <w:ins w:id="651" w:author="Cory Casanave" w:date="2016-10-27T11:00:00Z">
        <w:r w:rsidR="004F745A">
          <w:t>SMIF</w:t>
        </w:r>
      </w:ins>
      <w:r>
        <w:t xml:space="preserve">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652" w:name="_Ref378584020"/>
      <w:r>
        <w:t xml:space="preserve">Figure </w:t>
      </w:r>
      <w:r w:rsidR="00DD6D9C">
        <w:fldChar w:fldCharType="begin"/>
      </w:r>
      <w:r w:rsidR="00DD6D9C">
        <w:instrText xml:space="preserve"> SEQ Figure \* ARABIC </w:instrText>
      </w:r>
      <w:r w:rsidR="00DD6D9C">
        <w:fldChar w:fldCharType="separate"/>
      </w:r>
      <w:r w:rsidR="00EB5376">
        <w:rPr>
          <w:noProof/>
        </w:rPr>
        <w:t>3</w:t>
      </w:r>
      <w:r w:rsidR="00DD6D9C">
        <w:rPr>
          <w:noProof/>
        </w:rPr>
        <w:fldChar w:fldCharType="end"/>
      </w:r>
      <w:bookmarkEnd w:id="652"/>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653" w:name="_Toc377132301"/>
      <w:bookmarkStart w:id="654" w:name="_Toc463469609"/>
      <w:r>
        <w:t>Dictionary Concepts</w:t>
      </w:r>
      <w:bookmarkEnd w:id="653"/>
      <w:bookmarkEnd w:id="654"/>
    </w:p>
    <w:p w14:paraId="47BA6E95" w14:textId="2022E178" w:rsidR="00B0670A" w:rsidRDefault="00B0670A" w:rsidP="00B0670A">
      <w:pPr>
        <w:pStyle w:val="BodyText"/>
      </w:pPr>
      <w:r>
        <w:t xml:space="preserve">In many modeling languages you need to know a lot about something to define it in a model. In </w:t>
      </w:r>
      <w:del w:id="655" w:author="Cory Casanave" w:date="2016-10-27T11:00:00Z">
        <w:r w:rsidDel="004F745A">
          <w:delText>SIMF</w:delText>
        </w:r>
      </w:del>
      <w:ins w:id="656" w:author="Cory Casanave" w:date="2016-10-27T11:00:00Z">
        <w:r w:rsidR="004F745A">
          <w:t>SMIF</w:t>
        </w:r>
      </w:ins>
      <w:r>
        <w:t xml:space="preserve">,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w:t>
      </w:r>
      <w:r>
        <w:lastRenderedPageBreak/>
        <w:t xml:space="preserve">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657" w:name="_Toc463469610"/>
      <w:bookmarkStart w:id="658" w:name="_Toc377132302"/>
      <w:r>
        <w:rPr>
          <w:i/>
        </w:rPr>
        <w:t>Facts</w:t>
      </w:r>
      <w:bookmarkEnd w:id="657"/>
    </w:p>
    <w:p w14:paraId="38D894C3" w14:textId="5EF671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w:t>
      </w:r>
      <w:del w:id="659" w:author="Cory Casanave" w:date="2016-10-27T11:00:00Z">
        <w:r w:rsidDel="004F745A">
          <w:delText>SIMF</w:delText>
        </w:r>
      </w:del>
      <w:ins w:id="660" w:author="Cory Casanave" w:date="2016-10-27T11:00:00Z">
        <w:r w:rsidR="004F745A">
          <w:t>SMIF</w:t>
        </w:r>
      </w:ins>
      <w:r>
        <w:t xml:space="preserve"> provides information to evaluate the source and context of facts, </w:t>
      </w:r>
      <w:r w:rsidR="00482A36">
        <w:t xml:space="preserve">trust can then be evaluated but this evaluation is outside of the scope of this specification. </w:t>
      </w:r>
      <w:del w:id="661" w:author="Cory Casanave" w:date="2016-10-27T11:00:00Z">
        <w:r w:rsidR="00482A36" w:rsidDel="004F745A">
          <w:delText>SIMF</w:delText>
        </w:r>
      </w:del>
      <w:ins w:id="662" w:author="Cory Casanave" w:date="2016-10-27T11:00:00Z">
        <w:r w:rsidR="004F745A">
          <w:t>SMIF</w:t>
        </w:r>
      </w:ins>
      <w:r w:rsidR="00482A36">
        <w:t xml:space="preserve">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663" w:name="_Toc463469611"/>
      <w:r>
        <w:rPr>
          <w:i/>
        </w:rPr>
        <w:t>Context</w:t>
      </w:r>
      <w:bookmarkEnd w:id="658"/>
      <w:bookmarkEnd w:id="663"/>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del w:id="664" w:author="Jim Logan" w:date="2016-08-18T15:43:00Z">
        <w:r>
          <w:rPr>
            <w:noProof/>
          </w:rPr>
          <w:lastRenderedPageBreak/>
          <w:drawing>
            <wp:inline distT="0" distB="0" distL="0" distR="0" wp14:anchorId="20363E0E" wp14:editId="5BF76E22">
              <wp:extent cx="5754603" cy="3795964"/>
              <wp:effectExtent l="0" t="0" r="0" b="0"/>
              <wp:docPr id="1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del>
      <w:ins w:id="665" w:author="Jim Logan" w:date="2016-08-18T15:43:00Z">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5E7F2F4C" w14:textId="79D0CBA3" w:rsidR="00B0670A" w:rsidRDefault="00B0670A" w:rsidP="00B0670A">
      <w:pPr>
        <w:pStyle w:val="Caption"/>
        <w:jc w:val="center"/>
      </w:pPr>
      <w:bookmarkStart w:id="666" w:name="_Ref378590124"/>
      <w:r>
        <w:t xml:space="preserve">Figure </w:t>
      </w:r>
      <w:r w:rsidR="00DD6D9C">
        <w:fldChar w:fldCharType="begin"/>
      </w:r>
      <w:r w:rsidR="00DD6D9C">
        <w:instrText xml:space="preserve"> SEQ Figure</w:instrText>
      </w:r>
      <w:r w:rsidR="00DD6D9C">
        <w:instrText xml:space="preserve"> \* ARABIC </w:instrText>
      </w:r>
      <w:r w:rsidR="00DD6D9C">
        <w:fldChar w:fldCharType="separate"/>
      </w:r>
      <w:r w:rsidR="00EB5376">
        <w:rPr>
          <w:noProof/>
        </w:rPr>
        <w:t>4</w:t>
      </w:r>
      <w:r w:rsidR="00DD6D9C">
        <w:rPr>
          <w:noProof/>
        </w:rPr>
        <w:fldChar w:fldCharType="end"/>
      </w:r>
      <w:bookmarkEnd w:id="666"/>
    </w:p>
    <w:p w14:paraId="50466A5F" w14:textId="575F1F11"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w:t>
      </w:r>
      <w:r w:rsidR="001E6B33">
        <w:lastRenderedPageBreak/>
        <w:t>implicit</w:t>
      </w:r>
      <w:r>
        <w:t xml:space="preserve">. Different authorities may or may not agree on facts, they may or may not use the same or conflicting terms, they may describe different aspects of the same thing. Each description, each concept, needs to be understood within the context in which it is defined and used. </w:t>
      </w:r>
      <w:del w:id="667" w:author="Cory Casanave" w:date="2016-10-27T11:00:00Z">
        <w:r w:rsidDel="004F745A">
          <w:delText>SIMF</w:delText>
        </w:r>
      </w:del>
      <w:ins w:id="668" w:author="Cory Casanave" w:date="2016-10-27T11:00:00Z">
        <w:r w:rsidR="004F745A">
          <w:t>SMIF</w:t>
        </w:r>
      </w:ins>
      <w:r>
        <w:t xml:space="preserve"> defines “context” as a “first class” concept – that means that dealing with context is part of using </w:t>
      </w:r>
      <w:del w:id="669" w:author="Cory Casanave" w:date="2016-10-27T11:00:00Z">
        <w:r w:rsidDel="004F745A">
          <w:delText>SIMF</w:delText>
        </w:r>
      </w:del>
      <w:ins w:id="670" w:author="Cory Casanave" w:date="2016-10-27T11:00:00Z">
        <w:r w:rsidR="004F745A">
          <w:t>SMIF</w:t>
        </w:r>
      </w:ins>
      <w:r>
        <w:t>.</w:t>
      </w:r>
      <w:r w:rsidR="00CC3DD1">
        <w:t xml:space="preserve"> </w:t>
      </w:r>
    </w:p>
    <w:p w14:paraId="386BB0B4" w14:textId="7737AF75" w:rsidR="00B0670A" w:rsidRDefault="00B0670A" w:rsidP="00B0670A">
      <w:pPr>
        <w:pStyle w:val="BodyText"/>
      </w:pPr>
      <w:r>
        <w:t xml:space="preserve">In </w:t>
      </w:r>
      <w:del w:id="671" w:author="Cory Casanave" w:date="2016-10-27T11:00:00Z">
        <w:r w:rsidDel="004F745A">
          <w:delText>SIMF</w:delText>
        </w:r>
      </w:del>
      <w:ins w:id="672" w:author="Cory Casanave" w:date="2016-10-27T11:00:00Z">
        <w:r w:rsidR="004F745A">
          <w:t>SMIF</w:t>
        </w:r>
      </w:ins>
      <w:r>
        <w:t>,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403D9A1E"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w:t>
      </w:r>
      <w:del w:id="673" w:author="Cory Casanave" w:date="2016-10-27T11:00:00Z">
        <w:r w:rsidDel="004F745A">
          <w:delText>SIMF</w:delText>
        </w:r>
      </w:del>
      <w:ins w:id="674" w:author="Cory Casanave" w:date="2016-10-27T11:00:00Z">
        <w:r w:rsidR="004F745A">
          <w:t>SMIF</w:t>
        </w:r>
      </w:ins>
      <w:r>
        <w:t xml:space="preserve"> defines context and provides </w:t>
      </w:r>
      <w:r w:rsidR="007B03BA">
        <w:t>annotating models with context and provenance</w:t>
      </w:r>
      <w:r>
        <w:t xml:space="preserve">, the interpretation of that information to form “trust” and “belief” is outside of this specification. Tools that build on </w:t>
      </w:r>
      <w:del w:id="675" w:author="Cory Casanave" w:date="2016-10-27T11:00:00Z">
        <w:r w:rsidDel="004F745A">
          <w:delText>SIMF</w:delText>
        </w:r>
      </w:del>
      <w:ins w:id="676" w:author="Cory Casanave" w:date="2016-10-27T11:00:00Z">
        <w:r w:rsidR="004F745A">
          <w:t>SMIF</w:t>
        </w:r>
      </w:ins>
      <w:r>
        <w:t xml:space="preserve"> may provide was to evaluate or quantify trust and belief based on the information </w:t>
      </w:r>
      <w:del w:id="677" w:author="Cory Casanave" w:date="2016-10-27T11:00:00Z">
        <w:r w:rsidDel="004F745A">
          <w:delText>SIMF</w:delText>
        </w:r>
      </w:del>
      <w:ins w:id="678" w:author="Cory Casanave" w:date="2016-10-27T11:00:00Z">
        <w:r w:rsidR="004F745A">
          <w:t>SMIF</w:t>
        </w:r>
      </w:ins>
      <w:r>
        <w:t xml:space="preserve"> provides.</w:t>
      </w:r>
    </w:p>
    <w:p w14:paraId="7E540C00" w14:textId="77777777" w:rsidR="00B0670A" w:rsidRDefault="00B0670A" w:rsidP="00B0670A">
      <w:pPr>
        <w:pStyle w:val="Heading2"/>
        <w:rPr>
          <w:i/>
        </w:rPr>
      </w:pPr>
      <w:bookmarkStart w:id="679" w:name="_Toc377132303"/>
      <w:bookmarkStart w:id="680" w:name="_Toc463469612"/>
      <w:r>
        <w:rPr>
          <w:i/>
        </w:rPr>
        <w:t>Entities</w:t>
      </w:r>
      <w:bookmarkEnd w:id="679"/>
      <w:bookmarkEnd w:id="680"/>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681" w:name="_Toc463469613"/>
      <w:bookmarkStart w:id="682" w:name="_Toc377132304"/>
      <w:r>
        <w:rPr>
          <w:i/>
        </w:rPr>
        <w:t>Values and Anything</w:t>
      </w:r>
      <w:bookmarkEnd w:id="681"/>
    </w:p>
    <w:p w14:paraId="0240B4E5" w14:textId="164E40B3" w:rsidR="00482A36" w:rsidRDefault="00482A36" w:rsidP="00482A36">
      <w:pPr>
        <w:pStyle w:val="BodyText"/>
      </w:pPr>
      <w:r>
        <w:t xml:space="preserve">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w:t>
      </w:r>
      <w:del w:id="683" w:author="Cory Casanave" w:date="2016-10-27T11:00:00Z">
        <w:r w:rsidDel="004F745A">
          <w:delText>SIMF</w:delText>
        </w:r>
      </w:del>
      <w:ins w:id="684" w:author="Cory Casanave" w:date="2016-10-27T11:00:00Z">
        <w:r w:rsidR="004F745A">
          <w:t>SMIF</w:t>
        </w:r>
      </w:ins>
      <w:r>
        <w:t xml:space="preserve">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685" w:name="_Toc463469614"/>
      <w:r>
        <w:rPr>
          <w:i/>
        </w:rPr>
        <w:t>Situations</w:t>
      </w:r>
      <w:bookmarkEnd w:id="682"/>
      <w:bookmarkEnd w:id="685"/>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5314D7A9" w:rsidR="00B0670A" w:rsidRDefault="00B0670A" w:rsidP="00B0670A">
      <w:pPr>
        <w:pStyle w:val="BodyText"/>
      </w:pPr>
      <w:r>
        <w:t xml:space="preserve">Situations form the basis for relationships and facts in </w:t>
      </w:r>
      <w:del w:id="686" w:author="Cory Casanave" w:date="2016-10-27T11:00:00Z">
        <w:r w:rsidDel="004F745A">
          <w:delText>SIMF</w:delText>
        </w:r>
      </w:del>
      <w:ins w:id="687" w:author="Cory Casanave" w:date="2016-10-27T11:00:00Z">
        <w:r w:rsidR="004F745A">
          <w:t>SMIF</w:t>
        </w:r>
      </w:ins>
      <w:r>
        <w:t xml:space="preserve">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688" w:name="_Toc377132305"/>
      <w:bookmarkStart w:id="689" w:name="_Toc463469615"/>
      <w:r>
        <w:lastRenderedPageBreak/>
        <w:t>Relations</w:t>
      </w:r>
      <w:bookmarkEnd w:id="688"/>
      <w:r w:rsidR="007B03BA">
        <w:t>hips</w:t>
      </w:r>
      <w:bookmarkEnd w:id="689"/>
    </w:p>
    <w:p w14:paraId="4915344A" w14:textId="61A256EB"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w:t>
      </w:r>
      <w:del w:id="690" w:author="Cory Casanave" w:date="2016-10-27T11:00:00Z">
        <w:r w:rsidR="00B0670A" w:rsidDel="004F745A">
          <w:delText>SIMF</w:delText>
        </w:r>
      </w:del>
      <w:ins w:id="691" w:author="Cory Casanave" w:date="2016-10-27T11:00:00Z">
        <w:r w:rsidR="004F745A">
          <w:t>SMIF</w:t>
        </w:r>
      </w:ins>
      <w:r w:rsidR="00B0670A">
        <w:t xml:space="preserve">.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2BED5E1F"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w:t>
      </w:r>
      <w:del w:id="692" w:author="Cory Casanave" w:date="2016-10-27T11:00:00Z">
        <w:r w:rsidR="007B03BA" w:rsidDel="004F745A">
          <w:delText>SIMF</w:delText>
        </w:r>
      </w:del>
      <w:ins w:id="693" w:author="Cory Casanave" w:date="2016-10-27T11:00:00Z">
        <w:r w:rsidR="004F745A">
          <w:t>SMIF</w:t>
        </w:r>
      </w:ins>
      <w:r w:rsidR="007B03BA">
        <w:t xml:space="preserve"> relationships may have any number of properties.</w:t>
      </w:r>
      <w:r w:rsidR="00E5565F">
        <w:t xml:space="preserve"> Properties are the “ends” of the relationships. While most relationships have 2 ends, any number of ends may be represented. </w:t>
      </w:r>
    </w:p>
    <w:p w14:paraId="552E52C2" w14:textId="4C40A28E" w:rsidR="00F14AEB" w:rsidRDefault="00F14AEB" w:rsidP="00B0670A">
      <w:pPr>
        <w:pStyle w:val="BodyText"/>
      </w:pPr>
      <w:r>
        <w:t xml:space="preserve">Relationships are considered “atomic </w:t>
      </w:r>
      <w:r w:rsidR="00E5565F">
        <w:t>propositions</w:t>
      </w:r>
      <w:r>
        <w:t xml:space="preserve">” in </w:t>
      </w:r>
      <w:del w:id="694" w:author="Cory Casanave" w:date="2016-10-27T11:00:00Z">
        <w:r w:rsidDel="004F745A">
          <w:delText>SIMF</w:delText>
        </w:r>
      </w:del>
      <w:ins w:id="695" w:author="Cory Casanave" w:date="2016-10-27T11:00:00Z">
        <w:r w:rsidR="004F745A">
          <w:t>SMIF</w:t>
        </w:r>
      </w:ins>
      <w:r>
        <w:t xml:space="preserve"> and are either true or false. Relationships that are time sensitive should include time as one or their properties. </w:t>
      </w:r>
    </w:p>
    <w:p w14:paraId="6D29BE68" w14:textId="79865001" w:rsidR="00B0670A" w:rsidRDefault="00B0670A" w:rsidP="00B0670A">
      <w:pPr>
        <w:pStyle w:val="BodyText"/>
      </w:pPr>
      <w:r>
        <w:t xml:space="preserve">It should also be noted that in </w:t>
      </w:r>
      <w:del w:id="696" w:author="Cory Casanave" w:date="2016-10-27T11:00:00Z">
        <w:r w:rsidDel="004F745A">
          <w:delText>SIMF</w:delText>
        </w:r>
      </w:del>
      <w:ins w:id="697" w:author="Cory Casanave" w:date="2016-10-27T11:00:00Z">
        <w:r w:rsidR="004F745A">
          <w:t>SMIF</w:t>
        </w:r>
      </w:ins>
      <w:r>
        <w:t xml:space="preserve">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w:t>
      </w:r>
      <w:del w:id="698" w:author="Cory Casanave" w:date="2016-10-27T11:00:00Z">
        <w:r w:rsidR="00746A79" w:rsidDel="004F745A">
          <w:delText>SIMF</w:delText>
        </w:r>
      </w:del>
      <w:ins w:id="699" w:author="Cory Casanave" w:date="2016-10-27T11:00:00Z">
        <w:r w:rsidR="004F745A">
          <w:t>SMIF</w:t>
        </w:r>
      </w:ins>
      <w:r w:rsidR="00746A79">
        <w:t xml:space="preserve">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700" w:name="_Toc377132307"/>
      <w:bookmarkStart w:id="701" w:name="_Toc463469616"/>
      <w:r>
        <w:rPr>
          <w:i/>
        </w:rPr>
        <w:t>Types</w:t>
      </w:r>
      <w:bookmarkEnd w:id="700"/>
      <w:bookmarkEnd w:id="701"/>
    </w:p>
    <w:p w14:paraId="78522BCF" w14:textId="30B81E37" w:rsidR="00B0670A" w:rsidRPr="00290760" w:rsidRDefault="00B0670A" w:rsidP="00B0670A">
      <w:pPr>
        <w:pStyle w:val="BodyText"/>
      </w:pPr>
      <w:r>
        <w:t xml:space="preserve">Types categorize and describe </w:t>
      </w:r>
      <w:r w:rsidR="00823367">
        <w:t>sets</w:t>
      </w:r>
      <w:r>
        <w:t xml:space="preserve"> of things. Everything in </w:t>
      </w:r>
      <w:del w:id="702" w:author="Cory Casanave" w:date="2016-10-27T11:00:00Z">
        <w:r w:rsidDel="004F745A">
          <w:delText>SIMF</w:delText>
        </w:r>
      </w:del>
      <w:ins w:id="703" w:author="Cory Casanave" w:date="2016-10-27T11:00:00Z">
        <w:r w:rsidR="004F745A">
          <w:t>SMIF</w:t>
        </w:r>
      </w:ins>
      <w:r>
        <w:t xml:space="preserve">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704" w:name="_Toc463469617"/>
      <w:bookmarkStart w:id="705" w:name="_Toc377132310"/>
      <w:r>
        <w:t>Types and Instances</w:t>
      </w:r>
      <w:bookmarkEnd w:id="704"/>
    </w:p>
    <w:p w14:paraId="3AC74D68" w14:textId="77777777" w:rsidR="00CD7100" w:rsidRDefault="00CD7100" w:rsidP="00CD7100">
      <w:pPr>
        <w:pStyle w:val="BodyText"/>
      </w:pPr>
      <w:del w:id="706" w:author="Jim Logan" w:date="2016-08-18T15:43:00Z">
        <w:r>
          <w:rPr>
            <w:noProof/>
          </w:rPr>
          <w:drawing>
            <wp:anchor distT="0" distB="0" distL="114300" distR="114300" simplePos="0" relativeHeight="251658240" behindDoc="1" locked="0" layoutInCell="1" allowOverlap="1" wp14:anchorId="3E490065" wp14:editId="17D720DC">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del>
      <w:ins w:id="707" w:author="Jim Logan" w:date="2016-08-18T15:43:00Z">
        <w:r>
          <w:rPr>
            <w:noProof/>
          </w:rPr>
          <w:drawing>
            <wp:anchor distT="0" distB="0" distL="114300" distR="114300" simplePos="0" relativeHeight="251648000"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ins>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226BF488"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w:t>
      </w:r>
      <w:del w:id="708" w:author="Cory Casanave" w:date="2016-10-27T11:00:00Z">
        <w:r w:rsidR="00AB42F1" w:rsidDel="004F745A">
          <w:delText>SIMF</w:delText>
        </w:r>
      </w:del>
      <w:ins w:id="709" w:author="Cory Casanave" w:date="2016-10-27T11:00:00Z">
        <w:r w:rsidR="004F745A">
          <w:t>SMIF</w:t>
        </w:r>
      </w:ins>
      <w:r w:rsidR="00AB42F1">
        <w:t xml:space="preserve">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710" w:name="_Toc463469618"/>
      <w:r>
        <w:t>Multiple inheritance and multiple classification</w:t>
      </w:r>
      <w:bookmarkEnd w:id="710"/>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lastRenderedPageBreak/>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711" w:name="_Toc463469619"/>
      <w:r>
        <w:t xml:space="preserve">Situation Types &amp; </w:t>
      </w:r>
      <w:bookmarkEnd w:id="705"/>
      <w:r w:rsidR="00CC3DD1">
        <w:t>Properties</w:t>
      </w:r>
      <w:bookmarkEnd w:id="711"/>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2290C300" w:rsidR="003E3A3E" w:rsidRDefault="003E3A3E" w:rsidP="00F14AEB">
      <w:pPr>
        <w:pStyle w:val="BodyText"/>
      </w:pPr>
      <w:r>
        <w:t xml:space="preserve">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w:t>
      </w:r>
      <w:del w:id="712" w:author="Cory Casanave" w:date="2016-10-27T11:00:00Z">
        <w:r w:rsidDel="004F745A">
          <w:delText>SIMF</w:delText>
        </w:r>
      </w:del>
      <w:ins w:id="713" w:author="Cory Casanave" w:date="2016-10-27T11:00:00Z">
        <w:r w:rsidR="004F745A">
          <w:t>SMIF</w:t>
        </w:r>
      </w:ins>
      <w:r>
        <w:t xml:space="preserve">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714" w:name="_Ref451257947"/>
      <w:bookmarkStart w:id="715" w:name="_Toc463469620"/>
      <w:r>
        <w:t>Facets</w:t>
      </w:r>
      <w:bookmarkEnd w:id="714"/>
      <w:bookmarkEnd w:id="715"/>
    </w:p>
    <w:p w14:paraId="757DE1D1" w14:textId="26959651" w:rsidR="005E2BB7" w:rsidRDefault="005E2BB7" w:rsidP="00B0670A">
      <w:pPr>
        <w:pStyle w:val="BodyText"/>
      </w:pPr>
      <w:r>
        <w:t xml:space="preserve">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w:t>
      </w:r>
      <w:del w:id="716" w:author="Cory Casanave" w:date="2016-10-27T11:00:00Z">
        <w:r w:rsidDel="004F745A">
          <w:delText>SIMF</w:delText>
        </w:r>
      </w:del>
      <w:ins w:id="717" w:author="Cory Casanave" w:date="2016-10-27T11:00:00Z">
        <w:r w:rsidR="004F745A">
          <w:t>SMIF</w:t>
        </w:r>
      </w:ins>
      <w:r>
        <w:t>.</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718" w:name="_Toc463469621"/>
      <w:r>
        <w:lastRenderedPageBreak/>
        <w:t>Roles</w:t>
      </w:r>
      <w:bookmarkEnd w:id="718"/>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719" w:name="_Toc463469622"/>
      <w:r>
        <w:t>Phases</w:t>
      </w:r>
      <w:bookmarkEnd w:id="719"/>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720" w:name="_Toc377132313"/>
      <w:bookmarkStart w:id="721" w:name="_Toc463469623"/>
      <w:r>
        <w:t>Rules</w:t>
      </w:r>
      <w:bookmarkEnd w:id="720"/>
      <w:bookmarkEnd w:id="721"/>
    </w:p>
    <w:p w14:paraId="4FD18DCA" w14:textId="4AF5B363"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w:t>
      </w:r>
      <w:del w:id="722" w:author="Cory Casanave" w:date="2016-10-27T11:00:00Z">
        <w:r w:rsidR="00B0670A" w:rsidDel="004F745A">
          <w:delText>SIMF</w:delText>
        </w:r>
      </w:del>
      <w:ins w:id="723" w:author="Cory Casanave" w:date="2016-10-27T11:00:00Z">
        <w:r w:rsidR="004F745A">
          <w:t>SMIF</w:t>
        </w:r>
      </w:ins>
      <w:r w:rsidR="00B0670A">
        <w:t xml:space="preserve"> and some which are defined in </w:t>
      </w:r>
      <w:del w:id="724" w:author="Cory Casanave" w:date="2016-10-27T11:00:00Z">
        <w:r w:rsidR="00B0670A" w:rsidDel="004F745A">
          <w:delText>SIMF</w:delText>
        </w:r>
      </w:del>
      <w:ins w:id="725" w:author="Cory Casanave" w:date="2016-10-27T11:00:00Z">
        <w:r w:rsidR="004F745A">
          <w:t>SMIF</w:t>
        </w:r>
      </w:ins>
      <w:r w:rsidR="00B0670A">
        <w:t xml:space="preserve">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726" w:name="_Toc463469624"/>
      <w:r>
        <w:t>Constraints</w:t>
      </w:r>
      <w:bookmarkEnd w:id="726"/>
    </w:p>
    <w:p w14:paraId="1C978D06" w14:textId="4EEFC005"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xml:space="preserve">, else the model is not valid. A constraint may be enforced for all time (at once = false) or at a particular instant in time elements (at once = true). </w:t>
      </w:r>
      <w:del w:id="727" w:author="Cory Casanave" w:date="2016-10-27T11:00:00Z">
        <w:r w:rsidDel="004F745A">
          <w:delText>SIMF</w:delText>
        </w:r>
      </w:del>
      <w:ins w:id="728" w:author="Cory Casanave" w:date="2016-10-27T11:00:00Z">
        <w:r w:rsidR="004F745A">
          <w:t>SMIF</w:t>
        </w:r>
      </w:ins>
      <w:r>
        <w:t xml:space="preserve">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5EA65E99" w:rsidR="00A94A27" w:rsidRDefault="00A94A27" w:rsidP="00A94A27">
      <w:pPr>
        <w:pStyle w:val="BodyText"/>
      </w:pPr>
      <w:del w:id="729" w:author="Cory Casanave" w:date="2016-10-27T11:00:00Z">
        <w:r w:rsidDel="004F745A">
          <w:delText>SIMF</w:delText>
        </w:r>
      </w:del>
      <w:ins w:id="730" w:author="Cory Casanave" w:date="2016-10-27T11:00:00Z">
        <w:r w:rsidR="004F745A">
          <w:t>SMIF</w:t>
        </w:r>
      </w:ins>
      <w:r>
        <w:t xml:space="preserve"> can also express general constraints as patterns, such that all fish live in water.</w:t>
      </w:r>
    </w:p>
    <w:p w14:paraId="7BE9C571" w14:textId="77777777" w:rsidR="00041563" w:rsidRDefault="00041563" w:rsidP="00041563">
      <w:pPr>
        <w:pStyle w:val="Heading3"/>
      </w:pPr>
      <w:bookmarkStart w:id="731" w:name="_Toc463469625"/>
      <w:r>
        <w:t>Mapping rules</w:t>
      </w:r>
      <w:bookmarkEnd w:id="731"/>
    </w:p>
    <w:p w14:paraId="524888DE" w14:textId="449CE944" w:rsidR="00041563" w:rsidRDefault="00041563" w:rsidP="00A94A27">
      <w:pPr>
        <w:pStyle w:val="BodyText"/>
      </w:pPr>
      <w:r>
        <w:t xml:space="preserve">An essential feature of </w:t>
      </w:r>
      <w:del w:id="732" w:author="Cory Casanave" w:date="2016-10-27T11:00:00Z">
        <w:r w:rsidDel="004F745A">
          <w:delText>SIMF</w:delText>
        </w:r>
      </w:del>
      <w:ins w:id="733" w:author="Cory Casanave" w:date="2016-10-27T11:00:00Z">
        <w:r w:rsidR="004F745A">
          <w:t>SMIF</w:t>
        </w:r>
      </w:ins>
      <w:r>
        <w:t xml:space="preserve"> is mapping between different representations of the same concept. Mapping rules are based on patterns – mapping a pattern in one model to a pattern in another model. These patterns are constrained by the </w:t>
      </w:r>
      <w:del w:id="734" w:author="Cory Casanave" w:date="2016-10-27T11:00:00Z">
        <w:r w:rsidDel="004F745A">
          <w:delText>SIMF</w:delText>
        </w:r>
      </w:del>
      <w:ins w:id="735" w:author="Cory Casanave" w:date="2016-10-27T11:00:00Z">
        <w:r w:rsidR="004F745A">
          <w:t>SMIF</w:t>
        </w:r>
      </w:ins>
      <w:r>
        <w:t xml:space="preserve"> type system and “representation rules” such that for each thing to be mapped, </w:t>
      </w:r>
      <w:del w:id="736" w:author="Cory Casanave" w:date="2016-10-27T11:00:00Z">
        <w:r w:rsidDel="004F745A">
          <w:delText>SIMF</w:delText>
        </w:r>
      </w:del>
      <w:ins w:id="737" w:author="Cory Casanave" w:date="2016-10-27T11:00:00Z">
        <w:r w:rsidR="004F745A">
          <w:t>SMIF</w:t>
        </w:r>
      </w:ins>
      <w:r>
        <w:t xml:space="preserve">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738" w:name="_Toc377132315"/>
      <w:bookmarkStart w:id="739" w:name="_Toc463469626"/>
      <w:r>
        <w:t>Expressions</w:t>
      </w:r>
      <w:bookmarkEnd w:id="738"/>
      <w:bookmarkEnd w:id="739"/>
    </w:p>
    <w:p w14:paraId="2F325FF8" w14:textId="428BD3D9" w:rsidR="00B0670A" w:rsidRDefault="00B0670A" w:rsidP="00B0670A">
      <w:pPr>
        <w:pStyle w:val="BodyText"/>
      </w:pPr>
      <w:del w:id="740" w:author="Cory Casanave" w:date="2016-10-27T11:00:00Z">
        <w:r w:rsidDel="004F745A">
          <w:delText>SIMF</w:delText>
        </w:r>
      </w:del>
      <w:ins w:id="741" w:author="Cory Casanave" w:date="2016-10-27T11:00:00Z">
        <w:r w:rsidR="004F745A">
          <w:t>SMIF</w:t>
        </w:r>
      </w:ins>
      <w:r>
        <w:t xml:space="preserve"> provides for general expression</w:t>
      </w:r>
      <w:r w:rsidR="00E5565F">
        <w:t>s</w:t>
      </w:r>
      <w:r>
        <w:t xml:space="preserve"> which are then used in other parts of </w:t>
      </w:r>
      <w:del w:id="742" w:author="Cory Casanave" w:date="2016-10-27T11:00:00Z">
        <w:r w:rsidDel="004F745A">
          <w:delText>SIMF</w:delText>
        </w:r>
      </w:del>
      <w:ins w:id="743" w:author="Cory Casanave" w:date="2016-10-27T11:00:00Z">
        <w:r w:rsidR="004F745A">
          <w:t>SMIF</w:t>
        </w:r>
      </w:ins>
      <w:r>
        <w:t xml:space="preserve">, for example in rules. The </w:t>
      </w:r>
      <w:del w:id="744" w:author="Cory Casanave" w:date="2016-10-27T11:00:00Z">
        <w:r w:rsidDel="004F745A">
          <w:delText>SIMF</w:delText>
        </w:r>
      </w:del>
      <w:ins w:id="745" w:author="Cory Casanave" w:date="2016-10-27T11:00:00Z">
        <w:r w:rsidR="004F745A">
          <w:t>SMIF</w:t>
        </w:r>
      </w:ins>
      <w:r>
        <w:t xml:space="preserve">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lastRenderedPageBreak/>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1BAA25BD" w:rsidR="00580D0F" w:rsidRPr="00EB0C82" w:rsidRDefault="00580D0F" w:rsidP="00580D0F">
      <w:pPr>
        <w:pStyle w:val="BodyText"/>
      </w:pPr>
      <w:r>
        <w:t xml:space="preserve">The philosophy of </w:t>
      </w:r>
      <w:del w:id="746" w:author="Cory Casanave" w:date="2016-10-27T11:00:00Z">
        <w:r w:rsidDel="004F745A">
          <w:delText>SIMF</w:delText>
        </w:r>
      </w:del>
      <w:ins w:id="747" w:author="Cory Casanave" w:date="2016-10-27T11:00:00Z">
        <w:r w:rsidR="004F745A">
          <w:t>SMIF</w:t>
        </w:r>
      </w:ins>
      <w:r>
        <w:t xml:space="preserve"> expressions is to put almost all expression semantics into functions. A function library is anticipated </w:t>
      </w:r>
      <w:r w:rsidR="00491CF0">
        <w:t xml:space="preserve">as a future </w:t>
      </w:r>
      <w:del w:id="748" w:author="Cory Casanave" w:date="2016-10-27T11:00:00Z">
        <w:r w:rsidR="00491CF0" w:rsidDel="004F745A">
          <w:delText>SIMF</w:delText>
        </w:r>
      </w:del>
      <w:ins w:id="749" w:author="Cory Casanave" w:date="2016-10-27T11:00:00Z">
        <w:r w:rsidR="004F745A">
          <w:t>SMIF</w:t>
        </w:r>
      </w:ins>
      <w:r w:rsidR="00491CF0">
        <w:t xml:space="preserve"> model.</w:t>
      </w:r>
    </w:p>
    <w:p w14:paraId="29137597" w14:textId="77777777" w:rsidR="00B0670A" w:rsidRDefault="00491CF0" w:rsidP="00B0670A">
      <w:pPr>
        <w:pStyle w:val="Heading2"/>
      </w:pPr>
      <w:bookmarkStart w:id="750" w:name="_Toc463469627"/>
      <w:r>
        <w:t>Characteristics, Quantity Kinds</w:t>
      </w:r>
      <w:r w:rsidR="00B0670A">
        <w:t xml:space="preserve"> &amp; Unit</w:t>
      </w:r>
      <w:r w:rsidR="00276CFD">
        <w:t xml:space="preserve"> Types</w:t>
      </w:r>
      <w:bookmarkEnd w:id="750"/>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58823792" w:rsidR="00ED0C70" w:rsidRPr="0014087E" w:rsidRDefault="00491CF0" w:rsidP="00B0670A">
      <w:pPr>
        <w:pStyle w:val="BodyText"/>
      </w:pPr>
      <w:del w:id="751" w:author="Cory Casanave" w:date="2016-10-27T11:00:00Z">
        <w:r w:rsidDel="004F745A">
          <w:delText>SIMF</w:delText>
        </w:r>
      </w:del>
      <w:ins w:id="752" w:author="Cory Casanave" w:date="2016-10-27T11:00:00Z">
        <w:r w:rsidR="004F745A">
          <w:t>SMIF</w:t>
        </w:r>
      </w:ins>
      <w:r>
        <w:t xml:space="preserve"> defines the modeling capability for defining quantities, quantity kinds and unit types. Models expressed in </w:t>
      </w:r>
      <w:del w:id="753" w:author="Cory Casanave" w:date="2016-10-27T11:00:00Z">
        <w:r w:rsidDel="004F745A">
          <w:delText>SIMF</w:delText>
        </w:r>
      </w:del>
      <w:ins w:id="754" w:author="Cory Casanave" w:date="2016-10-27T11:00:00Z">
        <w:r w:rsidR="004F745A">
          <w:t>SMIF</w:t>
        </w:r>
      </w:ins>
      <w:r>
        <w:t xml:space="preserve"> define libraries of quantity kinds and units, but these models are not part of the </w:t>
      </w:r>
      <w:del w:id="755" w:author="Cory Casanave" w:date="2016-10-27T11:00:00Z">
        <w:r w:rsidDel="004F745A">
          <w:delText>SIMF</w:delText>
        </w:r>
      </w:del>
      <w:ins w:id="756" w:author="Cory Casanave" w:date="2016-10-27T11:00:00Z">
        <w:r w:rsidR="004F745A">
          <w:t>SMIF</w:t>
        </w:r>
      </w:ins>
      <w:r>
        <w:t xml:space="preserve"> specification.</w:t>
      </w:r>
      <w:r w:rsidR="00FA4C4E">
        <w:t xml:space="preserve"> Later specifications may provide Unit Type libraries.</w:t>
      </w:r>
    </w:p>
    <w:p w14:paraId="4C36E22C" w14:textId="77777777" w:rsidR="00B0670A" w:rsidRPr="005C09D1" w:rsidRDefault="00FA4C4E" w:rsidP="00B0670A">
      <w:pPr>
        <w:pStyle w:val="Heading2"/>
      </w:pPr>
      <w:bookmarkStart w:id="757" w:name="_Toc463469628"/>
      <w:bookmarkStart w:id="758" w:name="_Toc377132317"/>
      <w:r w:rsidRPr="005C09D1">
        <w:t xml:space="preserve">Terms </w:t>
      </w:r>
      <w:r w:rsidR="001916F0" w:rsidRPr="005C09D1">
        <w:t xml:space="preserve">and </w:t>
      </w:r>
      <w:r w:rsidR="00B0670A" w:rsidRPr="005C09D1">
        <w:t>Naming</w:t>
      </w:r>
      <w:bookmarkEnd w:id="757"/>
    </w:p>
    <w:p w14:paraId="708F82C1" w14:textId="169AC2EB" w:rsidR="00B0670A" w:rsidRPr="00153DBF" w:rsidRDefault="00B0670A" w:rsidP="00B0670A">
      <w:pPr>
        <w:pStyle w:val="BodyText"/>
      </w:pPr>
      <w:r>
        <w:t xml:space="preserve">A </w:t>
      </w:r>
      <w:del w:id="759" w:author="Cory Casanave" w:date="2016-10-27T11:00:00Z">
        <w:r w:rsidDel="004F745A">
          <w:delText>SIMF</w:delText>
        </w:r>
      </w:del>
      <w:ins w:id="760" w:author="Cory Casanave" w:date="2016-10-27T11:00:00Z">
        <w:r w:rsidR="004F745A">
          <w:t>SMIF</w:t>
        </w:r>
      </w:ins>
      <w:r>
        <w:t xml:space="preserve">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4A3473E8" w:rsidR="00B0670A" w:rsidRDefault="00B0670A" w:rsidP="00B0670A">
      <w:pPr>
        <w:pStyle w:val="Heading2"/>
      </w:pPr>
      <w:bookmarkStart w:id="761" w:name="_Toc463469629"/>
      <w:bookmarkEnd w:id="758"/>
      <w:del w:id="762" w:author="Cory Casanave" w:date="2016-10-27T11:00:00Z">
        <w:r w:rsidDel="004F745A">
          <w:delText>SIMF</w:delText>
        </w:r>
      </w:del>
      <w:ins w:id="763" w:author="Cory Casanave" w:date="2016-10-27T11:00:00Z">
        <w:r w:rsidR="004F745A">
          <w:t>SMIF</w:t>
        </w:r>
      </w:ins>
      <w:r>
        <w:t xml:space="preserve"> Lexical Scope &amp; Physical Representations</w:t>
      </w:r>
      <w:bookmarkEnd w:id="761"/>
      <w:r>
        <w:t xml:space="preserve"> </w:t>
      </w:r>
    </w:p>
    <w:p w14:paraId="02E90FDA" w14:textId="19C2B499" w:rsidR="009D31D9" w:rsidRDefault="00B0670A" w:rsidP="00B0670A">
      <w:pPr>
        <w:pStyle w:val="BodyText"/>
      </w:pPr>
      <w:r>
        <w:t xml:space="preserve">A </w:t>
      </w:r>
      <w:del w:id="764" w:author="Cory Casanave" w:date="2016-10-27T11:00:00Z">
        <w:r w:rsidDel="004F745A">
          <w:delText>SIMF</w:delText>
        </w:r>
      </w:del>
      <w:ins w:id="765" w:author="Cory Casanave" w:date="2016-10-27T11:00:00Z">
        <w:r w:rsidR="004F745A">
          <w:t>SMIF</w:t>
        </w:r>
      </w:ins>
      <w:r>
        <w:t xml:space="preserve"> model is an information resource and as such has structure and semantics as defined in the </w:t>
      </w:r>
      <w:del w:id="766" w:author="Cory Casanave" w:date="2016-10-27T11:00:00Z">
        <w:r w:rsidDel="004F745A">
          <w:delText>SIMF</w:delText>
        </w:r>
      </w:del>
      <w:ins w:id="767" w:author="Cory Casanave" w:date="2016-10-27T11:00:00Z">
        <w:r w:rsidR="004F745A">
          <w:t>SMIF</w:t>
        </w:r>
      </w:ins>
      <w:r>
        <w:t xml:space="preserve"> abstract syntax. </w:t>
      </w:r>
      <w:r w:rsidR="009D31D9">
        <w:t xml:space="preserve">Most of the </w:t>
      </w:r>
      <w:del w:id="768" w:author="Cory Casanave" w:date="2016-10-27T11:00:00Z">
        <w:r w:rsidR="009D31D9" w:rsidDel="004F745A">
          <w:delText>SIMF</w:delText>
        </w:r>
      </w:del>
      <w:ins w:id="769" w:author="Cory Casanave" w:date="2016-10-27T11:00:00Z">
        <w:r w:rsidR="004F745A">
          <w:t>SMIF</w:t>
        </w:r>
      </w:ins>
      <w:r w:rsidR="009D31D9">
        <w:t xml:space="preserve">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06B53619" w:rsidR="00B0670A" w:rsidRDefault="00B0670A" w:rsidP="00B0670A">
      <w:pPr>
        <w:pStyle w:val="BodyText"/>
      </w:pPr>
      <w:r>
        <w:t xml:space="preserve">Like most modeling languages, a </w:t>
      </w:r>
      <w:del w:id="770" w:author="Cory Casanave" w:date="2016-10-27T11:00:00Z">
        <w:r w:rsidDel="004F745A">
          <w:delText>SIMF</w:delText>
        </w:r>
      </w:del>
      <w:ins w:id="771" w:author="Cory Casanave" w:date="2016-10-27T11:00:00Z">
        <w:r w:rsidR="004F745A">
          <w:t>SMIF</w:t>
        </w:r>
      </w:ins>
      <w:r>
        <w:t xml:space="preserve"> model is “block structured”, that is certain elements contain other elements. The model structure is one form of context that may or may not be relevant to its interpretation, </w:t>
      </w:r>
      <w:del w:id="772" w:author="Cory Casanave" w:date="2016-10-27T11:00:00Z">
        <w:r w:rsidDel="004F745A">
          <w:delText>SIMF</w:delText>
        </w:r>
      </w:del>
      <w:ins w:id="773" w:author="Cory Casanave" w:date="2016-10-27T11:00:00Z">
        <w:r w:rsidR="004F745A">
          <w:t>SMIF</w:t>
        </w:r>
      </w:ins>
      <w:r>
        <w:t xml:space="preserve">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774" w:name="_Toc463469630"/>
      <w:r>
        <w:lastRenderedPageBreak/>
        <w:t>Patterns</w:t>
      </w:r>
      <w:bookmarkEnd w:id="774"/>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775" w:name="_Toc463469631"/>
      <w:r>
        <w:t>Situation and pattern instances</w:t>
      </w:r>
      <w:bookmarkEnd w:id="775"/>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63DD60F" w:rsidR="009D31D9" w:rsidRDefault="009D31D9" w:rsidP="009D31D9">
      <w:pPr>
        <w:pStyle w:val="BodyText"/>
      </w:pPr>
      <w:r>
        <w:t xml:space="preserve">Bindings are possible due to </w:t>
      </w:r>
      <w:r w:rsidR="0062735F">
        <w:t xml:space="preserve">the </w:t>
      </w:r>
      <w:del w:id="776" w:author="Cory Casanave" w:date="2016-10-27T11:00:00Z">
        <w:r w:rsidDel="004F745A">
          <w:delText>SIMF</w:delText>
        </w:r>
      </w:del>
      <w:ins w:id="777" w:author="Cory Casanave" w:date="2016-10-27T11:00:00Z">
        <w:r w:rsidR="004F745A">
          <w:t>SMIF</w:t>
        </w:r>
      </w:ins>
      <w:r>
        <w:t xml:space="preserve"> concept identity. Every concept in </w:t>
      </w:r>
      <w:del w:id="778" w:author="Cory Casanave" w:date="2016-10-27T11:00:00Z">
        <w:r w:rsidDel="004F745A">
          <w:delText>SIMF</w:delText>
        </w:r>
      </w:del>
      <w:ins w:id="779" w:author="Cory Casanave" w:date="2016-10-27T11:00:00Z">
        <w:r w:rsidR="004F745A">
          <w:t>SMIF</w:t>
        </w:r>
      </w:ins>
      <w:r>
        <w:t xml:space="preserve"> has identity</w:t>
      </w:r>
      <w:r w:rsidR="0097498E">
        <w:t xml:space="preserve"> or a value</w:t>
      </w:r>
      <w:r>
        <w:t xml:space="preserve">: Every individual, relation, binding and type. For this reason, </w:t>
      </w:r>
      <w:del w:id="780" w:author="Cory Casanave" w:date="2016-10-27T11:00:00Z">
        <w:r w:rsidDel="004F745A">
          <w:delText>SIMF</w:delText>
        </w:r>
      </w:del>
      <w:ins w:id="781" w:author="Cory Casanave" w:date="2016-10-27T11:00:00Z">
        <w:r w:rsidR="004F745A">
          <w:t>SMIF</w:t>
        </w:r>
      </w:ins>
      <w:r>
        <w:t xml:space="preserve"> relations</w:t>
      </w:r>
      <w:r w:rsidR="0062735F">
        <w:t>hips</w:t>
      </w:r>
      <w:r>
        <w:t xml:space="preserve"> may be made between anything. It may be noted that this is not “first order”, as in “first order logic” (FOL). Supporting a rich conceptual model and mappings requires concepts that are not first order. Portions of </w:t>
      </w:r>
      <w:del w:id="782" w:author="Cory Casanave" w:date="2016-10-27T11:00:00Z">
        <w:r w:rsidDel="004F745A">
          <w:delText>SIMF</w:delText>
        </w:r>
      </w:del>
      <w:ins w:id="783" w:author="Cory Casanave" w:date="2016-10-27T11:00:00Z">
        <w:r w:rsidR="004F745A">
          <w:t>SMIF</w:t>
        </w:r>
      </w:ins>
      <w:r>
        <w:t xml:space="preserve">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784" w:name="_Toc463469632"/>
      <w:r>
        <w:t>Record Structures</w:t>
      </w:r>
      <w:r w:rsidR="007D4B73">
        <w:t xml:space="preserve"> and Structured Types</w:t>
      </w:r>
      <w:bookmarkEnd w:id="784"/>
    </w:p>
    <w:p w14:paraId="3E6DA1A9" w14:textId="3D49EEF7" w:rsidR="009D31D9" w:rsidRDefault="001060E4" w:rsidP="009D31D9">
      <w:pPr>
        <w:pStyle w:val="BodyText"/>
      </w:pPr>
      <w:r>
        <w:t>Data schema (</w:t>
      </w:r>
      <w:r w:rsidR="005C52A7">
        <w:t>PDS</w:t>
      </w:r>
      <w:r>
        <w:t xml:space="preserve">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w:t>
      </w:r>
      <w:del w:id="785" w:author="Cory Casanave" w:date="2016-10-27T11:00:00Z">
        <w:r w:rsidDel="004F745A">
          <w:delText>SIMF</w:delText>
        </w:r>
      </w:del>
      <w:ins w:id="786" w:author="Cory Casanave" w:date="2016-10-27T11:00:00Z">
        <w:r w:rsidR="004F745A">
          <w:t>SMIF</w:t>
        </w:r>
      </w:ins>
      <w:r>
        <w:t xml:space="preserve"> allows the definition of “Records”. Unlike entities in conceptual model, records may directly contain properties. These records may then be matted to their conceptual counterparts.</w:t>
      </w:r>
    </w:p>
    <w:p w14:paraId="0EDF976E" w14:textId="58615AC3" w:rsidR="001060E4" w:rsidRDefault="001060E4" w:rsidP="009D31D9">
      <w:pPr>
        <w:pStyle w:val="BodyText"/>
      </w:pPr>
      <w:r>
        <w:t xml:space="preserve">To support records, </w:t>
      </w:r>
      <w:del w:id="787" w:author="Cory Casanave" w:date="2016-10-27T11:00:00Z">
        <w:r w:rsidDel="004F745A">
          <w:delText>SIMF</w:delText>
        </w:r>
      </w:del>
      <w:ins w:id="788" w:author="Cory Casanave" w:date="2016-10-27T11:00:00Z">
        <w:r w:rsidR="004F745A">
          <w:t>SMIF</w:t>
        </w:r>
      </w:ins>
      <w:r>
        <w:t xml:space="preserve">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2347AA03" w:rsidR="001060E4" w:rsidRDefault="007D4B73" w:rsidP="009D31D9">
      <w:pPr>
        <w:pStyle w:val="BodyText"/>
      </w:pPr>
      <w:r>
        <w:t xml:space="preserve">There is a general pattern that can be noted in </w:t>
      </w:r>
      <w:del w:id="789" w:author="Cory Casanave" w:date="2016-10-27T11:00:00Z">
        <w:r w:rsidDel="004F745A">
          <w:delText>SIMF</w:delText>
        </w:r>
      </w:del>
      <w:ins w:id="790" w:author="Cory Casanave" w:date="2016-10-27T11:00:00Z">
        <w:r w:rsidR="004F745A">
          <w:t>SMIF</w:t>
        </w:r>
      </w:ins>
      <w:r>
        <w:t xml:space="preserve">, that of “something with properties”. </w:t>
      </w:r>
      <w:del w:id="791" w:author="Cory Casanave" w:date="2016-10-27T11:00:00Z">
        <w:r w:rsidDel="004F745A">
          <w:delText>SIMF</w:delText>
        </w:r>
      </w:del>
      <w:ins w:id="792" w:author="Cory Casanave" w:date="2016-10-27T11:00:00Z">
        <w:r w:rsidR="004F745A">
          <w:t>SMIF</w:t>
        </w:r>
      </w:ins>
      <w:r>
        <w:t xml:space="preserve">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793" w:name="_Ref451257260"/>
      <w:bookmarkStart w:id="794" w:name="_Toc463469633"/>
      <w:r>
        <w:t>Views and Viewpoints</w:t>
      </w:r>
      <w:bookmarkEnd w:id="793"/>
      <w:bookmarkEnd w:id="794"/>
    </w:p>
    <w:p w14:paraId="48394410" w14:textId="4BDCE055"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w:t>
      </w:r>
      <w:del w:id="795" w:author="Cory Casanave" w:date="2016-10-27T11:00:00Z">
        <w:r w:rsidDel="004F745A">
          <w:delText>SIMF</w:delText>
        </w:r>
      </w:del>
      <w:ins w:id="796" w:author="Cory Casanave" w:date="2016-10-27T11:00:00Z">
        <w:r w:rsidR="004F745A">
          <w:t>SMIF</w:t>
        </w:r>
      </w:ins>
      <w:r>
        <w:t xml:space="preserve"> CDM is a representation of the underlying concepts. Our assumption is then that the views and viewpoints will be expressed in the LIM and </w:t>
      </w:r>
      <w:r w:rsidR="005C52A7">
        <w:t>PDS</w:t>
      </w:r>
      <w:r>
        <w:t xml:space="preserve"> models that </w:t>
      </w:r>
      <w:del w:id="797" w:author="Cory Casanave" w:date="2016-10-27T11:00:00Z">
        <w:r w:rsidDel="004F745A">
          <w:delText>SIMF</w:delText>
        </w:r>
      </w:del>
      <w:ins w:id="798" w:author="Cory Casanave" w:date="2016-10-27T11:00:00Z">
        <w:r w:rsidR="004F745A">
          <w:t>SMIF</w:t>
        </w:r>
      </w:ins>
      <w:r>
        <w:t xml:space="preserve"> is mapped to. For this reason, </w:t>
      </w:r>
      <w:del w:id="799" w:author="Cory Casanave" w:date="2016-10-27T11:00:00Z">
        <w:r w:rsidDel="004F745A">
          <w:delText>SIMF</w:delText>
        </w:r>
      </w:del>
      <w:ins w:id="800" w:author="Cory Casanave" w:date="2016-10-27T11:00:00Z">
        <w:r w:rsidR="004F745A">
          <w:t>SMIF</w:t>
        </w:r>
      </w:ins>
      <w:r>
        <w:t xml:space="preserve"> is not attempting to define viewpoints. Existing technologies such as MOF and the OMG/MDA stack are already able to define such viewpoints. </w:t>
      </w:r>
      <w:del w:id="801" w:author="Cory Casanave" w:date="2016-10-27T11:00:00Z">
        <w:r w:rsidDel="004F745A">
          <w:delText>SIMF</w:delText>
        </w:r>
      </w:del>
      <w:ins w:id="802" w:author="Cory Casanave" w:date="2016-10-27T11:00:00Z">
        <w:r w:rsidR="004F745A">
          <w:t>SMIF</w:t>
        </w:r>
      </w:ins>
      <w:r>
        <w:t xml:space="preserve">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396EEFF" w:rsidR="001A1D9F" w:rsidRPr="00854FE0" w:rsidRDefault="00D11A77" w:rsidP="00854FE0">
      <w:pPr>
        <w:pStyle w:val="Heading1"/>
      </w:pPr>
      <w:bookmarkStart w:id="803" w:name="_Toc377132328"/>
      <w:bookmarkStart w:id="804" w:name="_Ref450580929"/>
      <w:bookmarkStart w:id="805" w:name="_Ref451332605"/>
      <w:bookmarkStart w:id="806" w:name="_Toc463469634"/>
      <w:bookmarkEnd w:id="504"/>
      <w:del w:id="807" w:author="Cory Casanave" w:date="2016-10-27T11:00:00Z">
        <w:r w:rsidDel="004F745A">
          <w:lastRenderedPageBreak/>
          <w:delText>SIMF</w:delText>
        </w:r>
      </w:del>
      <w:ins w:id="808" w:author="Cory Casanave" w:date="2016-10-27T11:00:00Z">
        <w:r w:rsidR="004F745A">
          <w:t>SMIF</w:t>
        </w:r>
      </w:ins>
      <w:r>
        <w:t xml:space="preserve"> Conceptual Model &amp; </w:t>
      </w:r>
      <w:r w:rsidR="007765C5" w:rsidRPr="00854FE0">
        <w:t>Abstract Syntax</w:t>
      </w:r>
      <w:r w:rsidR="00C45A4B" w:rsidRPr="00854FE0">
        <w:t xml:space="preserve"> [Normative]</w:t>
      </w:r>
      <w:bookmarkEnd w:id="803"/>
      <w:bookmarkEnd w:id="804"/>
      <w:bookmarkEnd w:id="805"/>
      <w:bookmarkEnd w:id="806"/>
    </w:p>
    <w:p w14:paraId="3B8536CC" w14:textId="3C228A35" w:rsidR="001A1D9F" w:rsidRDefault="001A1D9F">
      <w:pPr>
        <w:pStyle w:val="Body"/>
      </w:pPr>
      <w:r>
        <w:t xml:space="preserve">This section presents the normative specification for the </w:t>
      </w:r>
      <w:del w:id="809" w:author="Cory Casanave" w:date="2016-10-27T11:00:00Z">
        <w:r w:rsidR="002F035C" w:rsidDel="004F745A">
          <w:delText>SIMF</w:delText>
        </w:r>
      </w:del>
      <w:ins w:id="810" w:author="Cory Casanave" w:date="2016-10-27T11:00:00Z">
        <w:r w:rsidR="004F745A">
          <w:t>SMIF</w:t>
        </w:r>
      </w:ins>
      <w:r>
        <w:t xml:space="preserve"> </w:t>
      </w:r>
      <w:r w:rsidR="00D11A77">
        <w:t xml:space="preserve">conceptual model and </w:t>
      </w:r>
      <w:r>
        <w:t>metamodel. It begins with an overview of the metamodel structure followed by a description of each sub-package.</w:t>
      </w:r>
    </w:p>
    <w:p w14:paraId="0093F7AC" w14:textId="1D1F89C6" w:rsidR="00D11A77" w:rsidRDefault="00D11A77">
      <w:pPr>
        <w:pStyle w:val="Body"/>
      </w:pPr>
      <w:r>
        <w:t xml:space="preserve">The </w:t>
      </w:r>
      <w:del w:id="811" w:author="Cory Casanave" w:date="2016-10-27T11:00:00Z">
        <w:r w:rsidDel="004F745A">
          <w:delText>SIMF</w:delText>
        </w:r>
      </w:del>
      <w:ins w:id="812" w:author="Cory Casanave" w:date="2016-10-27T11:00:00Z">
        <w:r w:rsidR="004F745A">
          <w:t>SMIF</w:t>
        </w:r>
      </w:ins>
      <w:r>
        <w:t xml:space="preserve"> MOF metamodel (abstract syntax) is derived directly from the </w:t>
      </w:r>
      <w:del w:id="813" w:author="Cory Casanave" w:date="2016-10-27T11:00:00Z">
        <w:r w:rsidDel="004F745A">
          <w:delText>SIMF</w:delText>
        </w:r>
      </w:del>
      <w:ins w:id="814" w:author="Cory Casanave" w:date="2016-10-27T11:00:00Z">
        <w:r w:rsidR="004F745A">
          <w:t>SMIF</w:t>
        </w:r>
      </w:ins>
      <w:r>
        <w:t xml:space="preserve"> conceptual model by removing the </w:t>
      </w:r>
      <w:del w:id="815" w:author="Cory Casanave" w:date="2016-10-27T11:00:00Z">
        <w:r w:rsidDel="004F745A">
          <w:delText>SIMF</w:delText>
        </w:r>
      </w:del>
      <w:ins w:id="816" w:author="Cory Casanave" w:date="2016-10-27T11:00:00Z">
        <w:r w:rsidR="004F745A">
          <w:t>SMIF</w:t>
        </w:r>
      </w:ins>
      <w:r>
        <w:t xml:space="preserve">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5DF52C7F" w:rsidR="002B3E15" w:rsidRDefault="002B3E15" w:rsidP="002B3E15">
      <w:pPr>
        <w:pStyle w:val="Heading4"/>
      </w:pPr>
      <w:bookmarkStart w:id="817" w:name="_toc324"/>
      <w:bookmarkStart w:id="818" w:name="_Toc409726552"/>
      <w:bookmarkStart w:id="819" w:name="_Toc377132554"/>
      <w:bookmarkEnd w:id="817"/>
      <w:r>
        <w:lastRenderedPageBreak/>
        <w:t xml:space="preserve">Diagram: </w:t>
      </w:r>
      <w:del w:id="820" w:author="Cory Casanave" w:date="2016-10-27T11:00:00Z">
        <w:r w:rsidDel="004F745A">
          <w:delText>SIMF</w:delText>
        </w:r>
      </w:del>
      <w:ins w:id="821" w:author="Cory Casanave" w:date="2016-10-27T11:00:00Z">
        <w:r w:rsidR="004F745A">
          <w:t>SMIF</w:t>
        </w:r>
      </w:ins>
      <w:r>
        <w:t xml:space="preserve"> Packages</w:t>
      </w:r>
    </w:p>
    <w:p w14:paraId="67EDD9BA" w14:textId="77777777" w:rsidR="00FF0802" w:rsidRDefault="00FF0802" w:rsidP="00FF0802">
      <w:pPr>
        <w:pStyle w:val="Heading2"/>
        <w:ind w:left="1080" w:hanging="1080"/>
      </w:pPr>
      <w:bookmarkStart w:id="822" w:name="_Toc463469834"/>
      <w:bookmarkStart w:id="823" w:name="_Toc466034802"/>
      <w:r>
        <w:t>SMIF Conceptual Model</w:t>
      </w:r>
      <w:bookmarkEnd w:id="823"/>
    </w:p>
    <w:p w14:paraId="2AC6B5AC" w14:textId="77777777" w:rsidR="00FF0802" w:rsidRDefault="00FF0802" w:rsidP="00FF0802">
      <w:pPr>
        <w:pStyle w:val="Heading3"/>
        <w:ind w:left="1080" w:hanging="1080"/>
      </w:pPr>
      <w:bookmarkStart w:id="824" w:name="_Toc466034803"/>
      <w:r>
        <w:t>Diagram: SMIF Packages</w:t>
      </w:r>
      <w:bookmarkEnd w:id="824"/>
    </w:p>
    <w:p w14:paraId="2434600D" w14:textId="2D04353C" w:rsidR="00FF0802" w:rsidRDefault="00FF0802" w:rsidP="00FF0802">
      <w:pPr>
        <w:jc w:val="center"/>
        <w:rPr>
          <w:rFonts w:cs="Arial"/>
        </w:rPr>
      </w:pPr>
      <w:r w:rsidRPr="009F0D1E">
        <w:rPr>
          <w:noProof/>
        </w:rPr>
        <w:drawing>
          <wp:inline distT="0" distB="0" distL="0" distR="0" wp14:anchorId="7F231AA8" wp14:editId="2F92C7B5">
            <wp:extent cx="6073140" cy="7178040"/>
            <wp:effectExtent l="0" t="0" r="3810" b="3810"/>
            <wp:docPr id="523" name="Picture 523" descr="8480844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084482.emf" descr="84808448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3140" cy="7178040"/>
                    </a:xfrm>
                    <a:prstGeom prst="rect">
                      <a:avLst/>
                    </a:prstGeom>
                    <a:noFill/>
                    <a:ln>
                      <a:noFill/>
                    </a:ln>
                  </pic:spPr>
                </pic:pic>
              </a:graphicData>
            </a:graphic>
          </wp:inline>
        </w:drawing>
      </w:r>
    </w:p>
    <w:p w14:paraId="0855A107"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SMIF Packages</w:t>
      </w:r>
    </w:p>
    <w:p w14:paraId="580F35E6" w14:textId="77777777" w:rsidR="00FF0802" w:rsidRDefault="00FF0802" w:rsidP="00FF0802">
      <w:r>
        <w:lastRenderedPageBreak/>
        <w:t xml:space="preserve"> </w:t>
      </w:r>
    </w:p>
    <w:p w14:paraId="5A93A6C6" w14:textId="77777777" w:rsidR="00FF0802" w:rsidRDefault="00FF0802" w:rsidP="00FF0802"/>
    <w:p w14:paraId="6D71DB2F" w14:textId="77777777" w:rsidR="00FF0802" w:rsidRDefault="00FF0802" w:rsidP="00FF0802">
      <w:pPr>
        <w:spacing w:after="200" w:line="276" w:lineRule="auto"/>
        <w:rPr>
          <w:b/>
          <w:bCs/>
          <w:color w:val="365F91"/>
          <w:sz w:val="40"/>
          <w:szCs w:val="40"/>
        </w:rPr>
      </w:pPr>
      <w:r>
        <w:br w:type="page"/>
      </w:r>
    </w:p>
    <w:p w14:paraId="43F2916F" w14:textId="77777777" w:rsidR="00FF0802" w:rsidRDefault="00FF0802" w:rsidP="00FF0802">
      <w:pPr>
        <w:pStyle w:val="Heading2"/>
        <w:ind w:left="1080" w:hanging="1080"/>
      </w:pPr>
      <w:bookmarkStart w:id="825" w:name="_Toc466034804"/>
      <w:r>
        <w:lastRenderedPageBreak/>
        <w:t>SMIF Conceptual Model::Associations</w:t>
      </w:r>
      <w:bookmarkEnd w:id="825"/>
    </w:p>
    <w:p w14:paraId="4BC236CD" w14:textId="77777777" w:rsidR="00FF0802" w:rsidRDefault="00FF0802" w:rsidP="00FF0802">
      <w:pPr>
        <w:pStyle w:val="BodyText"/>
      </w:pPr>
      <w:r>
        <w:t>An association makes a logical statement involving related things, the association ends. An association may be asserted within a context as true or false within that context. Each association has a number of bindings of which are immutable for that association.</w:t>
      </w:r>
      <w:r>
        <w:br/>
      </w:r>
      <w:r>
        <w:br/>
        <w:t>Associations are a supertype of relationships, records and functions.</w:t>
      </w:r>
      <w:r>
        <w:br/>
      </w:r>
      <w:r>
        <w:br/>
        <w:t>Records represent structured data, usually used for logical or physical data models, not conceptual models.</w:t>
      </w:r>
    </w:p>
    <w:p w14:paraId="74BD2A64" w14:textId="77777777" w:rsidR="00FF0802" w:rsidRDefault="00FF0802" w:rsidP="00FF0802">
      <w:pPr>
        <w:pStyle w:val="Heading3"/>
        <w:ind w:left="1080" w:hanging="1080"/>
      </w:pPr>
      <w:bookmarkStart w:id="826" w:name="_Toc466034805"/>
      <w:r>
        <w:t>Diagram: Associations</w:t>
      </w:r>
      <w:bookmarkEnd w:id="826"/>
    </w:p>
    <w:p w14:paraId="181028F4" w14:textId="7F10B946" w:rsidR="00FF0802" w:rsidRDefault="00FF0802" w:rsidP="00FF0802">
      <w:pPr>
        <w:jc w:val="center"/>
        <w:rPr>
          <w:rFonts w:cs="Arial"/>
        </w:rPr>
      </w:pPr>
      <w:r w:rsidRPr="009F0D1E">
        <w:rPr>
          <w:noProof/>
        </w:rPr>
        <w:drawing>
          <wp:inline distT="0" distB="0" distL="0" distR="0" wp14:anchorId="00C2A635" wp14:editId="4F0B4988">
            <wp:extent cx="6187440" cy="4808220"/>
            <wp:effectExtent l="0" t="0" r="3810" b="0"/>
            <wp:docPr id="522" name="Picture 522" descr="-14745563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556365.emf" descr="-1474556365.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7440" cy="4808220"/>
                    </a:xfrm>
                    <a:prstGeom prst="rect">
                      <a:avLst/>
                    </a:prstGeom>
                    <a:noFill/>
                    <a:ln>
                      <a:noFill/>
                    </a:ln>
                  </pic:spPr>
                </pic:pic>
              </a:graphicData>
            </a:graphic>
          </wp:inline>
        </w:drawing>
      </w:r>
    </w:p>
    <w:p w14:paraId="3EFFDE66"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Associations</w:t>
      </w:r>
    </w:p>
    <w:p w14:paraId="7903CD03" w14:textId="77777777" w:rsidR="00FF0802" w:rsidRDefault="00FF0802" w:rsidP="00FF0802">
      <w:r>
        <w:t xml:space="preserve"> </w:t>
      </w:r>
    </w:p>
    <w:p w14:paraId="21DCE3C1" w14:textId="77777777" w:rsidR="00FF0802" w:rsidRDefault="00FF0802" w:rsidP="00FF0802"/>
    <w:p w14:paraId="321A19BD" w14:textId="77777777" w:rsidR="00FF0802" w:rsidRDefault="00FF0802" w:rsidP="00FF0802">
      <w:pPr>
        <w:pStyle w:val="Heading3"/>
        <w:ind w:left="1080" w:hanging="1080"/>
      </w:pPr>
      <w:bookmarkStart w:id="827" w:name="_e7955a2b31bca2a0e0a8b068edd4809c"/>
      <w:bookmarkStart w:id="828" w:name="_Toc466034806"/>
      <w:r>
        <w:t>Class Association</w:t>
      </w:r>
      <w:bookmarkEnd w:id="827"/>
      <w:bookmarkEnd w:id="828"/>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p>
    <w:p w14:paraId="2E5A2B19" w14:textId="77777777" w:rsidR="00FF0802" w:rsidRDefault="00FF0802" w:rsidP="00FF0802">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 xml:space="preserve">Associations are differentiated from relationships in that associations are not situations - they are declaration of facts that are not temporal and may not be the subject of other relationships other than those defined in the SMIF language. </w:t>
      </w:r>
      <w:r>
        <w:lastRenderedPageBreak/>
        <w:t>Associations may be a consequence of relationships or other situations or may be derived from qualities of the associated ends.</w:t>
      </w:r>
      <w:r>
        <w:br/>
        <w:t>Associations can "own" owned property bindings as their "ends".</w:t>
      </w:r>
      <w:r>
        <w:br/>
        <w:t>See also: Relationship</w:t>
      </w:r>
      <w:r>
        <w:br/>
        <w:t>[Guizzardi] Intrinsic Relation</w:t>
      </w:r>
      <w:r>
        <w:br/>
        <w:t>[UML] Link</w:t>
      </w:r>
    </w:p>
    <w:p w14:paraId="543423D7" w14:textId="77777777" w:rsidR="00FF0802" w:rsidRDefault="00FF0802" w:rsidP="00FF0802">
      <w:pPr>
        <w:pStyle w:val="Heading4"/>
        <w:ind w:left="1008" w:hanging="1008"/>
      </w:pPr>
      <w:bookmarkStart w:id="829" w:name="_Toc466034807"/>
      <w:r>
        <w:t>Direct Supertypes</w:t>
      </w:r>
      <w:bookmarkEnd w:id="829"/>
    </w:p>
    <w:p w14:paraId="6F4FCD10" w14:textId="77777777" w:rsidR="00FF0802" w:rsidRDefault="00FF0802" w:rsidP="00FF0802">
      <w:pPr>
        <w:ind w:left="360"/>
      </w:pPr>
      <w:hyperlink w:anchor="_e60871f18b94666411d0d4023a66bd0b" w:history="1">
        <w:r>
          <w:rPr>
            <w:rStyle w:val="Hyperlink"/>
          </w:rPr>
          <w:t>Property Owner</w:t>
        </w:r>
      </w:hyperlink>
      <w:r>
        <w:t xml:space="preserve">, </w:t>
      </w:r>
      <w:hyperlink w:anchor="_3bd7c7d249201ad6f2447c6d182ba7f1" w:history="1">
        <w:r>
          <w:rPr>
            <w:rStyle w:val="Hyperlink"/>
          </w:rPr>
          <w:t>Proposition</w:t>
        </w:r>
      </w:hyperlink>
    </w:p>
    <w:p w14:paraId="637AD679" w14:textId="77777777" w:rsidR="00FF0802" w:rsidRDefault="00FF0802" w:rsidP="00FF0802">
      <w:pPr>
        <w:pStyle w:val="Heading4"/>
        <w:ind w:left="1008" w:hanging="1008"/>
      </w:pPr>
      <w:bookmarkStart w:id="830" w:name="_Toc466034808"/>
      <w:r>
        <w:t>Associations</w:t>
      </w:r>
      <w:bookmarkEnd w:id="830"/>
    </w:p>
    <w:p w14:paraId="7A82BCF1" w14:textId="1A11005C" w:rsidR="00FF0802" w:rsidRDefault="00FF0802" w:rsidP="00FF0802">
      <w:pPr>
        <w:ind w:left="605" w:hanging="245"/>
      </w:pPr>
      <w:r w:rsidRPr="009F0D1E">
        <w:rPr>
          <w:noProof/>
        </w:rPr>
        <w:drawing>
          <wp:inline distT="0" distB="0" distL="0" distR="0" wp14:anchorId="466EE671" wp14:editId="61BC90EF">
            <wp:extent cx="152400" cy="152400"/>
            <wp:effectExtent l="0" t="0" r="0" b="0"/>
            <wp:docPr id="521" name="Picture 52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w:t>
      </w:r>
      <w:hyperlink w:anchor="_d2f1d8b62fd5c1b673a8fc0744cc8088" w:history="1">
        <w:r>
          <w:rPr>
            <w:rStyle w:val="Hyperlink"/>
          </w:rPr>
          <w:t>Association Type</w:t>
        </w:r>
      </w:hyperlink>
      <w:r>
        <w:t xml:space="preserve"> </w:t>
      </w:r>
    </w:p>
    <w:p w14:paraId="0497535A" w14:textId="77777777" w:rsidR="00FF0802" w:rsidRDefault="00FF0802" w:rsidP="00FF0802"/>
    <w:p w14:paraId="3C656974" w14:textId="77777777" w:rsidR="00FF0802" w:rsidRDefault="00FF0802" w:rsidP="00FF0802">
      <w:pPr>
        <w:pStyle w:val="Heading3"/>
        <w:ind w:left="1080" w:hanging="1080"/>
      </w:pPr>
      <w:bookmarkStart w:id="831" w:name="_d2f1d8b62fd5c1b673a8fc0744cc8088"/>
      <w:bookmarkStart w:id="832" w:name="_Toc466034809"/>
      <w:r>
        <w:t>Class Association Type</w:t>
      </w:r>
      <w:bookmarkEnd w:id="831"/>
      <w:bookmarkEnd w:id="832"/>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p>
    <w:p w14:paraId="198B651A" w14:textId="77777777" w:rsidR="00FF0802" w:rsidRDefault="00FF0802" w:rsidP="00FF0802">
      <w:r>
        <w:t>A type of Association (See Association for details) which defines a set of "Association Property Types" which are the types of association property bindings.</w:t>
      </w:r>
      <w:r>
        <w:br/>
        <w:t>[Guizzardi] Intrinsic Relation Type</w:t>
      </w:r>
      <w:r>
        <w:br/>
        <w:t>[UML] Association</w:t>
      </w:r>
      <w:r>
        <w:br/>
      </w:r>
    </w:p>
    <w:p w14:paraId="13B267BF" w14:textId="77777777" w:rsidR="00FF0802" w:rsidRDefault="00FF0802" w:rsidP="00FF0802">
      <w:pPr>
        <w:pStyle w:val="Heading4"/>
        <w:ind w:left="1008" w:hanging="1008"/>
      </w:pPr>
      <w:bookmarkStart w:id="833" w:name="_Toc466034810"/>
      <w:r>
        <w:t>Direct Supertypes</w:t>
      </w:r>
      <w:bookmarkEnd w:id="833"/>
    </w:p>
    <w:p w14:paraId="3E42C0EF" w14:textId="77777777" w:rsidR="00FF0802" w:rsidRDefault="00FF0802" w:rsidP="00FF0802">
      <w:pPr>
        <w:ind w:left="360"/>
      </w:pPr>
      <w:hyperlink w:anchor="_3b0c6b335aca4015ef569068da1bec31" w:history="1">
        <w:r>
          <w:rPr>
            <w:rStyle w:val="Hyperlink"/>
          </w:rPr>
          <w:t>Property OwnerType</w:t>
        </w:r>
      </w:hyperlink>
    </w:p>
    <w:p w14:paraId="21F073A8" w14:textId="77777777" w:rsidR="00FF0802" w:rsidRDefault="00FF0802" w:rsidP="00FF0802">
      <w:pPr>
        <w:pStyle w:val="Heading4"/>
        <w:ind w:left="1008" w:hanging="1008"/>
      </w:pPr>
      <w:bookmarkStart w:id="834" w:name="_Toc466034811"/>
      <w:r>
        <w:t>Associations</w:t>
      </w:r>
      <w:bookmarkEnd w:id="834"/>
    </w:p>
    <w:p w14:paraId="2091BDEA" w14:textId="23A1DA60" w:rsidR="00FF0802" w:rsidRDefault="00FF0802" w:rsidP="00FF0802">
      <w:pPr>
        <w:ind w:left="605" w:hanging="245"/>
      </w:pPr>
      <w:r w:rsidRPr="009F0D1E">
        <w:rPr>
          <w:noProof/>
        </w:rPr>
        <w:drawing>
          <wp:inline distT="0" distB="0" distL="0" distR="0" wp14:anchorId="278B56D1" wp14:editId="0EBA7EDF">
            <wp:extent cx="152400" cy="152400"/>
            <wp:effectExtent l="0" t="0" r="0" b="0"/>
            <wp:docPr id="520" name="Picture 520"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w:t>
      </w:r>
      <w:hyperlink w:anchor="_e7955a2b31bca2a0e0a8b068edd4809c" w:history="1">
        <w:r>
          <w:rPr>
            <w:rStyle w:val="Hyperlink"/>
          </w:rPr>
          <w:t>Association</w:t>
        </w:r>
      </w:hyperlink>
      <w:r>
        <w:t xml:space="preserve">   </w:t>
      </w:r>
      <w:r w:rsidRPr="00833C5F">
        <w:rPr>
          <w:i/>
        </w:rPr>
        <w:t>Redefines</w:t>
      </w:r>
      <w:r>
        <w:t>: has binding:</w:t>
      </w:r>
      <w:hyperlink w:anchor="_e829344c78ea1a9e5e18c7bc51ff8f64" w:history="1">
        <w:r>
          <w:rPr>
            <w:rStyle w:val="Hyperlink"/>
          </w:rPr>
          <w:t>Property Binding</w:t>
        </w:r>
      </w:hyperlink>
      <w:r>
        <w:rPr>
          <w:rStyle w:val="Hyperlink"/>
        </w:rPr>
        <w:t xml:space="preserve">   </w:t>
      </w:r>
      <w:r>
        <w:t xml:space="preserve"> </w:t>
      </w:r>
    </w:p>
    <w:p w14:paraId="122F713C" w14:textId="77777777" w:rsidR="00FF0802" w:rsidRDefault="00FF0802" w:rsidP="00FF0802"/>
    <w:p w14:paraId="4117B941" w14:textId="77777777" w:rsidR="00FF0802" w:rsidRDefault="00FF0802" w:rsidP="00FF0802">
      <w:pPr>
        <w:spacing w:after="200" w:line="276" w:lineRule="auto"/>
        <w:rPr>
          <w:b/>
          <w:bCs/>
          <w:color w:val="365F91"/>
          <w:sz w:val="40"/>
          <w:szCs w:val="40"/>
        </w:rPr>
      </w:pPr>
      <w:r>
        <w:br w:type="page"/>
      </w:r>
    </w:p>
    <w:p w14:paraId="462ABDC4" w14:textId="77777777" w:rsidR="00FF0802" w:rsidRDefault="00FF0802" w:rsidP="00FF0802">
      <w:pPr>
        <w:pStyle w:val="Heading2"/>
        <w:ind w:left="1080" w:hanging="1080"/>
      </w:pPr>
      <w:bookmarkStart w:id="835" w:name="_Toc466034812"/>
      <w:r>
        <w:lastRenderedPageBreak/>
        <w:t>SMIF Conceptual Model::Expressions</w:t>
      </w:r>
      <w:bookmarkEnd w:id="835"/>
    </w:p>
    <w:p w14:paraId="70BEE928" w14:textId="77777777" w:rsidR="00FF0802" w:rsidRDefault="00FF0802" w:rsidP="00FF0802">
      <w:pPr>
        <w:pStyle w:val="BodyText"/>
      </w:pPr>
      <w:r>
        <w:t>Expressions define computations across SMIF models.</w:t>
      </w:r>
    </w:p>
    <w:p w14:paraId="6703A561" w14:textId="77777777" w:rsidR="00FF0802" w:rsidRDefault="00FF0802" w:rsidP="00FF0802">
      <w:pPr>
        <w:pStyle w:val="Heading3"/>
        <w:ind w:left="1080" w:hanging="1080"/>
      </w:pPr>
      <w:bookmarkStart w:id="836" w:name="_Toc466034813"/>
      <w:r>
        <w:t>Diagram: Expressions</w:t>
      </w:r>
      <w:bookmarkEnd w:id="836"/>
    </w:p>
    <w:p w14:paraId="11EC7234" w14:textId="63672628" w:rsidR="00FF0802" w:rsidRDefault="00FF0802" w:rsidP="00FF0802">
      <w:pPr>
        <w:jc w:val="center"/>
        <w:rPr>
          <w:rFonts w:cs="Arial"/>
        </w:rPr>
      </w:pPr>
      <w:r w:rsidRPr="009F0D1E">
        <w:rPr>
          <w:noProof/>
        </w:rPr>
        <w:drawing>
          <wp:inline distT="0" distB="0" distL="0" distR="0" wp14:anchorId="278E6618" wp14:editId="405A4DCA">
            <wp:extent cx="6187440" cy="4015740"/>
            <wp:effectExtent l="0" t="0" r="3810" b="3810"/>
            <wp:docPr id="519" name="Picture 519" descr="200242648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426484.emf" descr="2002426484.em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440" cy="4015740"/>
                    </a:xfrm>
                    <a:prstGeom prst="rect">
                      <a:avLst/>
                    </a:prstGeom>
                    <a:noFill/>
                    <a:ln>
                      <a:noFill/>
                    </a:ln>
                  </pic:spPr>
                </pic:pic>
              </a:graphicData>
            </a:graphic>
          </wp:inline>
        </w:drawing>
      </w:r>
    </w:p>
    <w:p w14:paraId="36E5E0F3"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Expressions</w:t>
      </w:r>
    </w:p>
    <w:p w14:paraId="2BF39CA0" w14:textId="77777777" w:rsidR="00FF0802" w:rsidRDefault="00FF0802" w:rsidP="00FF0802">
      <w:pPr>
        <w:pStyle w:val="BodyText"/>
      </w:pPr>
      <w:r>
        <w:t>Expressions define computations</w:t>
      </w:r>
    </w:p>
    <w:p w14:paraId="3BCC7181" w14:textId="77777777" w:rsidR="00FF0802" w:rsidRDefault="00FF0802" w:rsidP="00FF0802">
      <w:r>
        <w:t xml:space="preserve"> </w:t>
      </w:r>
    </w:p>
    <w:p w14:paraId="2D2B315D" w14:textId="77777777" w:rsidR="00FF0802" w:rsidRDefault="00FF0802" w:rsidP="00FF0802"/>
    <w:p w14:paraId="6D118BE8" w14:textId="77777777" w:rsidR="00FF0802" w:rsidRDefault="00FF0802" w:rsidP="00FF0802">
      <w:pPr>
        <w:pStyle w:val="Heading3"/>
        <w:ind w:left="1080" w:hanging="1080"/>
      </w:pPr>
      <w:bookmarkStart w:id="837" w:name="_f3f61859903284f1b00fc6feee0b33f8"/>
      <w:bookmarkStart w:id="838" w:name="_Toc466034814"/>
      <w:r>
        <w:t>Class Constant Reference</w:t>
      </w:r>
      <w:bookmarkEnd w:id="837"/>
      <w:bookmarkEnd w:id="838"/>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55313C4A" w14:textId="77777777" w:rsidR="00FF0802" w:rsidRDefault="00FF0802" w:rsidP="00FF0802">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br/>
      </w:r>
    </w:p>
    <w:p w14:paraId="5CE2CA35" w14:textId="77777777" w:rsidR="00FF0802" w:rsidRDefault="00FF0802" w:rsidP="00FF0802">
      <w:pPr>
        <w:pStyle w:val="Heading4"/>
        <w:ind w:left="1008" w:hanging="1008"/>
      </w:pPr>
      <w:bookmarkStart w:id="839" w:name="_Toc466034815"/>
      <w:r>
        <w:t>Direct Supertypes</w:t>
      </w:r>
      <w:bookmarkEnd w:id="839"/>
    </w:p>
    <w:p w14:paraId="03743F9B" w14:textId="77777777" w:rsidR="00FF0802" w:rsidRDefault="00FF0802" w:rsidP="00FF0802">
      <w:pPr>
        <w:ind w:left="360"/>
      </w:pPr>
      <w:hyperlink w:anchor="_f9bba899ada544a47c36bb071e9024f5" w:history="1">
        <w:r>
          <w:rPr>
            <w:rStyle w:val="Hyperlink"/>
          </w:rPr>
          <w:t>Expression Node</w:t>
        </w:r>
      </w:hyperlink>
    </w:p>
    <w:p w14:paraId="1DB8C373" w14:textId="77777777" w:rsidR="00FF0802" w:rsidRDefault="00FF0802" w:rsidP="00FF0802"/>
    <w:p w14:paraId="542ED7B6" w14:textId="77777777" w:rsidR="00FF0802" w:rsidRDefault="00FF0802" w:rsidP="00FF0802">
      <w:pPr>
        <w:pStyle w:val="Heading3"/>
        <w:ind w:left="1080" w:hanging="1080"/>
      </w:pPr>
      <w:bookmarkStart w:id="840" w:name="_10631c8db19dba9249f0ea7d4db61607"/>
      <w:bookmarkStart w:id="841" w:name="_Toc466034816"/>
      <w:r>
        <w:lastRenderedPageBreak/>
        <w:t>Association Constant Value</w:t>
      </w:r>
      <w:bookmarkEnd w:id="840"/>
      <w:bookmarkEnd w:id="841"/>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24163F27" w14:textId="77777777" w:rsidR="00FF0802" w:rsidRDefault="00FF0802" w:rsidP="00FF0802">
      <w:r>
        <w:t>Relationship defining a link to a constant value within an expression.</w:t>
      </w:r>
    </w:p>
    <w:p w14:paraId="04819370" w14:textId="77777777" w:rsidR="00FF0802" w:rsidRDefault="00FF0802" w:rsidP="00FF0802">
      <w:pPr>
        <w:pStyle w:val="Heading4"/>
        <w:ind w:left="1008" w:hanging="1008"/>
      </w:pPr>
      <w:bookmarkStart w:id="842" w:name="_Toc466034817"/>
      <w:r>
        <w:t>Association Ends</w:t>
      </w:r>
      <w:bookmarkEnd w:id="842"/>
    </w:p>
    <w:p w14:paraId="7A01E21C" w14:textId="595D01BB" w:rsidR="00FF0802" w:rsidRDefault="00FF0802" w:rsidP="00FF0802">
      <w:pPr>
        <w:ind w:firstLine="720"/>
      </w:pPr>
      <w:r w:rsidRPr="009F0D1E">
        <w:rPr>
          <w:noProof/>
        </w:rPr>
        <w:drawing>
          <wp:inline distT="0" distB="0" distL="0" distR="0" wp14:anchorId="1CEF7C37" wp14:editId="0DE9B1F7">
            <wp:extent cx="152400" cy="152400"/>
            <wp:effectExtent l="0" t="0" r="0" b="0"/>
            <wp:docPr id="518" name="Picture 518"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Thing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54C55BE" w14:textId="77777777" w:rsidR="00FF0802" w:rsidRDefault="00FF0802" w:rsidP="00FF0802">
      <w:pPr>
        <w:pStyle w:val="BodyText"/>
        <w:ind w:firstLine="720"/>
      </w:pPr>
      <w:r>
        <w:t>A constant value referenced in an expression.</w:t>
      </w:r>
    </w:p>
    <w:p w14:paraId="4C822061" w14:textId="17162EEE" w:rsidR="00FF0802" w:rsidRDefault="00FF0802" w:rsidP="00FF0802">
      <w:pPr>
        <w:ind w:firstLine="720"/>
      </w:pPr>
      <w:r w:rsidRPr="009F0D1E">
        <w:rPr>
          <w:noProof/>
        </w:rPr>
        <w:drawing>
          <wp:inline distT="0" distB="0" distL="0" distR="0" wp14:anchorId="2A7D0720" wp14:editId="2397F171">
            <wp:extent cx="152400" cy="152400"/>
            <wp:effectExtent l="0" t="0" r="0" b="0"/>
            <wp:docPr id="517" name="Picture 517"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7211895" w14:textId="77777777" w:rsidR="00FF0802" w:rsidRDefault="00FF0802" w:rsidP="00FF0802">
      <w:pPr>
        <w:pStyle w:val="BodyText"/>
        <w:ind w:firstLine="720"/>
      </w:pPr>
      <w:r>
        <w:t>Referencing constant expression node.</w:t>
      </w:r>
    </w:p>
    <w:p w14:paraId="0BB8E2D3" w14:textId="77777777" w:rsidR="00FF0802" w:rsidRDefault="00FF0802" w:rsidP="00FF0802"/>
    <w:p w14:paraId="4EE27232" w14:textId="77777777" w:rsidR="00FF0802" w:rsidRDefault="00FF0802" w:rsidP="00FF0802">
      <w:pPr>
        <w:pStyle w:val="Heading3"/>
        <w:ind w:left="1080" w:hanging="1080"/>
      </w:pPr>
      <w:bookmarkStart w:id="843" w:name="_99ee84fc373e5bb5ae6febaa538452e1"/>
      <w:bookmarkStart w:id="844" w:name="_Toc466034818"/>
      <w:r>
        <w:t>Class Equality</w:t>
      </w:r>
      <w:bookmarkEnd w:id="843"/>
      <w:bookmarkEnd w:id="844"/>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6043D52F" w14:textId="77777777" w:rsidR="00FF0802" w:rsidRDefault="00FF0802" w:rsidP="00FF0802">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r>
      <w:r>
        <w:rPr>
          <w:rFonts w:ascii="Cambria Math" w:hAnsi="Cambria Math" w:cs="Cambria Math"/>
        </w:rPr>
        <w:t>⎯</w:t>
      </w:r>
      <w:r>
        <w:t xml:space="preserve"> for any two instances (a, b) of values from the value space, either a is equal to b, denoted a = b , or a is not equal to b, denoted a ≠ b ;</w:t>
      </w:r>
      <w:r>
        <w:br/>
      </w:r>
      <w:r>
        <w:rPr>
          <w:rFonts w:ascii="Cambria Math" w:hAnsi="Cambria Math" w:cs="Cambria Math"/>
        </w:rPr>
        <w:t>⎯</w:t>
      </w:r>
      <w:r>
        <w:t xml:space="preserve"> there is no pair of instances (a, b) of values from the value space such that both a = b and a ≠ b ;</w:t>
      </w:r>
      <w:r>
        <w:br/>
      </w:r>
      <w:r>
        <w:rPr>
          <w:rFonts w:ascii="Cambria Math" w:hAnsi="Cambria Math" w:cs="Cambria Math"/>
        </w:rPr>
        <w:t>⎯</w:t>
      </w:r>
      <w:r>
        <w:t xml:space="preserve"> for every value a from the value space, a = a ;</w:t>
      </w:r>
      <w:r>
        <w:br/>
      </w:r>
      <w:r>
        <w:rPr>
          <w:rFonts w:ascii="Cambria Math" w:hAnsi="Cambria Math" w:cs="Cambria Math"/>
        </w:rPr>
        <w:t>⎯</w:t>
      </w:r>
      <w:r>
        <w:t xml:space="preserve"> for any two instances (a, b) of values from the value space, a = b if and only if b = a ;</w:t>
      </w:r>
      <w:r>
        <w:br/>
      </w:r>
      <w:r>
        <w:rPr>
          <w:rFonts w:ascii="Cambria Math" w:hAnsi="Cambria Math" w:cs="Cambria Math"/>
        </w:rPr>
        <w:t>⎯</w:t>
      </w:r>
      <w:r>
        <w:t xml:space="preserve"> for any three instances (a, b, c) of values from the value space, if a = b and b = c , then a = c . On every datatype, the operation Equal is defined in terms of the equality property of the value space, by:</w:t>
      </w:r>
      <w:r>
        <w:br/>
      </w:r>
      <w:r>
        <w:rPr>
          <w:rFonts w:ascii="Cambria Math" w:hAnsi="Cambria Math" w:cs="Cambria Math"/>
        </w:rPr>
        <w:t>⎯</w:t>
      </w:r>
      <w:r>
        <w:t xml:space="preserve"> for any values a, b drawn from the value space, Equal(a,b) is true if a = b , and false otherwise.</w:t>
      </w:r>
    </w:p>
    <w:p w14:paraId="255650EE" w14:textId="77777777" w:rsidR="00FF0802" w:rsidRDefault="00FF0802" w:rsidP="00FF0802">
      <w:pPr>
        <w:pStyle w:val="Heading4"/>
        <w:ind w:left="1008" w:hanging="1008"/>
      </w:pPr>
      <w:bookmarkStart w:id="845" w:name="_Toc466034819"/>
      <w:r>
        <w:t>Direct Supertypes</w:t>
      </w:r>
      <w:bookmarkEnd w:id="845"/>
    </w:p>
    <w:p w14:paraId="7B6B80AA" w14:textId="77777777" w:rsidR="00FF0802" w:rsidRDefault="00FF0802" w:rsidP="00FF0802">
      <w:pPr>
        <w:ind w:left="360"/>
      </w:pPr>
      <w:hyperlink w:anchor="_f9bba899ada544a47c36bb071e9024f5" w:history="1">
        <w:r>
          <w:rPr>
            <w:rStyle w:val="Hyperlink"/>
          </w:rPr>
          <w:t>Expression Node</w:t>
        </w:r>
      </w:hyperlink>
    </w:p>
    <w:p w14:paraId="66340187" w14:textId="77777777" w:rsidR="00FF0802" w:rsidRDefault="00FF0802" w:rsidP="00FF0802"/>
    <w:p w14:paraId="742B76F9" w14:textId="77777777" w:rsidR="00FF0802" w:rsidRDefault="00FF0802" w:rsidP="00FF0802">
      <w:pPr>
        <w:pStyle w:val="Heading3"/>
        <w:ind w:left="1080" w:hanging="1080"/>
      </w:pPr>
      <w:bookmarkStart w:id="846" w:name="_263bf256c72c927424037b273135c319"/>
      <w:bookmarkStart w:id="847" w:name="_Toc466034820"/>
      <w:r>
        <w:t>Association Equality Constraint</w:t>
      </w:r>
      <w:bookmarkEnd w:id="846"/>
      <w:bookmarkEnd w:id="847"/>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428033FB" w14:textId="77777777" w:rsidR="00FF0802" w:rsidRDefault="00FF0802" w:rsidP="00FF0802">
      <w:r>
        <w:t>Relationship defining set of things that will be evaluated for equality.</w:t>
      </w:r>
    </w:p>
    <w:p w14:paraId="4B56F209" w14:textId="77777777" w:rsidR="00FF0802" w:rsidRDefault="00FF0802" w:rsidP="00FF0802">
      <w:pPr>
        <w:pStyle w:val="Heading4"/>
        <w:ind w:left="1008" w:hanging="1008"/>
      </w:pPr>
      <w:bookmarkStart w:id="848" w:name="_Toc466034821"/>
      <w:r>
        <w:t>Association Ends</w:t>
      </w:r>
      <w:bookmarkEnd w:id="848"/>
    </w:p>
    <w:p w14:paraId="6190128B" w14:textId="308098BF" w:rsidR="00FF0802" w:rsidRDefault="00FF0802" w:rsidP="00FF0802">
      <w:pPr>
        <w:ind w:firstLine="720"/>
      </w:pPr>
      <w:r w:rsidRPr="009F0D1E">
        <w:rPr>
          <w:noProof/>
        </w:rPr>
        <w:drawing>
          <wp:inline distT="0" distB="0" distL="0" distR="0" wp14:anchorId="1987127F" wp14:editId="0976E01E">
            <wp:extent cx="152400" cy="152400"/>
            <wp:effectExtent l="0" t="0" r="0" b="0"/>
            <wp:docPr id="516" name="Picture 516"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Thing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F243F13" w14:textId="77777777" w:rsidR="00FF0802" w:rsidRDefault="00FF0802" w:rsidP="00FF0802">
      <w:pPr>
        <w:pStyle w:val="BodyText"/>
        <w:ind w:firstLine="720"/>
      </w:pPr>
      <w:r>
        <w:t>Set of things that must have the same value or represent the same thing or set of things for Equality to return true.</w:t>
      </w:r>
    </w:p>
    <w:p w14:paraId="5C94C146" w14:textId="7A3D2E2B" w:rsidR="00FF0802" w:rsidRDefault="00FF0802" w:rsidP="00FF0802">
      <w:pPr>
        <w:ind w:firstLine="720"/>
      </w:pPr>
      <w:r w:rsidRPr="009F0D1E">
        <w:rPr>
          <w:noProof/>
        </w:rPr>
        <w:drawing>
          <wp:inline distT="0" distB="0" distL="0" distR="0" wp14:anchorId="6DDD4AA1" wp14:editId="78CD6233">
            <wp:extent cx="152400" cy="152400"/>
            <wp:effectExtent l="0" t="0" r="0" b="0"/>
            <wp:docPr id="515" name="Picture 51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1C7808E" w14:textId="77777777" w:rsidR="00FF0802" w:rsidRDefault="00FF0802" w:rsidP="00FF0802">
      <w:pPr>
        <w:pStyle w:val="BodyText"/>
        <w:ind w:firstLine="720"/>
      </w:pPr>
      <w:r>
        <w:t>Equality constraints for a thing.</w:t>
      </w:r>
    </w:p>
    <w:p w14:paraId="6D9BB787" w14:textId="77777777" w:rsidR="00FF0802" w:rsidRDefault="00FF0802" w:rsidP="00FF0802"/>
    <w:p w14:paraId="09DC9E1F" w14:textId="77777777" w:rsidR="00FF0802" w:rsidRDefault="00FF0802" w:rsidP="00FF0802">
      <w:pPr>
        <w:pStyle w:val="Heading3"/>
        <w:ind w:left="1080" w:hanging="1080"/>
      </w:pPr>
      <w:bookmarkStart w:id="849" w:name="_764178c56513beb91e5b5964ec31da8e"/>
      <w:bookmarkStart w:id="850" w:name="_Toc466034822"/>
      <w:r>
        <w:t>Class Evaluation</w:t>
      </w:r>
      <w:bookmarkEnd w:id="849"/>
      <w:bookmarkEnd w:id="850"/>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6FAACA46" w14:textId="77777777" w:rsidR="00FF0802" w:rsidRDefault="00FF0802" w:rsidP="00FF0802">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061ED66B" w14:textId="77777777" w:rsidR="00FF0802" w:rsidRDefault="00FF0802" w:rsidP="00FF0802">
      <w:pPr>
        <w:pStyle w:val="Heading4"/>
        <w:ind w:left="1008" w:hanging="1008"/>
      </w:pPr>
      <w:bookmarkStart w:id="851" w:name="_Toc466034823"/>
      <w:r>
        <w:t>Direct Supertypes</w:t>
      </w:r>
      <w:bookmarkEnd w:id="851"/>
    </w:p>
    <w:p w14:paraId="68148B6E" w14:textId="77777777" w:rsidR="00FF0802" w:rsidRDefault="00FF0802" w:rsidP="00FF0802">
      <w:pPr>
        <w:ind w:left="360"/>
      </w:pPr>
      <w:hyperlink w:anchor="_d847ee03faa23264a18dd452d21972fc" w:history="1">
        <w:r>
          <w:rPr>
            <w:rStyle w:val="Hyperlink"/>
          </w:rPr>
          <w:t>Expression Context</w:t>
        </w:r>
      </w:hyperlink>
    </w:p>
    <w:p w14:paraId="7735DC84" w14:textId="77777777" w:rsidR="00FF0802" w:rsidRDefault="00FF0802" w:rsidP="00FF0802"/>
    <w:p w14:paraId="6859A0D2" w14:textId="77777777" w:rsidR="00FF0802" w:rsidRDefault="00FF0802" w:rsidP="00FF0802">
      <w:pPr>
        <w:pStyle w:val="Heading3"/>
        <w:ind w:left="1080" w:hanging="1080"/>
      </w:pPr>
      <w:bookmarkStart w:id="852" w:name="_6c832196fd78ec5da9e6b1ddd1779adf"/>
      <w:bookmarkStart w:id="853" w:name="_Toc466034824"/>
      <w:r>
        <w:t>Association Expression Context</w:t>
      </w:r>
      <w:bookmarkEnd w:id="852"/>
      <w:bookmarkEnd w:id="85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17B95A5" w14:textId="77777777" w:rsidR="00FF0802" w:rsidRDefault="00FF0802" w:rsidP="00FF0802">
      <w:r>
        <w:t xml:space="preserve">Context in which an expression will be evaluated. </w:t>
      </w:r>
    </w:p>
    <w:p w14:paraId="0D28B05D" w14:textId="77777777" w:rsidR="00FF0802" w:rsidRDefault="00FF0802" w:rsidP="00FF0802">
      <w:pPr>
        <w:pStyle w:val="Heading4"/>
        <w:ind w:left="1008" w:hanging="1008"/>
      </w:pPr>
      <w:bookmarkStart w:id="854" w:name="_Toc466034825"/>
      <w:r>
        <w:lastRenderedPageBreak/>
        <w:t>Direct Supertypes</w:t>
      </w:r>
      <w:bookmarkEnd w:id="854"/>
    </w:p>
    <w:p w14:paraId="6D0295F5" w14:textId="77777777" w:rsidR="00FF0802" w:rsidRDefault="00FF0802" w:rsidP="00FF0802">
      <w:pPr>
        <w:ind w:left="360"/>
      </w:pPr>
      <w:hyperlink w:anchor="_52c887644007b8e51a1f6e976113707a" w:history="1">
        <w:r>
          <w:rPr>
            <w:rStyle w:val="Hyperlink"/>
          </w:rPr>
          <w:t>Extent of Context</w:t>
        </w:r>
      </w:hyperlink>
    </w:p>
    <w:p w14:paraId="173FBE5C" w14:textId="77777777" w:rsidR="00FF0802" w:rsidRDefault="00FF0802" w:rsidP="00FF0802">
      <w:pPr>
        <w:pStyle w:val="Heading4"/>
        <w:ind w:left="1008" w:hanging="1008"/>
      </w:pPr>
      <w:bookmarkStart w:id="855" w:name="_Toc466034826"/>
      <w:r>
        <w:t>Association Ends</w:t>
      </w:r>
      <w:bookmarkEnd w:id="855"/>
    </w:p>
    <w:p w14:paraId="037687B2" w14:textId="37C950FC" w:rsidR="00FF0802" w:rsidRDefault="00FF0802" w:rsidP="00FF0802">
      <w:pPr>
        <w:ind w:firstLine="720"/>
      </w:pPr>
      <w:r w:rsidRPr="009F0D1E">
        <w:rPr>
          <w:noProof/>
        </w:rPr>
        <w:drawing>
          <wp:inline distT="0" distB="0" distL="0" distR="0" wp14:anchorId="5D85010A" wp14:editId="18636293">
            <wp:extent cx="152400" cy="152400"/>
            <wp:effectExtent l="0" t="0" r="0" b="0"/>
            <wp:docPr id="514" name="Picture 51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5407AF2" w14:textId="77777777" w:rsidR="00FF0802" w:rsidRDefault="00FF0802" w:rsidP="00FF0802">
      <w:pPr>
        <w:pStyle w:val="BodyText"/>
        <w:ind w:firstLine="720"/>
      </w:pPr>
      <w:r>
        <w:t>Context of evaluation and namespace resolution for an expression.</w:t>
      </w:r>
    </w:p>
    <w:p w14:paraId="45B99A76" w14:textId="398CB946" w:rsidR="00FF0802" w:rsidRDefault="00FF0802" w:rsidP="00FF0802">
      <w:pPr>
        <w:ind w:firstLine="720"/>
      </w:pPr>
      <w:r w:rsidRPr="009F0D1E">
        <w:rPr>
          <w:noProof/>
        </w:rPr>
        <w:drawing>
          <wp:inline distT="0" distB="0" distL="0" distR="0" wp14:anchorId="5285D4E4" wp14:editId="03FDC575">
            <wp:extent cx="152400" cy="152400"/>
            <wp:effectExtent l="0" t="0" r="0" b="0"/>
            <wp:docPr id="513" name="Picture 513"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C678724" w14:textId="77777777" w:rsidR="00FF0802" w:rsidRDefault="00FF0802" w:rsidP="00FF0802">
      <w:pPr>
        <w:pStyle w:val="BodyText"/>
        <w:ind w:firstLine="720"/>
      </w:pPr>
      <w:r>
        <w:t>Expressions referencing a context.</w:t>
      </w:r>
    </w:p>
    <w:p w14:paraId="2AB86DF6" w14:textId="77777777" w:rsidR="00FF0802" w:rsidRDefault="00FF0802" w:rsidP="00FF0802"/>
    <w:p w14:paraId="005F2FD7" w14:textId="77777777" w:rsidR="00FF0802" w:rsidRDefault="00FF0802" w:rsidP="00FF0802">
      <w:pPr>
        <w:pStyle w:val="Heading3"/>
        <w:ind w:left="1080" w:hanging="1080"/>
      </w:pPr>
      <w:bookmarkStart w:id="856" w:name="_d847ee03faa23264a18dd452d21972fc"/>
      <w:bookmarkStart w:id="857" w:name="_Toc466034827"/>
      <w:r>
        <w:t>Class Expression Context</w:t>
      </w:r>
      <w:bookmarkEnd w:id="856"/>
      <w:bookmarkEnd w:id="857"/>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EBB0ACB" w14:textId="77777777" w:rsidR="00FF0802" w:rsidRDefault="00FF0802" w:rsidP="00FF0802">
      <w:r>
        <w:t>An abstract element defining the static or dynamic evaluation context and resulting type of an expression.</w:t>
      </w:r>
      <w:r>
        <w:br/>
        <w:t>An expression context that is referenced by another expression context inherits the referencing context by default.</w:t>
      </w:r>
    </w:p>
    <w:p w14:paraId="4899F6B9" w14:textId="77777777" w:rsidR="00FF0802" w:rsidRDefault="00FF0802" w:rsidP="00FF0802">
      <w:pPr>
        <w:pStyle w:val="Heading4"/>
        <w:ind w:left="1008" w:hanging="1008"/>
      </w:pPr>
      <w:bookmarkStart w:id="858" w:name="_Toc466034828"/>
      <w:r>
        <w:t>Direct Supertypes</w:t>
      </w:r>
      <w:bookmarkEnd w:id="858"/>
    </w:p>
    <w:p w14:paraId="559AEB6D" w14:textId="77777777" w:rsidR="00FF0802" w:rsidRDefault="00FF0802" w:rsidP="00FF0802">
      <w:pPr>
        <w:ind w:left="360"/>
      </w:pPr>
      <w:hyperlink w:anchor="_eb8398b5a178c638b98597120ec51c4d" w:history="1">
        <w:r>
          <w:rPr>
            <w:rStyle w:val="Hyperlink"/>
          </w:rPr>
          <w:t>Identifiable Entity</w:t>
        </w:r>
      </w:hyperlink>
    </w:p>
    <w:p w14:paraId="334694BB" w14:textId="77777777" w:rsidR="00FF0802" w:rsidRDefault="00FF0802" w:rsidP="00FF0802"/>
    <w:p w14:paraId="35C4A57F" w14:textId="77777777" w:rsidR="00FF0802" w:rsidRDefault="00FF0802" w:rsidP="00FF0802">
      <w:pPr>
        <w:pStyle w:val="Heading3"/>
        <w:ind w:left="1080" w:hanging="1080"/>
      </w:pPr>
      <w:bookmarkStart w:id="859" w:name="_832339913c2d70c2c7a1e67c27261203"/>
      <w:bookmarkStart w:id="860" w:name="_Toc466034829"/>
      <w:r>
        <w:t>Association Expression Evaluation</w:t>
      </w:r>
      <w:bookmarkEnd w:id="859"/>
      <w:bookmarkEnd w:id="860"/>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40DD1A0" w14:textId="77777777" w:rsidR="00FF0802" w:rsidRDefault="00FF0802" w:rsidP="00FF0802">
      <w:r>
        <w:t>Relationship defining the expression that will be evaluated by an evaluation.</w:t>
      </w:r>
    </w:p>
    <w:p w14:paraId="312FD4D2" w14:textId="77777777" w:rsidR="00FF0802" w:rsidRDefault="00FF0802" w:rsidP="00FF0802">
      <w:pPr>
        <w:pStyle w:val="Heading4"/>
        <w:ind w:left="1008" w:hanging="1008"/>
      </w:pPr>
      <w:bookmarkStart w:id="861" w:name="_Toc466034830"/>
      <w:r>
        <w:t>Association Ends</w:t>
      </w:r>
      <w:bookmarkEnd w:id="861"/>
    </w:p>
    <w:p w14:paraId="13045322" w14:textId="481E4A92" w:rsidR="00FF0802" w:rsidRDefault="00FF0802" w:rsidP="00FF0802">
      <w:pPr>
        <w:ind w:firstLine="720"/>
      </w:pPr>
      <w:r w:rsidRPr="009F0D1E">
        <w:rPr>
          <w:noProof/>
        </w:rPr>
        <w:drawing>
          <wp:inline distT="0" distB="0" distL="0" distR="0" wp14:anchorId="73451D1F" wp14:editId="084131C0">
            <wp:extent cx="152400" cy="152400"/>
            <wp:effectExtent l="0" t="0" r="0" b="0"/>
            <wp:docPr id="512" name="Picture 512"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7F606D6" w14:textId="77777777" w:rsidR="00FF0802" w:rsidRDefault="00FF0802" w:rsidP="00FF0802">
      <w:pPr>
        <w:pStyle w:val="BodyText"/>
        <w:ind w:firstLine="720"/>
      </w:pPr>
      <w:r>
        <w:t>The expression node "head" an evaluation evaluates.</w:t>
      </w:r>
    </w:p>
    <w:p w14:paraId="2470FE29" w14:textId="7BA2E1BC" w:rsidR="00FF0802" w:rsidRDefault="00FF0802" w:rsidP="00FF0802">
      <w:pPr>
        <w:ind w:firstLine="720"/>
      </w:pPr>
      <w:r w:rsidRPr="009F0D1E">
        <w:rPr>
          <w:noProof/>
        </w:rPr>
        <w:drawing>
          <wp:inline distT="0" distB="0" distL="0" distR="0" wp14:anchorId="3D7B167D" wp14:editId="7775C210">
            <wp:extent cx="152400" cy="152400"/>
            <wp:effectExtent l="0" t="0" r="0" b="0"/>
            <wp:docPr id="511" name="Picture 51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evaluated by</w:t>
      </w:r>
      <w:r>
        <w:rPr>
          <w:rFonts w:cs="Arial"/>
        </w:rPr>
        <w:fldChar w:fldCharType="begin"/>
      </w:r>
      <w:r>
        <w:instrText>XE"</w:instrText>
      </w:r>
      <w:r w:rsidRPr="00413D75">
        <w:rPr>
          <w:rFonts w:cs="Arial"/>
        </w:rPr>
        <w:instrText>evaluated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DD32A23" w14:textId="77777777" w:rsidR="00FF0802" w:rsidRDefault="00FF0802" w:rsidP="00FF0802">
      <w:pPr>
        <w:pStyle w:val="BodyText"/>
        <w:ind w:firstLine="720"/>
      </w:pPr>
      <w:r>
        <w:t>Evaluations of an expression node.</w:t>
      </w:r>
    </w:p>
    <w:p w14:paraId="49043FE1" w14:textId="77777777" w:rsidR="00FF0802" w:rsidRDefault="00FF0802" w:rsidP="00FF0802"/>
    <w:p w14:paraId="4313794C" w14:textId="77777777" w:rsidR="00FF0802" w:rsidRDefault="00FF0802" w:rsidP="00FF0802">
      <w:pPr>
        <w:pStyle w:val="Heading3"/>
        <w:ind w:left="1080" w:hanging="1080"/>
      </w:pPr>
      <w:bookmarkStart w:id="862" w:name="_f9bba899ada544a47c36bb071e9024f5"/>
      <w:bookmarkStart w:id="863" w:name="_Toc466034831"/>
      <w:r>
        <w:t>Class Expression Node</w:t>
      </w:r>
      <w:bookmarkEnd w:id="862"/>
      <w:bookmarkEnd w:id="863"/>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D213B4A" w14:textId="77777777" w:rsidR="00FF0802" w:rsidRDefault="00FF0802" w:rsidP="00FF0802">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[FIBO] Expression</w:t>
      </w:r>
      <w:r>
        <w:br/>
        <w:t>[UML] Expression</w:t>
      </w:r>
    </w:p>
    <w:p w14:paraId="5EEC6830" w14:textId="77777777" w:rsidR="00FF0802" w:rsidRDefault="00FF0802" w:rsidP="00FF0802">
      <w:pPr>
        <w:pStyle w:val="Heading4"/>
        <w:ind w:left="1008" w:hanging="1008"/>
      </w:pPr>
      <w:bookmarkStart w:id="864" w:name="_Toc466034832"/>
      <w:r>
        <w:t>Direct Supertypes</w:t>
      </w:r>
      <w:bookmarkEnd w:id="864"/>
    </w:p>
    <w:p w14:paraId="2E65DF44" w14:textId="77777777" w:rsidR="00FF0802" w:rsidRDefault="00FF0802" w:rsidP="00FF0802">
      <w:pPr>
        <w:ind w:left="360"/>
      </w:pPr>
      <w:hyperlink w:anchor="_d847ee03faa23264a18dd452d21972fc" w:history="1">
        <w:r>
          <w:rPr>
            <w:rStyle w:val="Hyperlink"/>
          </w:rPr>
          <w:t>Expression Context</w:t>
        </w:r>
      </w:hyperlink>
    </w:p>
    <w:p w14:paraId="153307C7" w14:textId="77777777" w:rsidR="00FF0802" w:rsidRDefault="00FF0802" w:rsidP="00FF0802">
      <w:pPr>
        <w:pStyle w:val="Heading4"/>
        <w:ind w:left="1008" w:hanging="1008"/>
      </w:pPr>
      <w:bookmarkStart w:id="865" w:name="_Toc466034833"/>
      <w:r>
        <w:t>Attributes</w:t>
      </w:r>
      <w:bookmarkEnd w:id="865"/>
    </w:p>
    <w:p w14:paraId="61BE0920" w14:textId="236B2BFA" w:rsidR="00FF0802" w:rsidRDefault="00FF0802" w:rsidP="00FF0802">
      <w:pPr>
        <w:pStyle w:val="BodyText2"/>
      </w:pPr>
      <w:r w:rsidRPr="009F0D1E">
        <w:rPr>
          <w:noProof/>
          <w:lang w:bidi="ar-SA"/>
        </w:rPr>
        <w:drawing>
          <wp:inline distT="0" distB="0" distL="0" distR="0" wp14:anchorId="361A865D" wp14:editId="6112A5B0">
            <wp:extent cx="152400" cy="152400"/>
            <wp:effectExtent l="0" t="0" r="0" b="0"/>
            <wp:docPr id="510" name="Picture 510"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f8b3b1f5ed63755061811cd6b69bc24f" w:history="1">
        <w:r>
          <w:rPr>
            <w:rStyle w:val="Hyperlink"/>
          </w:rPr>
          <w:t>Text</w:t>
        </w:r>
      </w:hyperlink>
      <w:r>
        <w:t xml:space="preserve"> [0..1]</w:t>
      </w:r>
    </w:p>
    <w:p w14:paraId="5270F46E" w14:textId="77777777" w:rsidR="00FF0802" w:rsidRDefault="00FF0802" w:rsidP="00FF0802">
      <w:pPr>
        <w:pStyle w:val="BodyText"/>
      </w:pPr>
      <w:r>
        <w:t>Textual expression of the expression which is further refined by subtypes of expression.</w:t>
      </w:r>
      <w:r>
        <w:br/>
        <w:t xml:space="preserve">[UML] StringExpression </w:t>
      </w:r>
    </w:p>
    <w:p w14:paraId="525DF7B4" w14:textId="50D180CC" w:rsidR="00FF0802" w:rsidRDefault="00FF0802" w:rsidP="00FF0802">
      <w:pPr>
        <w:pStyle w:val="BodyText2"/>
      </w:pPr>
      <w:r w:rsidRPr="009F0D1E">
        <w:rPr>
          <w:noProof/>
          <w:lang w:bidi="ar-SA"/>
        </w:rPr>
        <w:drawing>
          <wp:inline distT="0" distB="0" distL="0" distR="0" wp14:anchorId="32A1662B" wp14:editId="2E6E1968">
            <wp:extent cx="152400" cy="152400"/>
            <wp:effectExtent l="0" t="0" r="0" b="0"/>
            <wp:docPr id="509" name="Picture 50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f8b3b1f5ed63755061811cd6b69bc24f" w:history="1">
        <w:r>
          <w:rPr>
            <w:rStyle w:val="Hyperlink"/>
          </w:rPr>
          <w:t>Text</w:t>
        </w:r>
      </w:hyperlink>
      <w:r>
        <w:t xml:space="preserve"> [0..1]</w:t>
      </w:r>
    </w:p>
    <w:p w14:paraId="79F482C3" w14:textId="77777777" w:rsidR="00FF0802" w:rsidRDefault="00FF0802" w:rsidP="00FF0802">
      <w:pPr>
        <w:pStyle w:val="BodyText"/>
      </w:pPr>
      <w:r>
        <w:t>expression language used for the expression text</w:t>
      </w:r>
    </w:p>
    <w:p w14:paraId="344972E5" w14:textId="77777777" w:rsidR="00FF0802" w:rsidRDefault="00FF0802" w:rsidP="00FF0802"/>
    <w:p w14:paraId="00C97F01" w14:textId="77777777" w:rsidR="00FF0802" w:rsidRDefault="00FF0802" w:rsidP="00FF0802">
      <w:pPr>
        <w:pStyle w:val="Heading3"/>
        <w:ind w:left="1080" w:hanging="1080"/>
      </w:pPr>
      <w:bookmarkStart w:id="866" w:name="_db3e44e523a232e5b77a133d74842e81"/>
      <w:bookmarkStart w:id="867" w:name="_Toc466034834"/>
      <w:r>
        <w:lastRenderedPageBreak/>
        <w:t>Class Function Call</w:t>
      </w:r>
      <w:bookmarkEnd w:id="866"/>
      <w:bookmarkEnd w:id="86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4D1A0B99" w14:textId="77777777" w:rsidR="00FF0802" w:rsidRDefault="00FF0802" w:rsidP="00FF0802">
      <w:r>
        <w:t>An element of an expression that performs some operation based on a function type and produces a result.  I.e. plus(a,1).</w:t>
      </w:r>
      <w:r>
        <w:br/>
        <w:t>Arguments are bound to the function call via bindings.</w:t>
      </w:r>
    </w:p>
    <w:p w14:paraId="7B3BDC4C" w14:textId="77777777" w:rsidR="00FF0802" w:rsidRDefault="00FF0802" w:rsidP="00FF0802">
      <w:pPr>
        <w:pStyle w:val="Heading4"/>
        <w:ind w:left="1008" w:hanging="1008"/>
      </w:pPr>
      <w:bookmarkStart w:id="868" w:name="_Toc466034835"/>
      <w:r>
        <w:t>Direct Supertypes</w:t>
      </w:r>
      <w:bookmarkEnd w:id="868"/>
    </w:p>
    <w:p w14:paraId="427F549B" w14:textId="77777777" w:rsidR="00FF0802" w:rsidRDefault="00FF0802" w:rsidP="00FF0802">
      <w:pPr>
        <w:ind w:left="360"/>
      </w:pPr>
      <w:hyperlink w:anchor="_f9bba899ada544a47c36bb071e9024f5" w:history="1">
        <w:r>
          <w:rPr>
            <w:rStyle w:val="Hyperlink"/>
          </w:rPr>
          <w:t>Expression Node</w:t>
        </w:r>
      </w:hyperlink>
      <w:r>
        <w:t xml:space="preserve">, </w:t>
      </w:r>
      <w:hyperlink w:anchor="_e60871f18b94666411d0d4023a66bd0b" w:history="1">
        <w:r>
          <w:rPr>
            <w:rStyle w:val="Hyperlink"/>
          </w:rPr>
          <w:t>Property Owner</w:t>
        </w:r>
      </w:hyperlink>
    </w:p>
    <w:p w14:paraId="29DDA809" w14:textId="77777777" w:rsidR="00FF0802" w:rsidRDefault="00FF0802" w:rsidP="00FF0802"/>
    <w:p w14:paraId="3784200F" w14:textId="77777777" w:rsidR="00FF0802" w:rsidRDefault="00FF0802" w:rsidP="00FF0802">
      <w:pPr>
        <w:pStyle w:val="Heading3"/>
        <w:ind w:left="1080" w:hanging="1080"/>
      </w:pPr>
      <w:bookmarkStart w:id="869" w:name="_eb092a76b87a3aab56fe77b0528535c0"/>
      <w:bookmarkStart w:id="870" w:name="_Toc466034836"/>
      <w:r>
        <w:t>Association Function Called</w:t>
      </w:r>
      <w:bookmarkEnd w:id="869"/>
      <w:bookmarkEnd w:id="870"/>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p>
    <w:p w14:paraId="62CEC187" w14:textId="77777777" w:rsidR="00FF0802" w:rsidRDefault="00FF0802" w:rsidP="00FF0802">
      <w:r>
        <w:t>Relationship defining the function (a type) called by a function call.</w:t>
      </w:r>
    </w:p>
    <w:p w14:paraId="30E34F54" w14:textId="77777777" w:rsidR="00FF0802" w:rsidRDefault="00FF0802" w:rsidP="00FF0802">
      <w:pPr>
        <w:pStyle w:val="Heading4"/>
        <w:ind w:left="1008" w:hanging="1008"/>
      </w:pPr>
      <w:bookmarkStart w:id="871" w:name="_Toc466034837"/>
      <w:r>
        <w:t>Direct Supertypes</w:t>
      </w:r>
      <w:bookmarkEnd w:id="871"/>
    </w:p>
    <w:p w14:paraId="1B6729F3" w14:textId="77777777" w:rsidR="00FF0802" w:rsidRDefault="00FF0802" w:rsidP="00FF0802">
      <w:pPr>
        <w:ind w:left="360"/>
      </w:pPr>
      <w:hyperlink w:anchor="_7930d7b301f56f0155603422a27ad833" w:history="1">
        <w:r>
          <w:rPr>
            <w:rStyle w:val="Hyperlink"/>
          </w:rPr>
          <w:t>Extent of Type</w:t>
        </w:r>
      </w:hyperlink>
    </w:p>
    <w:p w14:paraId="5FC12059" w14:textId="77777777" w:rsidR="00FF0802" w:rsidRDefault="00FF0802" w:rsidP="00FF0802">
      <w:pPr>
        <w:pStyle w:val="Heading4"/>
        <w:ind w:left="1008" w:hanging="1008"/>
      </w:pPr>
      <w:bookmarkStart w:id="872" w:name="_Toc466034838"/>
      <w:r>
        <w:t>Association Ends</w:t>
      </w:r>
      <w:bookmarkEnd w:id="872"/>
    </w:p>
    <w:p w14:paraId="0F02E4B4" w14:textId="3C75EFE5" w:rsidR="00FF0802" w:rsidRDefault="00FF0802" w:rsidP="00FF0802">
      <w:pPr>
        <w:ind w:firstLine="720"/>
      </w:pPr>
      <w:r w:rsidRPr="009F0D1E">
        <w:rPr>
          <w:noProof/>
        </w:rPr>
        <w:drawing>
          <wp:inline distT="0" distB="0" distL="0" distR="0" wp14:anchorId="74D944ED" wp14:editId="412B7D62">
            <wp:extent cx="152400" cy="152400"/>
            <wp:effectExtent l="0" t="0" r="0" b="0"/>
            <wp:docPr id="508" name="Picture 508"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D0C9638" w14:textId="77777777" w:rsidR="00FF0802" w:rsidRDefault="00FF0802" w:rsidP="00FF0802">
      <w:pPr>
        <w:pStyle w:val="BodyText"/>
        <w:ind w:firstLine="720"/>
      </w:pPr>
      <w:r>
        <w:t>Function called</w:t>
      </w:r>
    </w:p>
    <w:p w14:paraId="66EBD176" w14:textId="19CEC8F1" w:rsidR="00FF0802" w:rsidRDefault="00FF0802" w:rsidP="00FF0802">
      <w:pPr>
        <w:ind w:firstLine="720"/>
      </w:pPr>
      <w:r w:rsidRPr="009F0D1E">
        <w:rPr>
          <w:noProof/>
        </w:rPr>
        <w:drawing>
          <wp:inline distT="0" distB="0" distL="0" distR="0" wp14:anchorId="4E3638F9" wp14:editId="5FC4BE8B">
            <wp:extent cx="152400" cy="152400"/>
            <wp:effectExtent l="0" t="0" r="0" b="0"/>
            <wp:docPr id="507" name="Picture 50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FCF8417" w14:textId="77777777" w:rsidR="00FF0802" w:rsidRDefault="00FF0802" w:rsidP="00FF0802">
      <w:pPr>
        <w:pStyle w:val="BodyText"/>
        <w:ind w:firstLine="720"/>
      </w:pPr>
      <w:r>
        <w:t>Function calls using a function declaration.</w:t>
      </w:r>
    </w:p>
    <w:p w14:paraId="570B5998" w14:textId="77777777" w:rsidR="00FF0802" w:rsidRDefault="00FF0802" w:rsidP="00FF0802"/>
    <w:p w14:paraId="69790424" w14:textId="77777777" w:rsidR="00FF0802" w:rsidRDefault="00FF0802" w:rsidP="00FF0802">
      <w:pPr>
        <w:pStyle w:val="Heading3"/>
        <w:ind w:left="1080" w:hanging="1080"/>
      </w:pPr>
      <w:bookmarkStart w:id="873" w:name="_84ce1e5601466fe3e5b0f817878a5249"/>
      <w:bookmarkStart w:id="874" w:name="_Toc466034839"/>
      <w:r>
        <w:t>Association Function Implementation</w:t>
      </w:r>
      <w:bookmarkEnd w:id="873"/>
      <w:bookmarkEnd w:id="874"/>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62A0D6CE" w14:textId="77777777" w:rsidR="00FF0802" w:rsidRDefault="00FF0802" w:rsidP="00FF0802">
      <w:r>
        <w:t>Relationship defining the implementation of a function by an expression.</w:t>
      </w:r>
    </w:p>
    <w:p w14:paraId="4F5D9518" w14:textId="77777777" w:rsidR="00FF0802" w:rsidRDefault="00FF0802" w:rsidP="00FF0802">
      <w:pPr>
        <w:pStyle w:val="Heading4"/>
        <w:ind w:left="1008" w:hanging="1008"/>
      </w:pPr>
      <w:bookmarkStart w:id="875" w:name="_Toc466034840"/>
      <w:r>
        <w:t>Direct Supertypes</w:t>
      </w:r>
      <w:bookmarkEnd w:id="875"/>
    </w:p>
    <w:p w14:paraId="542DA803" w14:textId="77777777" w:rsidR="00FF0802" w:rsidRDefault="00FF0802" w:rsidP="00FF0802">
      <w:pPr>
        <w:ind w:left="360"/>
      </w:pPr>
      <w:hyperlink w:anchor="_6c832196fd78ec5da9e6b1ddd1779adf" w:history="1">
        <w:r>
          <w:rPr>
            <w:rStyle w:val="Hyperlink"/>
          </w:rPr>
          <w:t>Expression Context</w:t>
        </w:r>
      </w:hyperlink>
    </w:p>
    <w:p w14:paraId="76936350" w14:textId="77777777" w:rsidR="00FF0802" w:rsidRDefault="00FF0802" w:rsidP="00FF0802">
      <w:pPr>
        <w:pStyle w:val="Heading4"/>
        <w:ind w:left="1008" w:hanging="1008"/>
      </w:pPr>
      <w:bookmarkStart w:id="876" w:name="_Toc466034841"/>
      <w:r>
        <w:t>Association Ends</w:t>
      </w:r>
      <w:bookmarkEnd w:id="876"/>
    </w:p>
    <w:p w14:paraId="0F55E74E" w14:textId="586B9A67" w:rsidR="00FF0802" w:rsidRDefault="00FF0802" w:rsidP="00FF0802">
      <w:pPr>
        <w:ind w:firstLine="720"/>
      </w:pPr>
      <w:r w:rsidRPr="009F0D1E">
        <w:rPr>
          <w:noProof/>
        </w:rPr>
        <w:drawing>
          <wp:inline distT="0" distB="0" distL="0" distR="0" wp14:anchorId="1134927C" wp14:editId="47BDD39A">
            <wp:extent cx="152400" cy="152400"/>
            <wp:effectExtent l="0" t="0" r="0" b="0"/>
            <wp:docPr id="506" name="Picture 506"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D975CE5" w14:textId="77777777" w:rsidR="00FF0802" w:rsidRDefault="00FF0802" w:rsidP="00FF0802">
      <w:pPr>
        <w:pStyle w:val="BodyText"/>
        <w:ind w:firstLine="720"/>
      </w:pPr>
      <w:r>
        <w:t>Expression which defines the implementation of a function.</w:t>
      </w:r>
    </w:p>
    <w:p w14:paraId="62D3BAEB" w14:textId="734E4582" w:rsidR="00FF0802" w:rsidRDefault="00FF0802" w:rsidP="00FF0802">
      <w:pPr>
        <w:ind w:firstLine="720"/>
      </w:pPr>
      <w:r w:rsidRPr="009F0D1E">
        <w:rPr>
          <w:noProof/>
        </w:rPr>
        <w:drawing>
          <wp:inline distT="0" distB="0" distL="0" distR="0" wp14:anchorId="28E45359" wp14:editId="1BB469DF">
            <wp:extent cx="152400" cy="152400"/>
            <wp:effectExtent l="0" t="0" r="0" b="0"/>
            <wp:docPr id="505" name="Picture 50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FB6C1C7" w14:textId="77777777" w:rsidR="00FF0802" w:rsidRDefault="00FF0802" w:rsidP="00FF0802">
      <w:pPr>
        <w:pStyle w:val="BodyText"/>
        <w:ind w:firstLine="720"/>
      </w:pPr>
      <w:r>
        <w:t>Function implemented by an expression</w:t>
      </w:r>
    </w:p>
    <w:p w14:paraId="5134EB86" w14:textId="77777777" w:rsidR="00FF0802" w:rsidRDefault="00FF0802" w:rsidP="00FF0802"/>
    <w:p w14:paraId="763C53CF" w14:textId="77777777" w:rsidR="00FF0802" w:rsidRDefault="00FF0802" w:rsidP="00FF0802">
      <w:pPr>
        <w:pStyle w:val="Heading3"/>
        <w:ind w:left="1080" w:hanging="1080"/>
      </w:pPr>
      <w:bookmarkStart w:id="877" w:name="_cff99d2f22ee84a9e95ea582786a897b"/>
      <w:bookmarkStart w:id="878" w:name="_Toc466034842"/>
      <w:r>
        <w:t>Class Function Type</w:t>
      </w:r>
      <w:bookmarkEnd w:id="877"/>
      <w:bookmarkEnd w:id="878"/>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03682E21" w14:textId="77777777" w:rsidR="00FF0802" w:rsidRDefault="00FF0802" w:rsidP="00FF0802">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14:paraId="4EBE5A44" w14:textId="77777777" w:rsidR="00FF0802" w:rsidRDefault="00FF0802" w:rsidP="00FF0802">
      <w:pPr>
        <w:pStyle w:val="Heading4"/>
        <w:ind w:left="1008" w:hanging="1008"/>
      </w:pPr>
      <w:bookmarkStart w:id="879" w:name="_Toc466034843"/>
      <w:r>
        <w:t>Direct Supertypes</w:t>
      </w:r>
      <w:bookmarkEnd w:id="879"/>
    </w:p>
    <w:p w14:paraId="7799B7F8" w14:textId="77777777" w:rsidR="00FF0802" w:rsidRDefault="00FF0802" w:rsidP="00FF0802">
      <w:pPr>
        <w:ind w:left="360"/>
      </w:pPr>
      <w:hyperlink w:anchor="_d847ee03faa23264a18dd452d21972fc" w:history="1">
        <w:r>
          <w:rPr>
            <w:rStyle w:val="Hyperlink"/>
          </w:rPr>
          <w:t>Expression Context</w:t>
        </w:r>
      </w:hyperlink>
      <w:r>
        <w:t xml:space="preserve">, </w:t>
      </w:r>
      <w:hyperlink w:anchor="_3b0c6b335aca4015ef569068da1bec31" w:history="1">
        <w:r>
          <w:rPr>
            <w:rStyle w:val="Hyperlink"/>
          </w:rPr>
          <w:t>Property OwnerType</w:t>
        </w:r>
      </w:hyperlink>
    </w:p>
    <w:p w14:paraId="5F339A0E" w14:textId="77777777" w:rsidR="00FF0802" w:rsidRDefault="00FF0802" w:rsidP="00FF0802"/>
    <w:p w14:paraId="59A9F9C1" w14:textId="77777777" w:rsidR="00FF0802" w:rsidRDefault="00FF0802" w:rsidP="00FF0802">
      <w:pPr>
        <w:pStyle w:val="Heading3"/>
        <w:ind w:left="1080" w:hanging="1080"/>
      </w:pPr>
      <w:bookmarkStart w:id="880" w:name="_e6c2e5d52e1652a6c3d27d411345c754"/>
      <w:bookmarkStart w:id="881" w:name="_Toc466034844"/>
      <w:r>
        <w:t>Class Object Operation Type</w:t>
      </w:r>
      <w:bookmarkEnd w:id="880"/>
      <w:bookmarkEnd w:id="88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68DF45D1" w14:textId="77777777" w:rsidR="00FF0802" w:rsidRDefault="00FF0802" w:rsidP="00FF0802">
      <w:r>
        <w:t>An operation bound to a specific "receiver" in the "Object Oriented" sense.</w:t>
      </w:r>
      <w:r>
        <w:br/>
        <w:t>[FUML] Operation</w:t>
      </w:r>
    </w:p>
    <w:p w14:paraId="5886418F" w14:textId="77777777" w:rsidR="00FF0802" w:rsidRDefault="00FF0802" w:rsidP="00FF0802">
      <w:pPr>
        <w:pStyle w:val="Heading4"/>
        <w:ind w:left="1008" w:hanging="1008"/>
      </w:pPr>
      <w:bookmarkStart w:id="882" w:name="_Toc466034845"/>
      <w:r>
        <w:lastRenderedPageBreak/>
        <w:t>Direct Supertypes</w:t>
      </w:r>
      <w:bookmarkEnd w:id="882"/>
    </w:p>
    <w:p w14:paraId="318DF499" w14:textId="77777777" w:rsidR="00FF0802" w:rsidRDefault="00FF0802" w:rsidP="00FF0802">
      <w:pPr>
        <w:ind w:left="360"/>
      </w:pPr>
      <w:hyperlink w:anchor="_cff99d2f22ee84a9e95ea582786a897b" w:history="1">
        <w:r>
          <w:rPr>
            <w:rStyle w:val="Hyperlink"/>
          </w:rPr>
          <w:t>Function Type</w:t>
        </w:r>
      </w:hyperlink>
    </w:p>
    <w:p w14:paraId="2DED6FC5" w14:textId="77777777" w:rsidR="00FF0802" w:rsidRDefault="00FF0802" w:rsidP="00FF0802"/>
    <w:p w14:paraId="08E59869" w14:textId="77777777" w:rsidR="00FF0802" w:rsidRDefault="00FF0802" w:rsidP="00FF0802">
      <w:pPr>
        <w:pStyle w:val="Heading3"/>
        <w:ind w:left="1080" w:hanging="1080"/>
      </w:pPr>
      <w:bookmarkStart w:id="883" w:name="_a02f44bf25ed335a69f70e6854eb4be4"/>
      <w:bookmarkStart w:id="884" w:name="_Toc466034846"/>
      <w:r>
        <w:t>Association OO Target</w:t>
      </w:r>
      <w:bookmarkEnd w:id="883"/>
      <w:bookmarkEnd w:id="884"/>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6B149E54" w14:textId="77777777" w:rsidR="00FF0802" w:rsidRDefault="00FF0802" w:rsidP="00FF0802">
      <w:r>
        <w:t>Relationship defining the "target" type of an object oriented function.</w:t>
      </w:r>
    </w:p>
    <w:p w14:paraId="110AE079" w14:textId="77777777" w:rsidR="00FF0802" w:rsidRDefault="00FF0802" w:rsidP="00FF0802">
      <w:pPr>
        <w:pStyle w:val="Heading4"/>
        <w:ind w:left="1008" w:hanging="1008"/>
      </w:pPr>
      <w:bookmarkStart w:id="885" w:name="_Toc466034847"/>
      <w:r>
        <w:t>Association Ends</w:t>
      </w:r>
      <w:bookmarkEnd w:id="885"/>
    </w:p>
    <w:p w14:paraId="6952416B" w14:textId="5CEA2DD9" w:rsidR="00FF0802" w:rsidRDefault="00FF0802" w:rsidP="00FF0802">
      <w:pPr>
        <w:ind w:firstLine="720"/>
      </w:pPr>
      <w:r w:rsidRPr="009F0D1E">
        <w:rPr>
          <w:noProof/>
        </w:rPr>
        <w:drawing>
          <wp:inline distT="0" distB="0" distL="0" distR="0" wp14:anchorId="5A5E4EED" wp14:editId="6A586A12">
            <wp:extent cx="152400" cy="152400"/>
            <wp:effectExtent l="0" t="0" r="0" b="0"/>
            <wp:docPr id="504" name="Picture 50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receiver</w:t>
      </w:r>
      <w:r>
        <w:rPr>
          <w:rFonts w:cs="Arial"/>
        </w:rPr>
        <w:fldChar w:fldCharType="begin"/>
      </w:r>
      <w:r>
        <w:instrText>XE"</w:instrText>
      </w:r>
      <w:r w:rsidRPr="00413D75">
        <w:rPr>
          <w:rFonts w:cs="Arial"/>
        </w:rPr>
        <w:instrText>receiver</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3A4A04F" w14:textId="77777777" w:rsidR="00FF0802" w:rsidRDefault="00FF0802" w:rsidP="00FF0802">
      <w:pPr>
        <w:pStyle w:val="BodyText"/>
        <w:ind w:firstLine="720"/>
      </w:pPr>
      <w:r>
        <w:t xml:space="preserve">The property that is the receiver of an object operation. </w:t>
      </w:r>
      <w:r>
        <w:br/>
        <w:t>[UML] class (of Operation)</w:t>
      </w:r>
    </w:p>
    <w:p w14:paraId="2DA6A289" w14:textId="1441B7A0" w:rsidR="00FF0802" w:rsidRDefault="00FF0802" w:rsidP="00FF0802">
      <w:pPr>
        <w:ind w:firstLine="720"/>
      </w:pPr>
      <w:r w:rsidRPr="009F0D1E">
        <w:rPr>
          <w:noProof/>
        </w:rPr>
        <w:drawing>
          <wp:inline distT="0" distB="0" distL="0" distR="0" wp14:anchorId="6F06D2E1" wp14:editId="106BD7C7">
            <wp:extent cx="152400" cy="152400"/>
            <wp:effectExtent l="0" t="0" r="0" b="0"/>
            <wp:docPr id="502" name="Picture 502"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received by</w:t>
      </w:r>
      <w:r>
        <w:rPr>
          <w:rFonts w:cs="Arial"/>
        </w:rPr>
        <w:fldChar w:fldCharType="begin"/>
      </w:r>
      <w:r>
        <w:instrText>XE"</w:instrText>
      </w:r>
      <w:r w:rsidRPr="00413D75">
        <w:rPr>
          <w:rFonts w:cs="Arial"/>
        </w:rPr>
        <w:instrText>received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CB61F35" w14:textId="77777777" w:rsidR="00FF0802" w:rsidRDefault="00FF0802" w:rsidP="00FF0802">
      <w:pPr>
        <w:pStyle w:val="BodyText"/>
        <w:ind w:firstLine="720"/>
      </w:pPr>
      <w:r>
        <w:t>The Object Operation for which a receiver is defined.</w:t>
      </w:r>
    </w:p>
    <w:p w14:paraId="21D8325C" w14:textId="77777777" w:rsidR="00FF0802" w:rsidRDefault="00FF0802" w:rsidP="00FF0802"/>
    <w:p w14:paraId="7E10C1DE" w14:textId="77777777" w:rsidR="00FF0802" w:rsidRDefault="00FF0802" w:rsidP="00FF0802">
      <w:pPr>
        <w:pStyle w:val="Heading3"/>
        <w:ind w:left="1080" w:hanging="1080"/>
      </w:pPr>
      <w:bookmarkStart w:id="886" w:name="_e835a88d901471c2732c9d670d083de8"/>
      <w:bookmarkStart w:id="887" w:name="_Toc466034848"/>
      <w:r>
        <w:t>Association Result type</w:t>
      </w:r>
      <w:bookmarkEnd w:id="886"/>
      <w:bookmarkEnd w:id="887"/>
      <w:r w:rsidRPr="003A31EC">
        <w:rPr>
          <w:rFonts w:cs="Arial"/>
        </w:rPr>
        <w:t xml:space="preserve"> </w:t>
      </w:r>
      <w:r>
        <w:rPr>
          <w:rFonts w:cs="Arial"/>
        </w:rPr>
        <w:fldChar w:fldCharType="begin"/>
      </w:r>
      <w:r>
        <w:instrText>XE"</w:instrText>
      </w:r>
      <w:r w:rsidRPr="00413D75">
        <w:rPr>
          <w:rFonts w:cs="Arial"/>
        </w:rPr>
        <w:instrText>Result type</w:instrText>
      </w:r>
      <w:r>
        <w:instrText>"</w:instrText>
      </w:r>
      <w:r>
        <w:rPr>
          <w:rFonts w:cs="Arial"/>
        </w:rPr>
        <w:fldChar w:fldCharType="end"/>
      </w:r>
    </w:p>
    <w:p w14:paraId="63EA68AB" w14:textId="77777777" w:rsidR="00FF0802" w:rsidRDefault="00FF0802" w:rsidP="00FF0802">
      <w:r>
        <w:t>Relationship defining the type or types returned by an expression evaluation.</w:t>
      </w:r>
    </w:p>
    <w:p w14:paraId="32BE4E40" w14:textId="77777777" w:rsidR="00FF0802" w:rsidRDefault="00FF0802" w:rsidP="00FF0802">
      <w:pPr>
        <w:pStyle w:val="Heading4"/>
        <w:ind w:left="1008" w:hanging="1008"/>
      </w:pPr>
      <w:bookmarkStart w:id="888" w:name="_Toc466034849"/>
      <w:r>
        <w:t>Association Ends</w:t>
      </w:r>
      <w:bookmarkEnd w:id="888"/>
    </w:p>
    <w:p w14:paraId="49CCB6D4" w14:textId="7CBD8A78" w:rsidR="00FF0802" w:rsidRDefault="00FF0802" w:rsidP="00FF0802">
      <w:pPr>
        <w:ind w:firstLine="720"/>
      </w:pPr>
      <w:r w:rsidRPr="009F0D1E">
        <w:rPr>
          <w:noProof/>
        </w:rPr>
        <w:drawing>
          <wp:inline distT="0" distB="0" distL="0" distR="0" wp14:anchorId="73D4FA72" wp14:editId="65B8C72A">
            <wp:extent cx="152400" cy="152400"/>
            <wp:effectExtent l="0" t="0" r="0" b="0"/>
            <wp:docPr id="500" name="Picture 500"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D8ECB17" w14:textId="77777777" w:rsidR="00FF0802" w:rsidRDefault="00FF0802" w:rsidP="00FF0802">
      <w:pPr>
        <w:pStyle w:val="BodyText"/>
        <w:ind w:firstLine="720"/>
      </w:pPr>
      <w:r>
        <w:t>Type of the result of a function</w:t>
      </w:r>
      <w:r>
        <w:br/>
        <w:t>[UML] type (of an operation or expression).</w:t>
      </w:r>
    </w:p>
    <w:p w14:paraId="7A1216A8" w14:textId="0C4DB070" w:rsidR="00FF0802" w:rsidRDefault="00FF0802" w:rsidP="00FF0802">
      <w:pPr>
        <w:ind w:firstLine="720"/>
      </w:pPr>
      <w:r w:rsidRPr="009F0D1E">
        <w:rPr>
          <w:noProof/>
        </w:rPr>
        <w:drawing>
          <wp:inline distT="0" distB="0" distL="0" distR="0" wp14:anchorId="4C98D93B" wp14:editId="31E3D420">
            <wp:extent cx="152400" cy="152400"/>
            <wp:effectExtent l="0" t="0" r="0" b="0"/>
            <wp:docPr id="498" name="Picture 498"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2FC1B0D" w14:textId="77777777" w:rsidR="00FF0802" w:rsidRDefault="00FF0802" w:rsidP="00FF0802">
      <w:pPr>
        <w:pStyle w:val="BodyText"/>
        <w:ind w:firstLine="720"/>
      </w:pPr>
      <w:r>
        <w:t>Method returning a type.</w:t>
      </w:r>
    </w:p>
    <w:p w14:paraId="3CA68A7B" w14:textId="77777777" w:rsidR="00FF0802" w:rsidRDefault="00FF0802" w:rsidP="00FF0802"/>
    <w:p w14:paraId="5C1B5278" w14:textId="77777777" w:rsidR="00FF0802" w:rsidRDefault="00FF0802" w:rsidP="00FF0802">
      <w:pPr>
        <w:pStyle w:val="Heading3"/>
        <w:ind w:left="1080" w:hanging="1080"/>
      </w:pPr>
      <w:bookmarkStart w:id="889" w:name="_0492440b12b90a76377a15324efa2182"/>
      <w:bookmarkStart w:id="890" w:name="_Toc466034850"/>
      <w:r>
        <w:t>Class Traversal</w:t>
      </w:r>
      <w:bookmarkEnd w:id="889"/>
      <w:bookmarkEnd w:id="890"/>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1F37B1DE" w14:textId="77777777" w:rsidR="00FF0802" w:rsidRDefault="00FF0802" w:rsidP="00FF0802">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36AF572F" w14:textId="77777777" w:rsidR="00FF0802" w:rsidRDefault="00FF0802" w:rsidP="00FF0802">
      <w:pPr>
        <w:pStyle w:val="Heading4"/>
        <w:ind w:left="1008" w:hanging="1008"/>
      </w:pPr>
      <w:bookmarkStart w:id="891" w:name="_Toc466034851"/>
      <w:r>
        <w:t>Direct Supertypes</w:t>
      </w:r>
      <w:bookmarkEnd w:id="891"/>
    </w:p>
    <w:p w14:paraId="7FB06F20" w14:textId="77777777" w:rsidR="00FF0802" w:rsidRDefault="00FF0802" w:rsidP="00FF0802">
      <w:pPr>
        <w:ind w:left="360"/>
      </w:pPr>
      <w:hyperlink w:anchor="_f9bba899ada544a47c36bb071e9024f5" w:history="1">
        <w:r>
          <w:rPr>
            <w:rStyle w:val="Hyperlink"/>
          </w:rPr>
          <w:t>Expression Node</w:t>
        </w:r>
      </w:hyperlink>
      <w:r>
        <w:t xml:space="preserve">, </w:t>
      </w:r>
      <w:hyperlink w:anchor="_e60871f18b94666411d0d4023a66bd0b" w:history="1">
        <w:r>
          <w:rPr>
            <w:rStyle w:val="Hyperlink"/>
          </w:rPr>
          <w:t>Property Owner</w:t>
        </w:r>
      </w:hyperlink>
    </w:p>
    <w:p w14:paraId="2EA422A6" w14:textId="77777777" w:rsidR="00FF0802" w:rsidRDefault="00FF0802" w:rsidP="00FF0802">
      <w:pPr>
        <w:pStyle w:val="Heading4"/>
        <w:ind w:left="1008" w:hanging="1008"/>
      </w:pPr>
      <w:bookmarkStart w:id="892" w:name="_Toc466034852"/>
      <w:r>
        <w:t>Attributes</w:t>
      </w:r>
      <w:bookmarkEnd w:id="892"/>
    </w:p>
    <w:p w14:paraId="69D2163D" w14:textId="7359E303" w:rsidR="00FF0802" w:rsidRDefault="00FF0802" w:rsidP="00FF0802">
      <w:pPr>
        <w:pStyle w:val="BodyText2"/>
      </w:pPr>
      <w:r w:rsidRPr="009F0D1E">
        <w:rPr>
          <w:noProof/>
          <w:lang w:bidi="ar-SA"/>
        </w:rPr>
        <w:drawing>
          <wp:inline distT="0" distB="0" distL="0" distR="0" wp14:anchorId="1ED282FA" wp14:editId="6DE7DEC3">
            <wp:extent cx="152400" cy="152400"/>
            <wp:effectExtent l="0" t="0" r="0" b="0"/>
            <wp:docPr id="497" name="Picture 497"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3BAC1D7E" w14:textId="77777777" w:rsidR="00FF0802" w:rsidRDefault="00FF0802" w:rsidP="00FF0802">
      <w:pPr>
        <w:pStyle w:val="BodyText"/>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54F443DD" w14:textId="2C915E1D" w:rsidR="00FF0802" w:rsidRDefault="00FF0802" w:rsidP="00FF0802">
      <w:pPr>
        <w:pStyle w:val="BodyText2"/>
      </w:pPr>
      <w:r w:rsidRPr="009F0D1E">
        <w:rPr>
          <w:noProof/>
          <w:lang w:bidi="ar-SA"/>
        </w:rPr>
        <w:drawing>
          <wp:inline distT="0" distB="0" distL="0" distR="0" wp14:anchorId="0CF782CC" wp14:editId="4C45CB34">
            <wp:extent cx="152400" cy="152400"/>
            <wp:effectExtent l="0" t="0" r="0" b="0"/>
            <wp:docPr id="496" name="Picture 496"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39DC4E00" w14:textId="77777777" w:rsidR="00FF0802" w:rsidRDefault="00FF0802" w:rsidP="00FF0802">
      <w:pPr>
        <w:pStyle w:val="BodyText"/>
      </w:pPr>
      <w:r>
        <w:t>Indicates that the traversal is defined based on properties that reference the current context. This results in traversing "backwards" across a property to an inverse property or the relation.</w:t>
      </w:r>
      <w:r>
        <w:br/>
      </w:r>
    </w:p>
    <w:p w14:paraId="53A9323C" w14:textId="77777777" w:rsidR="00FF0802" w:rsidRDefault="00FF0802" w:rsidP="00FF0802"/>
    <w:p w14:paraId="1CF918A4" w14:textId="77777777" w:rsidR="00FF0802" w:rsidRDefault="00FF0802" w:rsidP="00FF0802">
      <w:pPr>
        <w:pStyle w:val="Heading3"/>
        <w:ind w:left="1080" w:hanging="1080"/>
      </w:pPr>
      <w:bookmarkStart w:id="893" w:name="_3a4ba02e26abaf7674f57fd630f4dc8e"/>
      <w:bookmarkStart w:id="894" w:name="_Toc466034853"/>
      <w:r>
        <w:lastRenderedPageBreak/>
        <w:t>Association Traverse Through</w:t>
      </w:r>
      <w:bookmarkEnd w:id="893"/>
      <w:bookmarkEnd w:id="894"/>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1B331430" w14:textId="77777777" w:rsidR="00FF0802" w:rsidRDefault="00FF0802" w:rsidP="00FF0802">
      <w:r>
        <w:t>Relationship defining the property of the current context which will be traversed.</w:t>
      </w:r>
    </w:p>
    <w:p w14:paraId="119A294B" w14:textId="77777777" w:rsidR="00FF0802" w:rsidRDefault="00FF0802" w:rsidP="00FF0802">
      <w:pPr>
        <w:pStyle w:val="Heading4"/>
        <w:ind w:left="1008" w:hanging="1008"/>
      </w:pPr>
      <w:bookmarkStart w:id="895" w:name="_Toc466034854"/>
      <w:r>
        <w:t>Association Ends</w:t>
      </w:r>
      <w:bookmarkEnd w:id="895"/>
    </w:p>
    <w:p w14:paraId="622ECA08" w14:textId="67585C22" w:rsidR="00FF0802" w:rsidRDefault="00FF0802" w:rsidP="00FF0802">
      <w:pPr>
        <w:ind w:firstLine="720"/>
      </w:pPr>
      <w:r w:rsidRPr="009F0D1E">
        <w:rPr>
          <w:noProof/>
        </w:rPr>
        <w:drawing>
          <wp:inline distT="0" distB="0" distL="0" distR="0" wp14:anchorId="0E6174A6" wp14:editId="1EE58CD4">
            <wp:extent cx="152400" cy="152400"/>
            <wp:effectExtent l="0" t="0" r="0" b="0"/>
            <wp:docPr id="495" name="Picture 49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809800E" w14:textId="77777777" w:rsidR="00FF0802" w:rsidRDefault="00FF0802" w:rsidP="00FF0802">
      <w:pPr>
        <w:pStyle w:val="BodyText"/>
        <w:ind w:firstLine="720"/>
      </w:pPr>
      <w:r>
        <w:t>Property or properties through which a traversal traverses as the dependent variable(s).</w:t>
      </w:r>
    </w:p>
    <w:p w14:paraId="5F82692F" w14:textId="2CE66023" w:rsidR="00FF0802" w:rsidRDefault="00FF0802" w:rsidP="00FF0802">
      <w:pPr>
        <w:ind w:firstLine="720"/>
      </w:pPr>
      <w:r w:rsidRPr="009F0D1E">
        <w:rPr>
          <w:noProof/>
        </w:rPr>
        <w:drawing>
          <wp:inline distT="0" distB="0" distL="0" distR="0" wp14:anchorId="4BC4C20C" wp14:editId="352022DE">
            <wp:extent cx="152400" cy="152400"/>
            <wp:effectExtent l="0" t="0" r="0" b="0"/>
            <wp:docPr id="494" name="Picture 49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90A1095" w14:textId="77777777" w:rsidR="00FF0802" w:rsidRDefault="00FF0802" w:rsidP="00FF0802">
      <w:pPr>
        <w:pStyle w:val="BodyText"/>
        <w:ind w:firstLine="720"/>
      </w:pPr>
      <w:r>
        <w:t>Traversals through a property.</w:t>
      </w:r>
    </w:p>
    <w:p w14:paraId="022AFC2C" w14:textId="77777777" w:rsidR="00FF0802" w:rsidRDefault="00FF0802" w:rsidP="00FF0802"/>
    <w:p w14:paraId="4618E7DF" w14:textId="77777777" w:rsidR="00FF0802" w:rsidRDefault="00FF0802" w:rsidP="00FF0802">
      <w:pPr>
        <w:spacing w:after="200" w:line="276" w:lineRule="auto"/>
        <w:rPr>
          <w:b/>
          <w:bCs/>
          <w:color w:val="365F91"/>
          <w:sz w:val="40"/>
          <w:szCs w:val="40"/>
        </w:rPr>
      </w:pPr>
      <w:r>
        <w:br w:type="page"/>
      </w:r>
    </w:p>
    <w:p w14:paraId="44841F38" w14:textId="77777777" w:rsidR="00FF0802" w:rsidRDefault="00FF0802" w:rsidP="00FF0802">
      <w:pPr>
        <w:pStyle w:val="Heading2"/>
        <w:ind w:left="1080" w:hanging="1080"/>
      </w:pPr>
      <w:bookmarkStart w:id="896" w:name="_Toc466034855"/>
      <w:r>
        <w:lastRenderedPageBreak/>
        <w:t>SMIF Conceptual Model::Facets</w:t>
      </w:r>
      <w:bookmarkEnd w:id="896"/>
    </w:p>
    <w:p w14:paraId="1BAE8395" w14:textId="77777777" w:rsidR="00FF0802" w:rsidRDefault="00FF0802" w:rsidP="00FF0802">
      <w:pPr>
        <w:pStyle w:val="BodyText"/>
      </w:pPr>
      <w:r>
        <w:t>The facet package defines facets, roles and phases. Types that "mix in" to other types in a specific context or timeframe.</w:t>
      </w:r>
    </w:p>
    <w:p w14:paraId="10FAB59C" w14:textId="77777777" w:rsidR="00FF0802" w:rsidRDefault="00FF0802" w:rsidP="00FF0802">
      <w:pPr>
        <w:pStyle w:val="Heading3"/>
        <w:ind w:left="1080" w:hanging="1080"/>
      </w:pPr>
      <w:bookmarkStart w:id="897" w:name="_Toc466034856"/>
      <w:r>
        <w:t>Diagram: Facets</w:t>
      </w:r>
      <w:bookmarkEnd w:id="897"/>
    </w:p>
    <w:p w14:paraId="7D15EA46" w14:textId="4A5F4F07" w:rsidR="00FF0802" w:rsidRDefault="00FF0802" w:rsidP="00FF0802">
      <w:pPr>
        <w:jc w:val="center"/>
        <w:rPr>
          <w:rFonts w:cs="Arial"/>
        </w:rPr>
      </w:pPr>
      <w:r w:rsidRPr="009F0D1E">
        <w:rPr>
          <w:noProof/>
        </w:rPr>
        <w:drawing>
          <wp:inline distT="0" distB="0" distL="0" distR="0" wp14:anchorId="5655139C" wp14:editId="56BA7675">
            <wp:extent cx="6187440" cy="4312920"/>
            <wp:effectExtent l="0" t="0" r="3810" b="0"/>
            <wp:docPr id="492" name="Picture 492" descr="50913713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37135.emf" descr="509137135.em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40" cy="4312920"/>
                    </a:xfrm>
                    <a:prstGeom prst="rect">
                      <a:avLst/>
                    </a:prstGeom>
                    <a:noFill/>
                    <a:ln>
                      <a:noFill/>
                    </a:ln>
                  </pic:spPr>
                </pic:pic>
              </a:graphicData>
            </a:graphic>
          </wp:inline>
        </w:drawing>
      </w:r>
    </w:p>
    <w:p w14:paraId="4CC98002"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Facets</w:t>
      </w:r>
    </w:p>
    <w:p w14:paraId="69409AE0" w14:textId="77777777" w:rsidR="00FF0802" w:rsidRDefault="00FF0802" w:rsidP="00FF0802">
      <w:r>
        <w:t xml:space="preserve"> </w:t>
      </w:r>
    </w:p>
    <w:p w14:paraId="6E826E85" w14:textId="77777777" w:rsidR="00FF0802" w:rsidRDefault="00FF0802" w:rsidP="00FF0802"/>
    <w:p w14:paraId="1CD6DAC8" w14:textId="77777777" w:rsidR="00FF0802" w:rsidRDefault="00FF0802" w:rsidP="00FF0802">
      <w:pPr>
        <w:pStyle w:val="Heading3"/>
        <w:ind w:left="1080" w:hanging="1080"/>
      </w:pPr>
      <w:bookmarkStart w:id="898" w:name="_96894a8e9f850fed1567e4f516f1390e"/>
      <w:bookmarkStart w:id="899" w:name="_Toc466034857"/>
      <w:r>
        <w:t>Class Entity to Facet Binding</w:t>
      </w:r>
      <w:bookmarkEnd w:id="898"/>
      <w:bookmarkEnd w:id="899"/>
      <w:r w:rsidRPr="003A31EC">
        <w:rPr>
          <w:rFonts w:cs="Arial"/>
        </w:rPr>
        <w:t xml:space="preserve"> </w:t>
      </w:r>
      <w:r>
        <w:rPr>
          <w:rFonts w:cs="Arial"/>
        </w:rPr>
        <w:fldChar w:fldCharType="begin"/>
      </w:r>
      <w:r>
        <w:instrText>XE"</w:instrText>
      </w:r>
      <w:r w:rsidRPr="00413D75">
        <w:rPr>
          <w:rFonts w:cs="Arial"/>
        </w:rPr>
        <w:instrText>Entity to Facet Binding</w:instrText>
      </w:r>
      <w:r>
        <w:instrText>"</w:instrText>
      </w:r>
      <w:r>
        <w:rPr>
          <w:rFonts w:cs="Arial"/>
        </w:rPr>
        <w:fldChar w:fldCharType="end"/>
      </w:r>
    </w:p>
    <w:p w14:paraId="7993E4DF" w14:textId="77777777" w:rsidR="00FF0802" w:rsidRDefault="00FF0802" w:rsidP="00FF0802">
      <w:r>
        <w:t>Facet of Entity binds a particular entity to a facet. In the case of a role, it states that an entity plays the role. In the case of a phase, it states that an entity has that phase and that it is a phase of that entity.</w:t>
      </w:r>
      <w:r>
        <w:br/>
        <w:t>Facet of Entity is a kind of contextual categorization in that the entity assumes all of the characteristics of the facet where the Facet of Entity is asserted. E.g. if Joe has a policeman role, Joe is a policeman.</w:t>
      </w:r>
      <w:r>
        <w:br/>
      </w:r>
      <w:r>
        <w:br/>
        <w:t>Facet of entity may only relate entities that have a type compatible with the type of the facet, as defined by a Facet Classification Rule.</w:t>
      </w:r>
      <w:r>
        <w:br/>
      </w:r>
      <w:r>
        <w:br/>
        <w:t>[FIBO] (for roles of actors) AgentInRole.</w:t>
      </w:r>
      <w:r>
        <w:br/>
        <w:t>[FIBO] (for roles of anything else) ThingInRole</w:t>
      </w:r>
    </w:p>
    <w:p w14:paraId="39C04463" w14:textId="77777777" w:rsidR="00FF0802" w:rsidRDefault="00FF0802" w:rsidP="00FF0802">
      <w:pPr>
        <w:pStyle w:val="Heading4"/>
        <w:ind w:left="1008" w:hanging="1008"/>
      </w:pPr>
      <w:bookmarkStart w:id="900" w:name="_Toc466034858"/>
      <w:r>
        <w:t>Direct Supertypes</w:t>
      </w:r>
      <w:bookmarkEnd w:id="900"/>
    </w:p>
    <w:p w14:paraId="200C49BB" w14:textId="77777777" w:rsidR="00FF0802" w:rsidRDefault="00FF0802" w:rsidP="00FF0802">
      <w:pPr>
        <w:ind w:left="360"/>
      </w:pPr>
      <w:hyperlink w:anchor="_f7a7f80baaeb7cc3f36c45e96eacd166" w:history="1">
        <w:r>
          <w:rPr>
            <w:rStyle w:val="Hyperlink"/>
          </w:rPr>
          <w:t>Relationship</w:t>
        </w:r>
      </w:hyperlink>
    </w:p>
    <w:p w14:paraId="12755484" w14:textId="77777777" w:rsidR="00FF0802" w:rsidRDefault="00FF0802" w:rsidP="00FF0802"/>
    <w:p w14:paraId="3A380DAA" w14:textId="77777777" w:rsidR="00FF0802" w:rsidRDefault="00FF0802" w:rsidP="00FF0802">
      <w:pPr>
        <w:pStyle w:val="Heading3"/>
        <w:ind w:left="1080" w:hanging="1080"/>
      </w:pPr>
      <w:bookmarkStart w:id="901" w:name="_f0bb8218a03b175d2d14803904d73f1c"/>
      <w:bookmarkStart w:id="902" w:name="_Toc466034859"/>
      <w:r>
        <w:lastRenderedPageBreak/>
        <w:t>Class Phase</w:t>
      </w:r>
      <w:bookmarkEnd w:id="901"/>
      <w:bookmarkEnd w:id="902"/>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13711810" w14:textId="77777777" w:rsidR="00FF0802" w:rsidRDefault="00FF0802" w:rsidP="00FF0802">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 xml:space="preserve">universal PS is a phased-sortal iff for all worlds w </w:t>
      </w:r>
      <w:r>
        <w:rPr>
          <w:rFonts w:ascii="Cambria Math" w:hAnsi="Cambria Math" w:cs="Cambria Math"/>
        </w:rPr>
        <w:t>∈</w:t>
      </w:r>
      <w:r>
        <w:t xml:space="preserve"> W, there is a w </w:t>
      </w:r>
      <w:r>
        <w:rPr>
          <w:rFonts w:ascii="Cambria Math" w:hAnsi="Cambria Math" w:cs="Cambria Math"/>
        </w:rPr>
        <w:t>∈</w:t>
      </w:r>
      <w:r>
        <w:t xml:space="preserve"> W such</w:t>
      </w:r>
      <w:r>
        <w:br/>
        <w:t xml:space="preserve">that extw(PS) ∩ extw(~PS) ≠ </w:t>
      </w:r>
      <w:r>
        <w:rPr>
          <w:rFonts w:ascii="Cambria Math" w:hAnsi="Cambria Math" w:cs="Cambria Math"/>
        </w:rPr>
        <w:t>∅</w:t>
      </w:r>
    </w:p>
    <w:p w14:paraId="74B4E777" w14:textId="77777777" w:rsidR="00FF0802" w:rsidRDefault="00FF0802" w:rsidP="00FF0802">
      <w:pPr>
        <w:pStyle w:val="Heading4"/>
        <w:ind w:left="1008" w:hanging="1008"/>
      </w:pPr>
      <w:bookmarkStart w:id="903" w:name="_Toc466034860"/>
      <w:r>
        <w:t>Direct Supertypes</w:t>
      </w:r>
      <w:bookmarkEnd w:id="903"/>
    </w:p>
    <w:p w14:paraId="5B20AF46" w14:textId="77777777" w:rsidR="00FF0802" w:rsidRDefault="00FF0802" w:rsidP="00FF0802">
      <w:pPr>
        <w:ind w:left="360"/>
      </w:pPr>
      <w:hyperlink w:anchor="_3b2e69eb6121d1e3a1180bbe8ee64013" w:history="1">
        <w:r>
          <w:rPr>
            <w:rStyle w:val="Hyperlink"/>
          </w:rPr>
          <w:t>Facet</w:t>
        </w:r>
      </w:hyperlink>
      <w:r>
        <w:t xml:space="preserve">, </w:t>
      </w:r>
      <w:hyperlink w:anchor="_50241f5936e61055293ca95f860768d8" w:history="1">
        <w:r>
          <w:rPr>
            <w:rStyle w:val="Hyperlink"/>
          </w:rPr>
          <w:t>Situation Type</w:t>
        </w:r>
      </w:hyperlink>
    </w:p>
    <w:p w14:paraId="0FF0F1C4" w14:textId="77777777" w:rsidR="00FF0802" w:rsidRDefault="00FF0802" w:rsidP="00FF0802"/>
    <w:p w14:paraId="29779DCF" w14:textId="77777777" w:rsidR="00FF0802" w:rsidRDefault="00FF0802" w:rsidP="00FF0802">
      <w:pPr>
        <w:pStyle w:val="Heading3"/>
        <w:ind w:left="1080" w:hanging="1080"/>
      </w:pPr>
      <w:bookmarkStart w:id="904" w:name="_a8049a836c9b9b5d6df4b578a5836756"/>
      <w:bookmarkStart w:id="905" w:name="_Toc466034861"/>
      <w:r>
        <w:t>Class Role</w:t>
      </w:r>
      <w:bookmarkEnd w:id="904"/>
      <w:bookmarkEnd w:id="905"/>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6CEDCB1D" w14:textId="77777777" w:rsidR="00FF0802" w:rsidRDefault="00FF0802" w:rsidP="00FF0802">
      <w:r>
        <w:t>A role is a facet type that defines a specific purpose or behavior of a class of things.  E.g. teacher, policeman, or employer.</w:t>
      </w:r>
      <w:r>
        <w:br/>
        <w:t>[FIBO] Role. Note that partyInRole or thingInRole are implied by classification of a thing.</w:t>
      </w:r>
      <w:r>
        <w:br/>
      </w:r>
      <w:r>
        <w:br/>
      </w:r>
    </w:p>
    <w:p w14:paraId="79960B39" w14:textId="77777777" w:rsidR="00FF0802" w:rsidRDefault="00FF0802" w:rsidP="00FF0802">
      <w:pPr>
        <w:pStyle w:val="Heading4"/>
        <w:ind w:left="1008" w:hanging="1008"/>
      </w:pPr>
      <w:bookmarkStart w:id="906" w:name="_Toc466034862"/>
      <w:r>
        <w:t>Direct Supertypes</w:t>
      </w:r>
      <w:bookmarkEnd w:id="906"/>
    </w:p>
    <w:p w14:paraId="0C3974EF" w14:textId="77777777" w:rsidR="00FF0802" w:rsidRDefault="00FF0802" w:rsidP="00FF0802">
      <w:pPr>
        <w:ind w:left="360"/>
      </w:pPr>
      <w:hyperlink w:anchor="_3b2e69eb6121d1e3a1180bbe8ee64013" w:history="1">
        <w:r>
          <w:rPr>
            <w:rStyle w:val="Hyperlink"/>
          </w:rPr>
          <w:t>Facet</w:t>
        </w:r>
      </w:hyperlink>
    </w:p>
    <w:p w14:paraId="1347A59B" w14:textId="77777777" w:rsidR="00FF0802" w:rsidRDefault="00FF0802" w:rsidP="00FF0802"/>
    <w:p w14:paraId="3EA8E84D" w14:textId="77777777" w:rsidR="00FF0802" w:rsidRDefault="00FF0802" w:rsidP="00FF0802">
      <w:pPr>
        <w:spacing w:after="200" w:line="276" w:lineRule="auto"/>
        <w:rPr>
          <w:b/>
          <w:bCs/>
          <w:color w:val="365F91"/>
          <w:sz w:val="40"/>
          <w:szCs w:val="40"/>
        </w:rPr>
      </w:pPr>
      <w:r>
        <w:br w:type="page"/>
      </w:r>
    </w:p>
    <w:p w14:paraId="70E4A644" w14:textId="77777777" w:rsidR="00FF0802" w:rsidRDefault="00FF0802" w:rsidP="00FF0802">
      <w:pPr>
        <w:pStyle w:val="Heading2"/>
        <w:ind w:left="1080" w:hanging="1080"/>
      </w:pPr>
      <w:bookmarkStart w:id="907" w:name="_Toc466034863"/>
      <w:r>
        <w:lastRenderedPageBreak/>
        <w:t>SMIF Conceptual Model::Identifiers</w:t>
      </w:r>
      <w:bookmarkEnd w:id="907"/>
    </w:p>
    <w:p w14:paraId="0ECB65CF" w14:textId="77777777" w:rsidR="00FF0802" w:rsidRDefault="00FF0802" w:rsidP="00FF0802">
      <w:pPr>
        <w:pStyle w:val="BodyText"/>
      </w:pPr>
      <w:r>
        <w:t>Terms and identifiers provide for signs for (ways to identify) anything.</w:t>
      </w:r>
    </w:p>
    <w:p w14:paraId="2C0D6747" w14:textId="77777777" w:rsidR="00FF0802" w:rsidRDefault="00FF0802" w:rsidP="00FF0802">
      <w:pPr>
        <w:pStyle w:val="Heading3"/>
        <w:ind w:left="1080" w:hanging="1080"/>
      </w:pPr>
      <w:bookmarkStart w:id="908" w:name="_Toc466034864"/>
      <w:r>
        <w:t>Diagram: Identifiers</w:t>
      </w:r>
      <w:bookmarkEnd w:id="908"/>
    </w:p>
    <w:p w14:paraId="193FE7A9" w14:textId="58456896" w:rsidR="00FF0802" w:rsidRDefault="00FF0802" w:rsidP="00FF0802">
      <w:pPr>
        <w:jc w:val="center"/>
        <w:rPr>
          <w:rFonts w:cs="Arial"/>
        </w:rPr>
      </w:pPr>
      <w:r w:rsidRPr="009F0D1E">
        <w:rPr>
          <w:noProof/>
        </w:rPr>
        <w:drawing>
          <wp:inline distT="0" distB="0" distL="0" distR="0" wp14:anchorId="18DE2BEE" wp14:editId="662C9B0E">
            <wp:extent cx="6187440" cy="5448300"/>
            <wp:effectExtent l="0" t="0" r="3810" b="0"/>
            <wp:docPr id="491" name="Picture 491" descr="90247402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74025.emf" descr="902474025.e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5448300"/>
                    </a:xfrm>
                    <a:prstGeom prst="rect">
                      <a:avLst/>
                    </a:prstGeom>
                    <a:noFill/>
                    <a:ln>
                      <a:noFill/>
                    </a:ln>
                  </pic:spPr>
                </pic:pic>
              </a:graphicData>
            </a:graphic>
          </wp:inline>
        </w:drawing>
      </w:r>
    </w:p>
    <w:p w14:paraId="43A70234"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Identifiers</w:t>
      </w:r>
    </w:p>
    <w:p w14:paraId="790C6D7D" w14:textId="77777777" w:rsidR="00FF0802" w:rsidRDefault="00FF0802" w:rsidP="00FF0802">
      <w:pPr>
        <w:pStyle w:val="BodyText"/>
      </w:pPr>
      <w:r>
        <w:t>An identifier that can be represented as text. The text is in the "value" property.</w:t>
      </w:r>
      <w:r>
        <w:br/>
      </w:r>
      <w:r>
        <w:br/>
        <w:t>[IDEAS] Sign: An Individual that signifies a Thing.</w:t>
      </w:r>
    </w:p>
    <w:p w14:paraId="6CD14420" w14:textId="77777777" w:rsidR="00FF0802" w:rsidRDefault="00FF0802" w:rsidP="00FF0802">
      <w:r>
        <w:t xml:space="preserve"> </w:t>
      </w:r>
    </w:p>
    <w:p w14:paraId="332F793C" w14:textId="77777777" w:rsidR="00FF0802" w:rsidRDefault="00FF0802" w:rsidP="00FF0802"/>
    <w:p w14:paraId="3F4AC525" w14:textId="77777777" w:rsidR="00FF0802" w:rsidRDefault="00FF0802" w:rsidP="00FF0802">
      <w:pPr>
        <w:pStyle w:val="Heading3"/>
        <w:ind w:left="1080" w:hanging="1080"/>
      </w:pPr>
      <w:bookmarkStart w:id="909" w:name="_5a0c9611d1c64dcbc0f89b5299e112ed"/>
      <w:bookmarkStart w:id="910" w:name="_Toc466034865"/>
      <w:r>
        <w:t>Association Identification</w:t>
      </w:r>
      <w:bookmarkEnd w:id="909"/>
      <w:bookmarkEnd w:id="910"/>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79E7D2" w14:textId="77777777" w:rsidR="00FF0802" w:rsidRDefault="00FF0802" w:rsidP="00FF0802">
      <w:r>
        <w:t>Relationship defining an identifier for an entity.</w:t>
      </w:r>
      <w:r>
        <w:br/>
      </w:r>
      <w:r>
        <w:br/>
        <w:t>[IDEAS] namedBy: A couple that asserts that a Name describes a Thing.</w:t>
      </w:r>
      <w:r>
        <w:br/>
      </w:r>
      <w:r>
        <w:lastRenderedPageBreak/>
        <w:br/>
        <w:t>[ISO 1087] Designation</w:t>
      </w:r>
    </w:p>
    <w:p w14:paraId="09BF32CB" w14:textId="77777777" w:rsidR="00FF0802" w:rsidRDefault="00FF0802" w:rsidP="00FF0802">
      <w:pPr>
        <w:pStyle w:val="Heading4"/>
        <w:ind w:left="1008" w:hanging="1008"/>
      </w:pPr>
      <w:bookmarkStart w:id="911" w:name="_Toc466034866"/>
      <w:r>
        <w:t>Association Ends</w:t>
      </w:r>
      <w:bookmarkEnd w:id="911"/>
    </w:p>
    <w:p w14:paraId="070C3E83" w14:textId="2A837315" w:rsidR="00FF0802" w:rsidRDefault="00FF0802" w:rsidP="00FF0802">
      <w:pPr>
        <w:ind w:firstLine="720"/>
      </w:pPr>
      <w:r w:rsidRPr="009F0D1E">
        <w:rPr>
          <w:noProof/>
        </w:rPr>
        <w:drawing>
          <wp:inline distT="0" distB="0" distL="0" distR="0" wp14:anchorId="1E47FE4A" wp14:editId="7CB7995D">
            <wp:extent cx="152400" cy="152400"/>
            <wp:effectExtent l="0" t="0" r="0" b="0"/>
            <wp:docPr id="490" name="Picture 490"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BC6D3DF" w14:textId="77777777" w:rsidR="00FF0802" w:rsidRDefault="00FF0802" w:rsidP="00FF0802">
      <w:pPr>
        <w:pStyle w:val="BodyText"/>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14:paraId="15BAF944" w14:textId="02246761" w:rsidR="00FF0802" w:rsidRDefault="00FF0802" w:rsidP="00FF0802">
      <w:pPr>
        <w:ind w:firstLine="720"/>
      </w:pPr>
      <w:r w:rsidRPr="009F0D1E">
        <w:rPr>
          <w:noProof/>
        </w:rPr>
        <w:drawing>
          <wp:inline distT="0" distB="0" distL="0" distR="0" wp14:anchorId="4AF31288" wp14:editId="48446004">
            <wp:extent cx="152400" cy="152400"/>
            <wp:effectExtent l="0" t="0" r="0" b="0"/>
            <wp:docPr id="489" name="Picture 48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095e3f15be2ed98da1f28f354699da01" w:history="1">
        <w:r>
          <w:rPr>
            <w:rStyle w:val="Hyperlink"/>
          </w:rPr>
          <w:t>Identifier</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0F964DE" w14:textId="77777777" w:rsidR="00FF0802" w:rsidRDefault="00FF0802" w:rsidP="00FF0802">
      <w:pPr>
        <w:pStyle w:val="BodyText"/>
        <w:ind w:firstLine="720"/>
      </w:pPr>
      <w:r>
        <w:t>An identifier for an &lt;Entity&gt;.</w:t>
      </w:r>
      <w:r>
        <w:br/>
        <w:t>[FIBO] hasDenotation</w:t>
      </w:r>
    </w:p>
    <w:p w14:paraId="3A9F7735" w14:textId="77777777" w:rsidR="00FF0802" w:rsidRDefault="00FF0802" w:rsidP="00FF0802"/>
    <w:p w14:paraId="12AD0EF0" w14:textId="77777777" w:rsidR="00FF0802" w:rsidRDefault="00FF0802" w:rsidP="00FF0802">
      <w:pPr>
        <w:pStyle w:val="Heading3"/>
        <w:ind w:left="1080" w:hanging="1080"/>
      </w:pPr>
      <w:bookmarkStart w:id="912" w:name="_095e3f15be2ed98da1f28f354699da01"/>
      <w:bookmarkStart w:id="913" w:name="_Toc466034867"/>
      <w:r>
        <w:t>Class Identifier</w:t>
      </w:r>
      <w:bookmarkEnd w:id="912"/>
      <w:bookmarkEnd w:id="913"/>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422C922" w14:textId="77777777" w:rsidR="00FF0802" w:rsidRDefault="00FF0802" w:rsidP="00FF0802">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14:paraId="158ADCD2" w14:textId="77777777" w:rsidR="00FF0802" w:rsidRDefault="00FF0802" w:rsidP="00FF0802">
      <w:pPr>
        <w:pStyle w:val="Heading4"/>
        <w:ind w:left="1008" w:hanging="1008"/>
      </w:pPr>
      <w:bookmarkStart w:id="914" w:name="_Toc466034868"/>
      <w:r>
        <w:t>Direct Supertypes</w:t>
      </w:r>
      <w:bookmarkEnd w:id="914"/>
    </w:p>
    <w:p w14:paraId="0B461200" w14:textId="77777777" w:rsidR="00FF0802" w:rsidRDefault="00FF0802" w:rsidP="00FF0802">
      <w:pPr>
        <w:ind w:left="360"/>
      </w:pPr>
      <w:hyperlink w:anchor="_a739673c8d53da123e392b7e5059ceec" w:history="1">
        <w:r>
          <w:rPr>
            <w:rStyle w:val="Hyperlink"/>
          </w:rPr>
          <w:t>Value</w:t>
        </w:r>
      </w:hyperlink>
    </w:p>
    <w:p w14:paraId="1A2D35D6" w14:textId="77777777" w:rsidR="00FF0802" w:rsidRDefault="00FF0802" w:rsidP="00FF0802"/>
    <w:p w14:paraId="5377102F" w14:textId="77777777" w:rsidR="00FF0802" w:rsidRDefault="00FF0802" w:rsidP="00FF0802">
      <w:pPr>
        <w:pStyle w:val="Heading3"/>
        <w:ind w:left="1080" w:hanging="1080"/>
      </w:pPr>
      <w:bookmarkStart w:id="915" w:name="_f299435eb9ee45736534c27bbafd17f2"/>
      <w:bookmarkStart w:id="916" w:name="_Toc466034869"/>
      <w:r>
        <w:t>Association Identifier in Namespace</w:t>
      </w:r>
      <w:bookmarkEnd w:id="915"/>
      <w:bookmarkEnd w:id="916"/>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p>
    <w:p w14:paraId="19B4B2D1" w14:textId="77777777" w:rsidR="00FF0802" w:rsidRDefault="00FF0802" w:rsidP="00FF0802">
      <w:r>
        <w:t>Relationship defining the namespace within which a unique identifier is defined and unique.</w:t>
      </w:r>
      <w:r>
        <w:br/>
      </w:r>
      <w:r>
        <w:br/>
        <w:t>[ISO 1087] monosemy: relation between designations (3.4.1) and concepts (3.2.1) in a given language in which one designation only relates to one concept</w:t>
      </w:r>
    </w:p>
    <w:p w14:paraId="443CCA4D" w14:textId="77777777" w:rsidR="00FF0802" w:rsidRDefault="00FF0802" w:rsidP="00FF0802">
      <w:pPr>
        <w:pStyle w:val="Heading4"/>
        <w:ind w:left="1008" w:hanging="1008"/>
      </w:pPr>
      <w:bookmarkStart w:id="917" w:name="_Toc466034870"/>
      <w:r>
        <w:t>Direct Supertypes</w:t>
      </w:r>
      <w:bookmarkEnd w:id="917"/>
    </w:p>
    <w:p w14:paraId="6B29C5A9" w14:textId="77777777" w:rsidR="00FF0802" w:rsidRDefault="00FF0802" w:rsidP="00FF0802">
      <w:pPr>
        <w:ind w:left="360"/>
      </w:pPr>
      <w:hyperlink w:anchor="_3f8ee3c0c2369667c3f31d50e0ff6f83" w:history="1">
        <w:r>
          <w:rPr>
            <w:rStyle w:val="Hyperlink"/>
          </w:rPr>
          <w:t>Definition</w:t>
        </w:r>
      </w:hyperlink>
    </w:p>
    <w:p w14:paraId="3C90CE7E" w14:textId="77777777" w:rsidR="00FF0802" w:rsidRDefault="00FF0802" w:rsidP="00FF0802">
      <w:pPr>
        <w:pStyle w:val="Heading4"/>
        <w:ind w:left="1008" w:hanging="1008"/>
      </w:pPr>
      <w:bookmarkStart w:id="918" w:name="_Toc466034871"/>
      <w:r>
        <w:t>Association Ends</w:t>
      </w:r>
      <w:bookmarkEnd w:id="918"/>
    </w:p>
    <w:p w14:paraId="1A4E9968" w14:textId="1EC660D7" w:rsidR="00FF0802" w:rsidRDefault="00FF0802" w:rsidP="00FF0802">
      <w:pPr>
        <w:ind w:firstLine="720"/>
      </w:pPr>
      <w:r w:rsidRPr="009F0D1E">
        <w:rPr>
          <w:noProof/>
        </w:rPr>
        <w:drawing>
          <wp:inline distT="0" distB="0" distL="0" distR="0" wp14:anchorId="6A1AC757" wp14:editId="70A5AC0D">
            <wp:extent cx="152400" cy="152400"/>
            <wp:effectExtent l="0" t="0" r="0" b="0"/>
            <wp:docPr id="488" name="Picture 488"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9c5aa7f24b9d67e77921e06d105205c0" w:history="1">
        <w:r>
          <w:rPr>
            <w:rStyle w:val="Hyperlink"/>
          </w:rPr>
          <w:t>Namespace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45FF842" w14:textId="77777777" w:rsidR="00FF0802" w:rsidRDefault="00FF0802" w:rsidP="00FF0802">
      <w:pPr>
        <w:pStyle w:val="BodyText"/>
        <w:ind w:firstLine="720"/>
      </w:pPr>
      <w:r>
        <w:t>The namespace in which an identifier is defined and has a unique value.</w:t>
      </w:r>
      <w:r>
        <w:br/>
        <w:t>[FUML] memberNamespace</w:t>
      </w:r>
    </w:p>
    <w:p w14:paraId="00C3CEC7" w14:textId="4BAC2471" w:rsidR="00FF0802" w:rsidRDefault="00FF0802" w:rsidP="00FF0802">
      <w:pPr>
        <w:ind w:firstLine="720"/>
      </w:pPr>
      <w:r w:rsidRPr="009F0D1E">
        <w:rPr>
          <w:noProof/>
        </w:rPr>
        <w:drawing>
          <wp:inline distT="0" distB="0" distL="0" distR="0" wp14:anchorId="205E4FF1" wp14:editId="040EED24">
            <wp:extent cx="152400" cy="152400"/>
            <wp:effectExtent l="0" t="0" r="0" b="0"/>
            <wp:docPr id="487" name="Picture 48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scopes identifier</w:t>
      </w:r>
      <w:r>
        <w:rPr>
          <w:rFonts w:cs="Arial"/>
        </w:rPr>
        <w:fldChar w:fldCharType="begin"/>
      </w:r>
      <w:r>
        <w:instrText>XE"</w:instrText>
      </w:r>
      <w:r w:rsidRPr="00413D75">
        <w:rPr>
          <w:rFonts w:cs="Arial"/>
        </w:rPr>
        <w:instrText>scopes identifier</w:instrText>
      </w:r>
      <w:r>
        <w:instrText>"</w:instrText>
      </w:r>
      <w:r>
        <w:rPr>
          <w:rFonts w:cs="Arial"/>
        </w:rPr>
        <w:fldChar w:fldCharType="end"/>
      </w:r>
      <w:r>
        <w:t xml:space="preserve"> : </w:t>
      </w:r>
      <w:hyperlink w:anchor="_18f8ef1b23e6cdf9278bd94f24f73c26" w:history="1">
        <w:r>
          <w:rPr>
            <w:rStyle w:val="Hyperlink"/>
          </w:rPr>
          <w:t>Unique Identifier</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2E050C0" w14:textId="77777777" w:rsidR="00FF0802" w:rsidRDefault="00FF0802" w:rsidP="00FF0802">
      <w:pPr>
        <w:pStyle w:val="BodyText"/>
        <w:ind w:firstLine="720"/>
      </w:pPr>
      <w:r>
        <w:t>An Identifier defined within the scope of a namespace.</w:t>
      </w:r>
      <w:r>
        <w:br/>
        <w:t>[FUML] member</w:t>
      </w:r>
    </w:p>
    <w:p w14:paraId="2286D941" w14:textId="77777777" w:rsidR="00FF0802" w:rsidRDefault="00FF0802" w:rsidP="00FF0802"/>
    <w:p w14:paraId="2A49493D" w14:textId="77777777" w:rsidR="00FF0802" w:rsidRDefault="00FF0802" w:rsidP="00FF0802">
      <w:pPr>
        <w:pStyle w:val="Heading3"/>
        <w:ind w:left="1080" w:hanging="1080"/>
      </w:pPr>
      <w:bookmarkStart w:id="919" w:name="_1a5de8051ffc9f353a7d5b53ee7cf413"/>
      <w:bookmarkStart w:id="920" w:name="_Toc466034872"/>
      <w:r>
        <w:t>Association Identifier Preference</w:t>
      </w:r>
      <w:bookmarkEnd w:id="919"/>
      <w:bookmarkEnd w:id="920"/>
      <w:r w:rsidRPr="003A31EC">
        <w:rPr>
          <w:rFonts w:cs="Arial"/>
        </w:rPr>
        <w:t xml:space="preserve"> </w:t>
      </w:r>
      <w:r>
        <w:rPr>
          <w:rFonts w:cs="Arial"/>
        </w:rPr>
        <w:fldChar w:fldCharType="begin"/>
      </w:r>
      <w:r>
        <w:instrText>XE"</w:instrText>
      </w:r>
      <w:r w:rsidRPr="00413D75">
        <w:rPr>
          <w:rFonts w:cs="Arial"/>
        </w:rPr>
        <w:instrText>Identifier Preference</w:instrText>
      </w:r>
      <w:r>
        <w:instrText>"</w:instrText>
      </w:r>
      <w:r>
        <w:rPr>
          <w:rFonts w:cs="Arial"/>
        </w:rPr>
        <w:fldChar w:fldCharType="end"/>
      </w:r>
    </w:p>
    <w:p w14:paraId="588B6C98" w14:textId="77777777" w:rsidR="00FF0802" w:rsidRDefault="00FF0802" w:rsidP="00FF0802">
      <w:r>
        <w:t>Relationship defining the preferred identifier for an entity.</w:t>
      </w:r>
      <w:r>
        <w:br/>
      </w:r>
      <w:r>
        <w:br/>
      </w:r>
      <w:r>
        <w:lastRenderedPageBreak/>
        <w:t>[ISO 1087] preferred term: term (3.4.3) rated according to the scale of the term acceptability rating (3.4.14) as the primary term for a given concept (3.2.1)</w:t>
      </w:r>
    </w:p>
    <w:p w14:paraId="77D1EF56" w14:textId="77777777" w:rsidR="00FF0802" w:rsidRDefault="00FF0802" w:rsidP="00FF0802">
      <w:pPr>
        <w:pStyle w:val="Heading4"/>
        <w:ind w:left="1008" w:hanging="1008"/>
      </w:pPr>
      <w:bookmarkStart w:id="921" w:name="_Toc466034873"/>
      <w:r>
        <w:t>Direct Supertypes</w:t>
      </w:r>
      <w:bookmarkEnd w:id="921"/>
    </w:p>
    <w:p w14:paraId="4BD7BA91" w14:textId="77777777" w:rsidR="00FF0802" w:rsidRDefault="00FF0802" w:rsidP="00FF0802">
      <w:pPr>
        <w:ind w:left="360"/>
      </w:pPr>
      <w:hyperlink w:anchor="_5a0c9611d1c64dcbc0f89b5299e112ed" w:history="1">
        <w:r>
          <w:rPr>
            <w:rStyle w:val="Hyperlink"/>
          </w:rPr>
          <w:t>Identification</w:t>
        </w:r>
      </w:hyperlink>
    </w:p>
    <w:p w14:paraId="2E1D1E20" w14:textId="77777777" w:rsidR="00FF0802" w:rsidRDefault="00FF0802" w:rsidP="00FF0802">
      <w:pPr>
        <w:pStyle w:val="Heading4"/>
        <w:ind w:left="1008" w:hanging="1008"/>
      </w:pPr>
      <w:bookmarkStart w:id="922" w:name="_Toc466034874"/>
      <w:r>
        <w:t>Association Ends</w:t>
      </w:r>
      <w:bookmarkEnd w:id="922"/>
    </w:p>
    <w:p w14:paraId="2E19761C" w14:textId="2D40B324" w:rsidR="00FF0802" w:rsidRDefault="00FF0802" w:rsidP="00FF0802">
      <w:pPr>
        <w:ind w:firstLine="720"/>
      </w:pPr>
      <w:r w:rsidRPr="009F0D1E">
        <w:rPr>
          <w:noProof/>
        </w:rPr>
        <w:drawing>
          <wp:inline distT="0" distB="0" distL="0" distR="0" wp14:anchorId="5D2D8347" wp14:editId="73B2CBC8">
            <wp:extent cx="152400" cy="152400"/>
            <wp:effectExtent l="0" t="0" r="0" b="0"/>
            <wp:docPr id="486" name="Picture 486"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preferred</w:t>
      </w:r>
      <w:r>
        <w:rPr>
          <w:rFonts w:cs="Arial"/>
        </w:rPr>
        <w:fldChar w:fldCharType="begin"/>
      </w:r>
      <w:r>
        <w:instrText>XE"</w:instrText>
      </w:r>
      <w:r w:rsidRPr="00413D75">
        <w:rPr>
          <w:rFonts w:cs="Arial"/>
        </w:rPr>
        <w:instrText>has preferred</w:instrText>
      </w:r>
      <w:r>
        <w:instrText>"</w:instrText>
      </w:r>
      <w:r>
        <w:rPr>
          <w:rFonts w:cs="Arial"/>
        </w:rPr>
        <w:fldChar w:fldCharType="end"/>
      </w:r>
      <w:r>
        <w:t xml:space="preserve"> : </w:t>
      </w:r>
      <w:hyperlink w:anchor="_095e3f15be2ed98da1f28f354699da01" w:history="1">
        <w:r>
          <w:rPr>
            <w:rStyle w:val="Hyperlink"/>
          </w:rPr>
          <w:t>Identifier</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1D4EAC3" w14:textId="77777777" w:rsidR="00FF0802" w:rsidRDefault="00FF0802" w:rsidP="00FF0802">
      <w:pPr>
        <w:pStyle w:val="BodyText"/>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14:paraId="003F0579" w14:textId="1D29B18F" w:rsidR="00FF0802" w:rsidRDefault="00FF0802" w:rsidP="00FF0802">
      <w:pPr>
        <w:ind w:firstLine="720"/>
      </w:pPr>
      <w:r w:rsidRPr="009F0D1E">
        <w:rPr>
          <w:noProof/>
        </w:rPr>
        <w:drawing>
          <wp:inline distT="0" distB="0" distL="0" distR="0" wp14:anchorId="36121382" wp14:editId="5F5A1021">
            <wp:extent cx="152400" cy="152400"/>
            <wp:effectExtent l="0" t="0" r="0" b="0"/>
            <wp:docPr id="485" name="Picture 48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CC1A324" w14:textId="77777777" w:rsidR="00FF0802" w:rsidRDefault="00FF0802" w:rsidP="00FF0802">
      <w:pPr>
        <w:pStyle w:val="BodyText"/>
        <w:ind w:firstLine="720"/>
      </w:pPr>
      <w:r>
        <w:t>The entity an identifier is preferred for.</w:t>
      </w:r>
    </w:p>
    <w:p w14:paraId="7B9C47AF" w14:textId="77777777" w:rsidR="00FF0802" w:rsidRDefault="00FF0802" w:rsidP="00FF0802"/>
    <w:p w14:paraId="35770837" w14:textId="77777777" w:rsidR="00FF0802" w:rsidRDefault="00FF0802" w:rsidP="00FF0802">
      <w:pPr>
        <w:pStyle w:val="Heading3"/>
        <w:ind w:left="1080" w:hanging="1080"/>
      </w:pPr>
      <w:bookmarkStart w:id="923" w:name="_f904ff1da5bfc3387d892b7e0fe9ecb1"/>
      <w:bookmarkStart w:id="924" w:name="_Toc466034875"/>
      <w:r>
        <w:t>Class IRI Identifier</w:t>
      </w:r>
      <w:bookmarkEnd w:id="923"/>
      <w:bookmarkEnd w:id="924"/>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3282F614" w14:textId="77777777" w:rsidR="00FF0802" w:rsidRDefault="00FF0802" w:rsidP="00FF0802">
      <w:r>
        <w:t>A IRI/URI Identifier for an entity, as defined in [RFC3987].</w:t>
      </w:r>
      <w:r>
        <w:br/>
      </w:r>
      <w:r>
        <w:br/>
        <w:t>[FIBO] anyURI</w:t>
      </w:r>
      <w:r>
        <w:br/>
      </w:r>
    </w:p>
    <w:p w14:paraId="65273DC5" w14:textId="77777777" w:rsidR="00FF0802" w:rsidRDefault="00FF0802" w:rsidP="00FF0802">
      <w:pPr>
        <w:pStyle w:val="Heading4"/>
        <w:ind w:left="1008" w:hanging="1008"/>
      </w:pPr>
      <w:bookmarkStart w:id="925" w:name="_Toc466034876"/>
      <w:r>
        <w:t>Direct Supertypes</w:t>
      </w:r>
      <w:bookmarkEnd w:id="925"/>
    </w:p>
    <w:p w14:paraId="2D79ACF9" w14:textId="77777777" w:rsidR="00FF0802" w:rsidRDefault="00FF0802" w:rsidP="00FF0802">
      <w:pPr>
        <w:ind w:left="360"/>
      </w:pPr>
      <w:hyperlink w:anchor="_64e77adb9e39a94e091d321b1b778074" w:history="1">
        <w:r>
          <w:rPr>
            <w:rStyle w:val="Hyperlink"/>
          </w:rPr>
          <w:t>Technical Identifier</w:t>
        </w:r>
      </w:hyperlink>
    </w:p>
    <w:p w14:paraId="2FED9058" w14:textId="77777777" w:rsidR="00FF0802" w:rsidRDefault="00FF0802" w:rsidP="00FF0802"/>
    <w:p w14:paraId="47C7492C" w14:textId="77777777" w:rsidR="00FF0802" w:rsidRDefault="00FF0802" w:rsidP="00FF0802">
      <w:pPr>
        <w:pStyle w:val="Heading3"/>
        <w:ind w:left="1080" w:hanging="1080"/>
      </w:pPr>
      <w:bookmarkStart w:id="926" w:name="_afe5a48976a2df078be9473827611fb8"/>
      <w:bookmarkStart w:id="927" w:name="_Toc466034877"/>
      <w:r>
        <w:t>Class Name</w:t>
      </w:r>
      <w:bookmarkEnd w:id="926"/>
      <w:bookmarkEnd w:id="927"/>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14:paraId="434F0895" w14:textId="77777777" w:rsidR="00FF0802" w:rsidRDefault="00FF0802" w:rsidP="00FF0802">
      <w:r>
        <w:t>A word or set of words by which a person, animal, place, or thing is known, addressed, or referred to. Names are not necessarily unique.</w:t>
      </w:r>
      <w:r>
        <w:br/>
      </w:r>
      <w:r>
        <w:br/>
        <w:t>[IDEAS] Name: A Representation that identifies a Thing.</w:t>
      </w:r>
      <w:r>
        <w:br/>
      </w:r>
      <w:r>
        <w:br/>
        <w:t>[CL] Name: Names and sequence markers are disjoint syntax categories, and each is disjoint from all other syntax categories.</w:t>
      </w:r>
    </w:p>
    <w:p w14:paraId="4A090FAC" w14:textId="77777777" w:rsidR="00FF0802" w:rsidRDefault="00FF0802" w:rsidP="00FF0802">
      <w:pPr>
        <w:pStyle w:val="Heading4"/>
        <w:ind w:left="1008" w:hanging="1008"/>
      </w:pPr>
      <w:bookmarkStart w:id="928" w:name="_Toc466034878"/>
      <w:r>
        <w:t>Direct Supertypes</w:t>
      </w:r>
      <w:bookmarkEnd w:id="928"/>
    </w:p>
    <w:p w14:paraId="58AB27A1" w14:textId="77777777" w:rsidR="00FF0802" w:rsidRDefault="00FF0802" w:rsidP="00FF0802">
      <w:pPr>
        <w:ind w:left="360"/>
      </w:pPr>
      <w:hyperlink w:anchor="_380248073543af7bed8363f2b34ad5f7" w:history="1">
        <w:r>
          <w:rPr>
            <w:rStyle w:val="Hyperlink"/>
          </w:rPr>
          <w:t>Text Identifier</w:t>
        </w:r>
      </w:hyperlink>
    </w:p>
    <w:p w14:paraId="391C25C7" w14:textId="77777777" w:rsidR="00FF0802" w:rsidRDefault="00FF0802" w:rsidP="00FF0802"/>
    <w:p w14:paraId="07E2186A" w14:textId="77777777" w:rsidR="00FF0802" w:rsidRDefault="00FF0802" w:rsidP="00FF0802">
      <w:pPr>
        <w:pStyle w:val="Heading3"/>
        <w:ind w:left="1080" w:hanging="1080"/>
      </w:pPr>
      <w:bookmarkStart w:id="929" w:name="_9c5aa7f24b9d67e77921e06d105205c0"/>
      <w:bookmarkStart w:id="930" w:name="_Toc466034879"/>
      <w:r>
        <w:t>Class Namespace</w:t>
      </w:r>
      <w:bookmarkEnd w:id="929"/>
      <w:bookmarkEnd w:id="930"/>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07CF5B2D" w14:textId="77777777" w:rsidR="00FF0802" w:rsidRDefault="00FF0802" w:rsidP="00FF0802">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br/>
        <w:t>[ISO 1087] terminology 1: set of designations (3.4.1) belonging to one special language (3.1.3)</w:t>
      </w:r>
      <w:r>
        <w:br/>
      </w:r>
      <w:r>
        <w:br/>
        <w:t>[FUML] Namespace</w:t>
      </w:r>
      <w:r>
        <w:br/>
      </w:r>
      <w:r>
        <w:lastRenderedPageBreak/>
        <w:br/>
        <w:t>[CL] Vocabulary</w:t>
      </w:r>
    </w:p>
    <w:p w14:paraId="38E97775" w14:textId="77777777" w:rsidR="00FF0802" w:rsidRDefault="00FF0802" w:rsidP="00FF0802">
      <w:pPr>
        <w:pStyle w:val="Heading4"/>
        <w:ind w:left="1008" w:hanging="1008"/>
      </w:pPr>
      <w:bookmarkStart w:id="931" w:name="_Toc466034880"/>
      <w:r>
        <w:t>Direct Supertypes</w:t>
      </w:r>
      <w:bookmarkEnd w:id="931"/>
    </w:p>
    <w:p w14:paraId="6F98A07D" w14:textId="77777777" w:rsidR="00FF0802" w:rsidRDefault="00FF0802" w:rsidP="00FF0802">
      <w:pPr>
        <w:ind w:left="360"/>
      </w:pPr>
      <w:hyperlink w:anchor="_66d62b068053cee3464e1e03e6035eed" w:history="1">
        <w:r>
          <w:rPr>
            <w:rStyle w:val="Hyperlink"/>
          </w:rPr>
          <w:t>Context</w:t>
        </w:r>
      </w:hyperlink>
    </w:p>
    <w:p w14:paraId="4D51C535" w14:textId="77777777" w:rsidR="00FF0802" w:rsidRDefault="00FF0802" w:rsidP="00FF0802"/>
    <w:p w14:paraId="55076E60" w14:textId="77777777" w:rsidR="00FF0802" w:rsidRDefault="00FF0802" w:rsidP="00FF0802">
      <w:pPr>
        <w:pStyle w:val="Heading3"/>
        <w:ind w:left="1080" w:hanging="1080"/>
      </w:pPr>
      <w:bookmarkStart w:id="932" w:name="_adf65393f1c35e1696d935e5f2b54d80"/>
      <w:bookmarkStart w:id="933" w:name="_Toc466034881"/>
      <w:r>
        <w:t>Association Naming Relationship</w:t>
      </w:r>
      <w:bookmarkEnd w:id="932"/>
      <w:bookmarkEnd w:id="933"/>
      <w:r w:rsidRPr="003A31EC">
        <w:rPr>
          <w:rFonts w:cs="Arial"/>
        </w:rPr>
        <w:t xml:space="preserve"> </w:t>
      </w:r>
      <w:r>
        <w:rPr>
          <w:rFonts w:cs="Arial"/>
        </w:rPr>
        <w:fldChar w:fldCharType="begin"/>
      </w:r>
      <w:r>
        <w:instrText>XE"</w:instrText>
      </w:r>
      <w:r w:rsidRPr="00413D75">
        <w:rPr>
          <w:rFonts w:cs="Arial"/>
        </w:rPr>
        <w:instrText>Naming Relationship</w:instrText>
      </w:r>
      <w:r>
        <w:instrText>"</w:instrText>
      </w:r>
      <w:r>
        <w:rPr>
          <w:rFonts w:cs="Arial"/>
        </w:rPr>
        <w:fldChar w:fldCharType="end"/>
      </w:r>
    </w:p>
    <w:p w14:paraId="192236D6" w14:textId="77777777" w:rsidR="00FF0802" w:rsidRDefault="00FF0802" w:rsidP="00FF0802">
      <w:r>
        <w:t>Relationship defining a human meaningfully name for an entity.</w:t>
      </w:r>
    </w:p>
    <w:p w14:paraId="509E810A" w14:textId="77777777" w:rsidR="00FF0802" w:rsidRDefault="00FF0802" w:rsidP="00FF0802">
      <w:pPr>
        <w:pStyle w:val="Heading4"/>
        <w:ind w:left="1008" w:hanging="1008"/>
      </w:pPr>
      <w:bookmarkStart w:id="934" w:name="_Toc466034882"/>
      <w:r>
        <w:t>Direct Supertypes</w:t>
      </w:r>
      <w:bookmarkEnd w:id="934"/>
    </w:p>
    <w:p w14:paraId="6BC9398B" w14:textId="77777777" w:rsidR="00FF0802" w:rsidRDefault="00FF0802" w:rsidP="00FF0802">
      <w:pPr>
        <w:ind w:left="360"/>
      </w:pPr>
      <w:hyperlink w:anchor="_5a0c9611d1c64dcbc0f89b5299e112ed" w:history="1">
        <w:r>
          <w:rPr>
            <w:rStyle w:val="Hyperlink"/>
          </w:rPr>
          <w:t>Identification</w:t>
        </w:r>
      </w:hyperlink>
    </w:p>
    <w:p w14:paraId="21B16C54" w14:textId="77777777" w:rsidR="00FF0802" w:rsidRDefault="00FF0802" w:rsidP="00FF0802">
      <w:pPr>
        <w:pStyle w:val="Heading4"/>
        <w:ind w:left="1008" w:hanging="1008"/>
      </w:pPr>
      <w:bookmarkStart w:id="935" w:name="_Toc466034883"/>
      <w:r>
        <w:t>Association Ends</w:t>
      </w:r>
      <w:bookmarkEnd w:id="935"/>
    </w:p>
    <w:p w14:paraId="2E959C79" w14:textId="670867E0" w:rsidR="00FF0802" w:rsidRDefault="00FF0802" w:rsidP="00FF0802">
      <w:pPr>
        <w:ind w:firstLine="720"/>
      </w:pPr>
      <w:r w:rsidRPr="009F0D1E">
        <w:rPr>
          <w:noProof/>
        </w:rPr>
        <w:drawing>
          <wp:inline distT="0" distB="0" distL="0" distR="0" wp14:anchorId="6E833E76" wp14:editId="13B6CDF8">
            <wp:extent cx="152400" cy="152400"/>
            <wp:effectExtent l="0" t="0" r="0" b="0"/>
            <wp:docPr id="484" name="Picture 484"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names</w:t>
      </w:r>
      <w:r>
        <w:rPr>
          <w:rFonts w:cs="Arial"/>
        </w:rPr>
        <w:fldChar w:fldCharType="begin"/>
      </w:r>
      <w:r>
        <w:instrText>XE"</w:instrText>
      </w:r>
      <w:r w:rsidRPr="00413D75">
        <w:rPr>
          <w:rFonts w:cs="Arial"/>
        </w:rPr>
        <w:instrText>names</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CA08C26" w14:textId="77777777" w:rsidR="00FF0802" w:rsidRDefault="00FF0802" w:rsidP="00FF0802">
      <w:pPr>
        <w:pStyle w:val="BodyText"/>
        <w:ind w:firstLine="720"/>
      </w:pPr>
      <w:r>
        <w:t>An entity named by a name.</w:t>
      </w:r>
    </w:p>
    <w:p w14:paraId="762D5E80" w14:textId="2408562D" w:rsidR="00FF0802" w:rsidRDefault="00FF0802" w:rsidP="00FF0802">
      <w:pPr>
        <w:ind w:firstLine="720"/>
      </w:pPr>
      <w:r w:rsidRPr="009F0D1E">
        <w:rPr>
          <w:noProof/>
        </w:rPr>
        <w:drawing>
          <wp:inline distT="0" distB="0" distL="0" distR="0" wp14:anchorId="3C0025B6" wp14:editId="775C1E6E">
            <wp:extent cx="152400" cy="152400"/>
            <wp:effectExtent l="0" t="0" r="0" b="0"/>
            <wp:docPr id="483" name="Picture 48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name</w:t>
      </w:r>
      <w:r>
        <w:rPr>
          <w:rFonts w:cs="Arial"/>
        </w:rPr>
        <w:fldChar w:fldCharType="begin"/>
      </w:r>
      <w:r>
        <w:instrText>XE"</w:instrText>
      </w:r>
      <w:r w:rsidRPr="00413D75">
        <w:rPr>
          <w:rFonts w:cs="Arial"/>
        </w:rPr>
        <w:instrText>has name</w:instrText>
      </w:r>
      <w:r>
        <w:instrText>"</w:instrText>
      </w:r>
      <w:r>
        <w:rPr>
          <w:rFonts w:cs="Arial"/>
        </w:rPr>
        <w:fldChar w:fldCharType="end"/>
      </w:r>
      <w:r>
        <w:t xml:space="preserve"> : </w:t>
      </w:r>
      <w:hyperlink w:anchor="_afe5a48976a2df078be9473827611fb8" w:history="1">
        <w:r>
          <w:rPr>
            <w:rStyle w:val="Hyperlink"/>
          </w:rPr>
          <w:t>Name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58F4664" w14:textId="77777777" w:rsidR="00FF0802" w:rsidRDefault="00FF0802" w:rsidP="00FF0802">
      <w:pPr>
        <w:pStyle w:val="BodyText"/>
        <w:ind w:firstLine="720"/>
      </w:pPr>
      <w:r>
        <w:t>A human meaningful name for an entity.</w:t>
      </w:r>
      <w:r>
        <w:br/>
        <w:t>[FIBO] hasName: that by which some thing is known; may apply to anything</w:t>
      </w:r>
    </w:p>
    <w:p w14:paraId="248C47C4" w14:textId="77777777" w:rsidR="00FF0802" w:rsidRDefault="00FF0802" w:rsidP="00FF0802"/>
    <w:p w14:paraId="34A9F116" w14:textId="77777777" w:rsidR="00FF0802" w:rsidRDefault="00FF0802" w:rsidP="00FF0802">
      <w:pPr>
        <w:pStyle w:val="Heading3"/>
        <w:ind w:left="1080" w:hanging="1080"/>
      </w:pPr>
      <w:bookmarkStart w:id="936" w:name="_64e77adb9e39a94e091d321b1b778074"/>
      <w:bookmarkStart w:id="937" w:name="_Toc466034884"/>
      <w:r>
        <w:t>Class Technical Identifier</w:t>
      </w:r>
      <w:bookmarkEnd w:id="936"/>
      <w:bookmarkEnd w:id="937"/>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p>
    <w:p w14:paraId="7692AC62" w14:textId="77777777" w:rsidR="00FF0802" w:rsidRDefault="00FF0802" w:rsidP="00FF0802">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14:paraId="73EC322C" w14:textId="77777777" w:rsidR="00FF0802" w:rsidRDefault="00FF0802" w:rsidP="00FF0802">
      <w:pPr>
        <w:pStyle w:val="Heading4"/>
        <w:ind w:left="1008" w:hanging="1008"/>
      </w:pPr>
      <w:bookmarkStart w:id="938" w:name="_Toc466034885"/>
      <w:r>
        <w:t>Direct Supertypes</w:t>
      </w:r>
      <w:bookmarkEnd w:id="938"/>
    </w:p>
    <w:p w14:paraId="474DA484" w14:textId="77777777" w:rsidR="00FF0802" w:rsidRDefault="00FF0802" w:rsidP="00FF0802">
      <w:pPr>
        <w:ind w:left="360"/>
      </w:pPr>
      <w:hyperlink w:anchor="_c9d4914a019b89a37f1f18103ebaf817" w:history="1">
        <w:r>
          <w:rPr>
            <w:rStyle w:val="Hyperlink"/>
          </w:rPr>
          <w:t>Unique Text Identifier</w:t>
        </w:r>
      </w:hyperlink>
    </w:p>
    <w:p w14:paraId="08AD3067" w14:textId="77777777" w:rsidR="00FF0802" w:rsidRDefault="00FF0802" w:rsidP="00FF0802"/>
    <w:p w14:paraId="772687BA" w14:textId="77777777" w:rsidR="00FF0802" w:rsidRDefault="00FF0802" w:rsidP="00FF0802">
      <w:pPr>
        <w:pStyle w:val="Heading3"/>
        <w:ind w:left="1080" w:hanging="1080"/>
      </w:pPr>
      <w:bookmarkStart w:id="939" w:name="_1945edd0888993a52c5dc6467a7b3ef8"/>
      <w:bookmarkStart w:id="940" w:name="_Toc466034886"/>
      <w:r>
        <w:t>Class Term</w:t>
      </w:r>
      <w:bookmarkEnd w:id="939"/>
      <w:bookmarkEnd w:id="940"/>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1C31E023" w14:textId="77777777" w:rsidR="00FF0802" w:rsidRDefault="00FF0802" w:rsidP="00FF0802">
      <w:r>
        <w:t xml:space="preserve">A word, phrase or name used by stakeholders to uniquely identify entities. </w:t>
      </w:r>
      <w:r>
        <w:br/>
      </w:r>
      <w:r>
        <w:br/>
        <w:t>[ISO 1087] term: verbal designation of a general concept in a specific subject field.</w:t>
      </w:r>
    </w:p>
    <w:p w14:paraId="4070520B" w14:textId="77777777" w:rsidR="00FF0802" w:rsidRDefault="00FF0802" w:rsidP="00FF0802">
      <w:pPr>
        <w:pStyle w:val="Heading4"/>
        <w:ind w:left="1008" w:hanging="1008"/>
      </w:pPr>
      <w:bookmarkStart w:id="941" w:name="_Toc466034887"/>
      <w:r>
        <w:t>Direct Supertypes</w:t>
      </w:r>
      <w:bookmarkEnd w:id="941"/>
    </w:p>
    <w:p w14:paraId="300833BC" w14:textId="77777777" w:rsidR="00FF0802" w:rsidRDefault="00FF0802" w:rsidP="00FF0802">
      <w:pPr>
        <w:ind w:left="360"/>
      </w:pPr>
      <w:hyperlink w:anchor="_afe5a48976a2df078be9473827611fb8" w:history="1">
        <w:r>
          <w:rPr>
            <w:rStyle w:val="Hyperlink"/>
          </w:rPr>
          <w:t>Name</w:t>
        </w:r>
      </w:hyperlink>
      <w:r>
        <w:t xml:space="preserve">, </w:t>
      </w:r>
      <w:hyperlink w:anchor="_c9d4914a019b89a37f1f18103ebaf817" w:history="1">
        <w:r>
          <w:rPr>
            <w:rStyle w:val="Hyperlink"/>
          </w:rPr>
          <w:t>Unique Text Identifier</w:t>
        </w:r>
      </w:hyperlink>
    </w:p>
    <w:p w14:paraId="45B56E91" w14:textId="77777777" w:rsidR="00FF0802" w:rsidRDefault="00FF0802" w:rsidP="00FF0802"/>
    <w:p w14:paraId="5C5F7E26" w14:textId="77777777" w:rsidR="00FF0802" w:rsidRDefault="00FF0802" w:rsidP="00FF0802">
      <w:pPr>
        <w:pStyle w:val="Heading3"/>
        <w:ind w:left="1080" w:hanging="1080"/>
      </w:pPr>
      <w:bookmarkStart w:id="942" w:name="_380248073543af7bed8363f2b34ad5f7"/>
      <w:bookmarkStart w:id="943" w:name="_Toc466034888"/>
      <w:r>
        <w:t>Class Text Identifier</w:t>
      </w:r>
      <w:bookmarkEnd w:id="942"/>
      <w:bookmarkEnd w:id="943"/>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67770F6" w14:textId="77777777" w:rsidR="00FF0802" w:rsidRDefault="00FF0802" w:rsidP="00FF0802">
      <w:r>
        <w:t>A code or other simple value that can be represented as text, identifying something as defined in some namespace. Simple identifiers may be codes, names, numbers or compound values.</w:t>
      </w:r>
      <w:r>
        <w:br/>
        <w:t>[NIEM] IdentificationType (IdentificationID=value)</w:t>
      </w:r>
    </w:p>
    <w:p w14:paraId="3F35828E" w14:textId="77777777" w:rsidR="00FF0802" w:rsidRDefault="00FF0802" w:rsidP="00FF0802">
      <w:pPr>
        <w:pStyle w:val="Heading4"/>
        <w:ind w:left="1008" w:hanging="1008"/>
      </w:pPr>
      <w:bookmarkStart w:id="944" w:name="_Toc466034889"/>
      <w:r>
        <w:t>Direct Supertypes</w:t>
      </w:r>
      <w:bookmarkEnd w:id="944"/>
    </w:p>
    <w:p w14:paraId="02DE5EBA" w14:textId="77777777" w:rsidR="00FF0802" w:rsidRDefault="00FF0802" w:rsidP="00FF0802">
      <w:pPr>
        <w:ind w:left="360"/>
      </w:pPr>
      <w:hyperlink w:anchor="_095e3f15be2ed98da1f28f354699da01" w:history="1">
        <w:r>
          <w:rPr>
            <w:rStyle w:val="Hyperlink"/>
          </w:rPr>
          <w:t>Identifier</w:t>
        </w:r>
      </w:hyperlink>
    </w:p>
    <w:p w14:paraId="27E4B095" w14:textId="77777777" w:rsidR="00FF0802" w:rsidRDefault="00FF0802" w:rsidP="00FF0802">
      <w:pPr>
        <w:pStyle w:val="Heading4"/>
        <w:ind w:left="1008" w:hanging="1008"/>
      </w:pPr>
      <w:bookmarkStart w:id="945" w:name="_Toc466034890"/>
      <w:r>
        <w:t>Attributes</w:t>
      </w:r>
      <w:bookmarkEnd w:id="945"/>
    </w:p>
    <w:p w14:paraId="0B5701A7" w14:textId="64F9E872" w:rsidR="00FF0802" w:rsidRDefault="00FF0802" w:rsidP="00FF0802">
      <w:pPr>
        <w:pStyle w:val="BodyText2"/>
      </w:pPr>
      <w:r w:rsidRPr="009F0D1E">
        <w:rPr>
          <w:noProof/>
          <w:lang w:bidi="ar-SA"/>
        </w:rPr>
        <w:drawing>
          <wp:inline distT="0" distB="0" distL="0" distR="0" wp14:anchorId="6CB37FDF" wp14:editId="7C410215">
            <wp:extent cx="152400" cy="152400"/>
            <wp:effectExtent l="0" t="0" r="0" b="0"/>
            <wp:docPr id="481" name="Picture 48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f8b3b1f5ed63755061811cd6b69bc24f" w:history="1">
        <w:r>
          <w:rPr>
            <w:rStyle w:val="Hyperlink"/>
          </w:rPr>
          <w:t>Text</w:t>
        </w:r>
      </w:hyperlink>
    </w:p>
    <w:p w14:paraId="23E70CA8" w14:textId="77777777" w:rsidR="00FF0802" w:rsidRDefault="00FF0802" w:rsidP="00FF0802">
      <w:pPr>
        <w:pStyle w:val="BodyText"/>
      </w:pPr>
      <w:r>
        <w:lastRenderedPageBreak/>
        <w:t>Text value of an identifier</w:t>
      </w:r>
    </w:p>
    <w:p w14:paraId="71DD4A37" w14:textId="77777777" w:rsidR="00FF0802" w:rsidRDefault="00FF0802" w:rsidP="00FF0802"/>
    <w:p w14:paraId="5175213B" w14:textId="77777777" w:rsidR="00FF0802" w:rsidRDefault="00FF0802" w:rsidP="00FF0802">
      <w:pPr>
        <w:pStyle w:val="Heading3"/>
        <w:ind w:left="1080" w:hanging="1080"/>
      </w:pPr>
      <w:bookmarkStart w:id="946" w:name="_18f8ef1b23e6cdf9278bd94f24f73c26"/>
      <w:bookmarkStart w:id="947" w:name="_Toc466034891"/>
      <w:r>
        <w:t>Class Unique Identifier</w:t>
      </w:r>
      <w:bookmarkEnd w:id="946"/>
      <w:bookmarkEnd w:id="947"/>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p>
    <w:p w14:paraId="1588BB03" w14:textId="77777777" w:rsidR="00FF0802" w:rsidRDefault="00FF0802" w:rsidP="00FF0802">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397B2F1E" w14:textId="77777777" w:rsidR="00FF0802" w:rsidRDefault="00FF0802" w:rsidP="00FF0802">
      <w:pPr>
        <w:pStyle w:val="Heading4"/>
        <w:ind w:left="1008" w:hanging="1008"/>
      </w:pPr>
      <w:bookmarkStart w:id="948" w:name="_Toc466034892"/>
      <w:r>
        <w:t>Direct Supertypes</w:t>
      </w:r>
      <w:bookmarkEnd w:id="948"/>
    </w:p>
    <w:p w14:paraId="45CB613F" w14:textId="77777777" w:rsidR="00FF0802" w:rsidRDefault="00FF0802" w:rsidP="00FF0802">
      <w:pPr>
        <w:ind w:left="360"/>
      </w:pPr>
      <w:hyperlink w:anchor="_095e3f15be2ed98da1f28f354699da01" w:history="1">
        <w:r>
          <w:rPr>
            <w:rStyle w:val="Hyperlink"/>
          </w:rPr>
          <w:t>Identifier</w:t>
        </w:r>
      </w:hyperlink>
    </w:p>
    <w:p w14:paraId="265E9571" w14:textId="77777777" w:rsidR="00FF0802" w:rsidRDefault="00FF0802" w:rsidP="00FF0802"/>
    <w:p w14:paraId="1597C494" w14:textId="77777777" w:rsidR="00FF0802" w:rsidRDefault="00FF0802" w:rsidP="00FF0802">
      <w:pPr>
        <w:pStyle w:val="Heading3"/>
        <w:ind w:left="1080" w:hanging="1080"/>
      </w:pPr>
      <w:bookmarkStart w:id="949" w:name="_c9d4914a019b89a37f1f18103ebaf817"/>
      <w:bookmarkStart w:id="950" w:name="_Toc466034893"/>
      <w:r>
        <w:t>Class Unique Text Identifier</w:t>
      </w:r>
      <w:bookmarkEnd w:id="949"/>
      <w:bookmarkEnd w:id="950"/>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p>
    <w:p w14:paraId="7A5D21E7" w14:textId="77777777" w:rsidR="00FF0802" w:rsidRDefault="00FF0802" w:rsidP="00FF0802">
      <w:r>
        <w:t>An &lt;Identifier&gt; that is represented using text. e.g. a "word", "phrase" or "name".</w:t>
      </w:r>
    </w:p>
    <w:p w14:paraId="61EA8756" w14:textId="77777777" w:rsidR="00FF0802" w:rsidRDefault="00FF0802" w:rsidP="00FF0802">
      <w:pPr>
        <w:pStyle w:val="Heading4"/>
        <w:ind w:left="1008" w:hanging="1008"/>
      </w:pPr>
      <w:bookmarkStart w:id="951" w:name="_Toc466034894"/>
      <w:r>
        <w:t>Direct Supertypes</w:t>
      </w:r>
      <w:bookmarkEnd w:id="951"/>
    </w:p>
    <w:p w14:paraId="7D56E826" w14:textId="77777777" w:rsidR="00FF0802" w:rsidRDefault="00FF0802" w:rsidP="00FF0802">
      <w:pPr>
        <w:ind w:left="360"/>
      </w:pPr>
      <w:hyperlink w:anchor="_380248073543af7bed8363f2b34ad5f7" w:history="1">
        <w:r>
          <w:rPr>
            <w:rStyle w:val="Hyperlink"/>
          </w:rPr>
          <w:t>Text Identifier</w:t>
        </w:r>
      </w:hyperlink>
      <w:r>
        <w:t xml:space="preserve">, </w:t>
      </w:r>
      <w:hyperlink w:anchor="_18f8ef1b23e6cdf9278bd94f24f73c26" w:history="1">
        <w:r>
          <w:rPr>
            <w:rStyle w:val="Hyperlink"/>
          </w:rPr>
          <w:t>Unique Identifier</w:t>
        </w:r>
      </w:hyperlink>
    </w:p>
    <w:p w14:paraId="0A14E7F4" w14:textId="77777777" w:rsidR="00FF0802" w:rsidRDefault="00FF0802" w:rsidP="00FF0802"/>
    <w:p w14:paraId="5F132FB7" w14:textId="77777777" w:rsidR="00FF0802" w:rsidRDefault="00FF0802" w:rsidP="00FF0802">
      <w:pPr>
        <w:spacing w:after="200" w:line="276" w:lineRule="auto"/>
        <w:rPr>
          <w:b/>
          <w:bCs/>
          <w:color w:val="365F91"/>
          <w:sz w:val="40"/>
          <w:szCs w:val="40"/>
        </w:rPr>
      </w:pPr>
      <w:r>
        <w:br w:type="page"/>
      </w:r>
    </w:p>
    <w:p w14:paraId="7E1A6288" w14:textId="77777777" w:rsidR="00FF0802" w:rsidRDefault="00FF0802" w:rsidP="00FF0802">
      <w:pPr>
        <w:pStyle w:val="Heading2"/>
        <w:ind w:left="1080" w:hanging="1080"/>
      </w:pPr>
      <w:bookmarkStart w:id="952" w:name="_Toc466034895"/>
      <w:r>
        <w:lastRenderedPageBreak/>
        <w:t>SMIF Conceptual Model::Kernel</w:t>
      </w:r>
      <w:bookmarkEnd w:id="952"/>
    </w:p>
    <w:p w14:paraId="5543008E" w14:textId="77777777" w:rsidR="00FF0802" w:rsidRDefault="00FF0802" w:rsidP="00FF0802">
      <w:pPr>
        <w:pStyle w:val="BodyText"/>
      </w:pPr>
      <w:r>
        <w:t>The kernel subsets the SMIF classes. The diagrams in this package illustrate the concrete classes that are used to define the SMIF language.</w:t>
      </w:r>
      <w:r>
        <w:br/>
        <w:t>Note that shaded classes are not instantiated in the kernel and may be "flattened". Specifications for each class and association are defined in the corresponding package for that concept.</w:t>
      </w:r>
      <w:r>
        <w:br/>
      </w:r>
    </w:p>
    <w:p w14:paraId="067918E3" w14:textId="77777777" w:rsidR="00FF0802" w:rsidRDefault="00FF0802" w:rsidP="00FF0802">
      <w:pPr>
        <w:pStyle w:val="Heading3"/>
        <w:ind w:left="1080" w:hanging="1080"/>
      </w:pPr>
      <w:bookmarkStart w:id="953" w:name="_Toc466034896"/>
      <w:r>
        <w:t>Diagram: Kernel Identifiers</w:t>
      </w:r>
      <w:bookmarkEnd w:id="953"/>
    </w:p>
    <w:p w14:paraId="6EBC7303" w14:textId="7DA7A996" w:rsidR="00FF0802" w:rsidRDefault="00FF0802" w:rsidP="00FF0802">
      <w:pPr>
        <w:jc w:val="center"/>
        <w:rPr>
          <w:rFonts w:cs="Arial"/>
        </w:rPr>
      </w:pPr>
      <w:r w:rsidRPr="009F0D1E">
        <w:rPr>
          <w:noProof/>
        </w:rPr>
        <w:drawing>
          <wp:inline distT="0" distB="0" distL="0" distR="0" wp14:anchorId="3D3D762A" wp14:editId="783AAA64">
            <wp:extent cx="6187440" cy="5775960"/>
            <wp:effectExtent l="0" t="0" r="3810" b="0"/>
            <wp:docPr id="480" name="Picture 480" descr="-158983995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839955.emf" descr="-1589839955.em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440" cy="5775960"/>
                    </a:xfrm>
                    <a:prstGeom prst="rect">
                      <a:avLst/>
                    </a:prstGeom>
                    <a:noFill/>
                    <a:ln>
                      <a:noFill/>
                    </a:ln>
                  </pic:spPr>
                </pic:pic>
              </a:graphicData>
            </a:graphic>
          </wp:inline>
        </w:drawing>
      </w:r>
    </w:p>
    <w:p w14:paraId="4E951CEB"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Identifiers</w:t>
      </w:r>
    </w:p>
    <w:p w14:paraId="498353B0" w14:textId="77777777" w:rsidR="00FF0802" w:rsidRDefault="00FF0802" w:rsidP="00FF0802">
      <w:pPr>
        <w:pStyle w:val="BodyText"/>
      </w:pPr>
      <w:r>
        <w:t>An identifier that can be represented as text. The text is in the "value" property.</w:t>
      </w:r>
      <w:r>
        <w:br/>
      </w:r>
      <w:r>
        <w:br/>
        <w:t>[IDEAS] Sign: An Individual that signifies a Thing.</w:t>
      </w:r>
    </w:p>
    <w:p w14:paraId="4E2E6B7E" w14:textId="77777777" w:rsidR="00FF0802" w:rsidRDefault="00FF0802" w:rsidP="00FF0802">
      <w:pPr>
        <w:pStyle w:val="Heading3"/>
        <w:ind w:left="1080" w:hanging="1080"/>
      </w:pPr>
      <w:bookmarkStart w:id="954" w:name="_Toc466034897"/>
      <w:r>
        <w:lastRenderedPageBreak/>
        <w:t>Diagram: Kernel Lexical Scope</w:t>
      </w:r>
      <w:bookmarkEnd w:id="954"/>
    </w:p>
    <w:p w14:paraId="65DE9178" w14:textId="6B784A94" w:rsidR="00FF0802" w:rsidRDefault="00FF0802" w:rsidP="00FF0802">
      <w:pPr>
        <w:jc w:val="center"/>
        <w:rPr>
          <w:rFonts w:cs="Arial"/>
        </w:rPr>
      </w:pPr>
      <w:r w:rsidRPr="009F0D1E">
        <w:rPr>
          <w:noProof/>
        </w:rPr>
        <w:drawing>
          <wp:inline distT="0" distB="0" distL="0" distR="0" wp14:anchorId="79EAEF50" wp14:editId="36C98176">
            <wp:extent cx="6187440" cy="5280660"/>
            <wp:effectExtent l="0" t="0" r="3810" b="0"/>
            <wp:docPr id="479" name="Picture 479" descr="-9310488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048839.emf" descr="-931048839.e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5280660"/>
                    </a:xfrm>
                    <a:prstGeom prst="rect">
                      <a:avLst/>
                    </a:prstGeom>
                    <a:noFill/>
                    <a:ln>
                      <a:noFill/>
                    </a:ln>
                  </pic:spPr>
                </pic:pic>
              </a:graphicData>
            </a:graphic>
          </wp:inline>
        </w:drawing>
      </w:r>
    </w:p>
    <w:p w14:paraId="267F9A7D"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Lexical Scope</w:t>
      </w:r>
    </w:p>
    <w:p w14:paraId="0856647C" w14:textId="77777777" w:rsidR="00FF0802" w:rsidRDefault="00FF0802" w:rsidP="00FF0802">
      <w:pPr>
        <w:pStyle w:val="Heading3"/>
        <w:ind w:left="1080" w:hanging="1080"/>
      </w:pPr>
      <w:bookmarkStart w:id="955" w:name="_Toc466034898"/>
      <w:r>
        <w:lastRenderedPageBreak/>
        <w:t>Diagram: Kernel Metadata</w:t>
      </w:r>
      <w:bookmarkEnd w:id="955"/>
    </w:p>
    <w:p w14:paraId="7559AFED" w14:textId="0726A9D6" w:rsidR="00FF0802" w:rsidRDefault="00FF0802" w:rsidP="00FF0802">
      <w:pPr>
        <w:jc w:val="center"/>
        <w:rPr>
          <w:rFonts w:cs="Arial"/>
        </w:rPr>
      </w:pPr>
      <w:r w:rsidRPr="009F0D1E">
        <w:rPr>
          <w:noProof/>
        </w:rPr>
        <w:drawing>
          <wp:inline distT="0" distB="0" distL="0" distR="0" wp14:anchorId="44EBC9E5" wp14:editId="13DFAE19">
            <wp:extent cx="2705100" cy="2750820"/>
            <wp:effectExtent l="0" t="0" r="0" b="0"/>
            <wp:docPr id="478" name="Picture 478" descr="-125852789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527893.emf" descr="-1258527893.e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2750820"/>
                    </a:xfrm>
                    <a:prstGeom prst="rect">
                      <a:avLst/>
                    </a:prstGeom>
                    <a:noFill/>
                    <a:ln>
                      <a:noFill/>
                    </a:ln>
                  </pic:spPr>
                </pic:pic>
              </a:graphicData>
            </a:graphic>
          </wp:inline>
        </w:drawing>
      </w:r>
    </w:p>
    <w:p w14:paraId="0CBF10DC"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Metadata</w:t>
      </w:r>
    </w:p>
    <w:p w14:paraId="18F681D8" w14:textId="77777777" w:rsidR="00FF0802" w:rsidRDefault="00FF0802" w:rsidP="00FF0802">
      <w:pPr>
        <w:pStyle w:val="Heading3"/>
        <w:ind w:left="1080" w:hanging="1080"/>
      </w:pPr>
      <w:bookmarkStart w:id="956" w:name="_Toc466034899"/>
      <w:r>
        <w:t>Diagram: Kernel Properties</w:t>
      </w:r>
      <w:bookmarkEnd w:id="956"/>
    </w:p>
    <w:p w14:paraId="43DFFE9B" w14:textId="5771865D" w:rsidR="00FF0802" w:rsidRDefault="00FF0802" w:rsidP="00FF0802">
      <w:pPr>
        <w:jc w:val="center"/>
        <w:rPr>
          <w:rFonts w:cs="Arial"/>
        </w:rPr>
      </w:pPr>
      <w:r w:rsidRPr="009F0D1E">
        <w:rPr>
          <w:noProof/>
        </w:rPr>
        <w:drawing>
          <wp:inline distT="0" distB="0" distL="0" distR="0" wp14:anchorId="24AD3D85" wp14:editId="22E8C8F1">
            <wp:extent cx="6187440" cy="4297680"/>
            <wp:effectExtent l="0" t="0" r="3810" b="7620"/>
            <wp:docPr id="477" name="Picture 477" descr="-2817555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55597.emf" descr="-281755597.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7440" cy="4297680"/>
                    </a:xfrm>
                    <a:prstGeom prst="rect">
                      <a:avLst/>
                    </a:prstGeom>
                    <a:noFill/>
                    <a:ln>
                      <a:noFill/>
                    </a:ln>
                  </pic:spPr>
                </pic:pic>
              </a:graphicData>
            </a:graphic>
          </wp:inline>
        </w:drawing>
      </w:r>
    </w:p>
    <w:p w14:paraId="03375090"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Properties</w:t>
      </w:r>
    </w:p>
    <w:p w14:paraId="7C1A4607" w14:textId="77777777" w:rsidR="00FF0802" w:rsidRDefault="00FF0802" w:rsidP="00FF0802">
      <w:pPr>
        <w:pStyle w:val="Heading3"/>
        <w:ind w:left="1080" w:hanging="1080"/>
      </w:pPr>
      <w:bookmarkStart w:id="957" w:name="_Toc466034900"/>
      <w:r>
        <w:lastRenderedPageBreak/>
        <w:t>Diagram: Kernel Relationships</w:t>
      </w:r>
      <w:bookmarkEnd w:id="957"/>
    </w:p>
    <w:p w14:paraId="16FD70B6" w14:textId="6F5D1A25" w:rsidR="00FF0802" w:rsidRDefault="00FF0802" w:rsidP="00FF0802">
      <w:pPr>
        <w:jc w:val="center"/>
        <w:rPr>
          <w:rFonts w:cs="Arial"/>
        </w:rPr>
      </w:pPr>
      <w:r w:rsidRPr="009F0D1E">
        <w:rPr>
          <w:noProof/>
        </w:rPr>
        <w:drawing>
          <wp:inline distT="0" distB="0" distL="0" distR="0" wp14:anchorId="251DDD4D" wp14:editId="7A92DE0A">
            <wp:extent cx="6187440" cy="5067300"/>
            <wp:effectExtent l="0" t="0" r="3810" b="0"/>
            <wp:docPr id="476" name="Picture 476" descr="-3356046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04675.emf" descr="-335604675.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7440" cy="5067300"/>
                    </a:xfrm>
                    <a:prstGeom prst="rect">
                      <a:avLst/>
                    </a:prstGeom>
                    <a:noFill/>
                    <a:ln>
                      <a:noFill/>
                    </a:ln>
                  </pic:spPr>
                </pic:pic>
              </a:graphicData>
            </a:graphic>
          </wp:inline>
        </w:drawing>
      </w:r>
    </w:p>
    <w:p w14:paraId="13D9AB65"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Relationships</w:t>
      </w:r>
    </w:p>
    <w:p w14:paraId="2090FACA" w14:textId="77777777" w:rsidR="00FF0802" w:rsidRDefault="00FF0802" w:rsidP="00FF0802">
      <w:pPr>
        <w:pStyle w:val="BodyText"/>
      </w:pPr>
      <w:r>
        <w:t>Relations are atomic situations that bind 2 or more properties as a fact.</w:t>
      </w:r>
    </w:p>
    <w:p w14:paraId="74F1DA97" w14:textId="77777777" w:rsidR="00FF0802" w:rsidRDefault="00FF0802" w:rsidP="00FF0802">
      <w:pPr>
        <w:pStyle w:val="Heading3"/>
        <w:ind w:left="1080" w:hanging="1080"/>
      </w:pPr>
      <w:bookmarkStart w:id="958" w:name="_Toc466034901"/>
      <w:r>
        <w:lastRenderedPageBreak/>
        <w:t>Diagram: Kernel Rules Summary</w:t>
      </w:r>
      <w:bookmarkEnd w:id="958"/>
    </w:p>
    <w:p w14:paraId="7D5BD06F" w14:textId="08E9F4A1" w:rsidR="00FF0802" w:rsidRDefault="00FF0802" w:rsidP="00FF0802">
      <w:pPr>
        <w:jc w:val="center"/>
        <w:rPr>
          <w:rFonts w:cs="Arial"/>
        </w:rPr>
      </w:pPr>
      <w:r w:rsidRPr="009F0D1E">
        <w:rPr>
          <w:noProof/>
        </w:rPr>
        <w:drawing>
          <wp:inline distT="0" distB="0" distL="0" distR="0" wp14:anchorId="05BF9F7A" wp14:editId="7F44AE91">
            <wp:extent cx="5082540" cy="7178040"/>
            <wp:effectExtent l="0" t="0" r="3810" b="3810"/>
            <wp:docPr id="475" name="Picture 475" descr="-5220339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33972.emf" descr="-522033972.em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2540" cy="7178040"/>
                    </a:xfrm>
                    <a:prstGeom prst="rect">
                      <a:avLst/>
                    </a:prstGeom>
                    <a:noFill/>
                    <a:ln>
                      <a:noFill/>
                    </a:ln>
                  </pic:spPr>
                </pic:pic>
              </a:graphicData>
            </a:graphic>
          </wp:inline>
        </w:drawing>
      </w:r>
    </w:p>
    <w:p w14:paraId="46581CA6"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Rules Summary</w:t>
      </w:r>
    </w:p>
    <w:p w14:paraId="3D4FDC8E" w14:textId="77777777" w:rsidR="00FF0802" w:rsidRDefault="00FF0802" w:rsidP="00FF0802">
      <w:pPr>
        <w:pStyle w:val="BodyText"/>
      </w:pPr>
      <w:r>
        <w:t>This diagram shown a summary of the primary rules.</w:t>
      </w:r>
    </w:p>
    <w:p w14:paraId="3BCCFBAB" w14:textId="77777777" w:rsidR="00FF0802" w:rsidRDefault="00FF0802" w:rsidP="00FF0802">
      <w:pPr>
        <w:pStyle w:val="Heading3"/>
        <w:ind w:left="1080" w:hanging="1080"/>
      </w:pPr>
      <w:bookmarkStart w:id="959" w:name="_Toc466034902"/>
      <w:r>
        <w:lastRenderedPageBreak/>
        <w:t>Diagram: Kernel Top Level</w:t>
      </w:r>
      <w:bookmarkEnd w:id="959"/>
    </w:p>
    <w:p w14:paraId="41DF9EEC" w14:textId="52EBEE73" w:rsidR="00FF0802" w:rsidRDefault="00FF0802" w:rsidP="00FF0802">
      <w:pPr>
        <w:jc w:val="center"/>
        <w:rPr>
          <w:rFonts w:cs="Arial"/>
        </w:rPr>
      </w:pPr>
      <w:r w:rsidRPr="009F0D1E">
        <w:rPr>
          <w:noProof/>
        </w:rPr>
        <w:drawing>
          <wp:inline distT="0" distB="0" distL="0" distR="0" wp14:anchorId="2355D042" wp14:editId="6B69BFB2">
            <wp:extent cx="6187440" cy="5326380"/>
            <wp:effectExtent l="0" t="0" r="3810" b="7620"/>
            <wp:docPr id="474" name="Picture 474" descr="-6296092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609218.emf" descr="-629609218.e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7440" cy="5326380"/>
                    </a:xfrm>
                    <a:prstGeom prst="rect">
                      <a:avLst/>
                    </a:prstGeom>
                    <a:noFill/>
                    <a:ln>
                      <a:noFill/>
                    </a:ln>
                  </pic:spPr>
                </pic:pic>
              </a:graphicData>
            </a:graphic>
          </wp:inline>
        </w:drawing>
      </w:r>
    </w:p>
    <w:p w14:paraId="3AE0885F"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Top Level</w:t>
      </w:r>
    </w:p>
    <w:p w14:paraId="52DC66AC" w14:textId="77777777" w:rsidR="00FF0802" w:rsidRDefault="00FF0802" w:rsidP="00FF0802">
      <w:pPr>
        <w:pStyle w:val="BodyText"/>
      </w:pPr>
      <w:r>
        <w:t>Diagram showing summary of top level classes and significant subtypes.</w:t>
      </w:r>
    </w:p>
    <w:p w14:paraId="6C5BBD3B" w14:textId="77777777" w:rsidR="00FF0802" w:rsidRDefault="00FF0802" w:rsidP="00FF0802">
      <w:pPr>
        <w:pStyle w:val="Heading3"/>
        <w:ind w:left="1080" w:hanging="1080"/>
      </w:pPr>
      <w:bookmarkStart w:id="960" w:name="_Toc466034903"/>
      <w:r>
        <w:lastRenderedPageBreak/>
        <w:t>Diagram: Kernel Types</w:t>
      </w:r>
      <w:bookmarkEnd w:id="960"/>
    </w:p>
    <w:p w14:paraId="16777E17" w14:textId="5BD7701C" w:rsidR="00FF0802" w:rsidRDefault="00FF0802" w:rsidP="00FF0802">
      <w:pPr>
        <w:jc w:val="center"/>
        <w:rPr>
          <w:rFonts w:cs="Arial"/>
        </w:rPr>
      </w:pPr>
      <w:r w:rsidRPr="009F0D1E">
        <w:rPr>
          <w:noProof/>
        </w:rPr>
        <w:drawing>
          <wp:inline distT="0" distB="0" distL="0" distR="0" wp14:anchorId="2E232BA6" wp14:editId="03FEAA49">
            <wp:extent cx="6187440" cy="4427220"/>
            <wp:effectExtent l="0" t="0" r="3810" b="0"/>
            <wp:docPr id="473" name="Picture 473" descr="-1649445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44547.emf" descr="-164944547.em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7440" cy="4427220"/>
                    </a:xfrm>
                    <a:prstGeom prst="rect">
                      <a:avLst/>
                    </a:prstGeom>
                    <a:noFill/>
                    <a:ln>
                      <a:noFill/>
                    </a:ln>
                  </pic:spPr>
                </pic:pic>
              </a:graphicData>
            </a:graphic>
          </wp:inline>
        </w:drawing>
      </w:r>
    </w:p>
    <w:p w14:paraId="012D035D"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Types</w:t>
      </w:r>
    </w:p>
    <w:p w14:paraId="36E6B371" w14:textId="77777777" w:rsidR="00FF0802" w:rsidRDefault="00FF0802" w:rsidP="00FF0802">
      <w:pPr>
        <w:pStyle w:val="Heading3"/>
        <w:ind w:left="1080" w:hanging="1080"/>
      </w:pPr>
      <w:bookmarkStart w:id="961" w:name="_Toc466034904"/>
      <w:r>
        <w:lastRenderedPageBreak/>
        <w:t>Diagram: Kernel Values</w:t>
      </w:r>
      <w:bookmarkEnd w:id="961"/>
    </w:p>
    <w:p w14:paraId="4B7ED9C8" w14:textId="42F6BF43" w:rsidR="00FF0802" w:rsidRDefault="00FF0802" w:rsidP="00FF0802">
      <w:pPr>
        <w:jc w:val="center"/>
        <w:rPr>
          <w:rFonts w:cs="Arial"/>
        </w:rPr>
      </w:pPr>
      <w:r w:rsidRPr="009F0D1E">
        <w:rPr>
          <w:noProof/>
        </w:rPr>
        <w:drawing>
          <wp:inline distT="0" distB="0" distL="0" distR="0" wp14:anchorId="164E5793" wp14:editId="3A3FF715">
            <wp:extent cx="4373880" cy="6888480"/>
            <wp:effectExtent l="0" t="0" r="7620" b="7620"/>
            <wp:docPr id="472" name="Picture 472" descr="-19066611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661175.emf" descr="-1906661175.em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3880" cy="6888480"/>
                    </a:xfrm>
                    <a:prstGeom prst="rect">
                      <a:avLst/>
                    </a:prstGeom>
                    <a:noFill/>
                    <a:ln>
                      <a:noFill/>
                    </a:ln>
                  </pic:spPr>
                </pic:pic>
              </a:graphicData>
            </a:graphic>
          </wp:inline>
        </w:drawing>
      </w:r>
    </w:p>
    <w:p w14:paraId="5C75A9E4"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Kernel Values</w:t>
      </w:r>
    </w:p>
    <w:p w14:paraId="290380AC" w14:textId="77777777" w:rsidR="00FF0802" w:rsidRDefault="00FF0802" w:rsidP="00FF0802">
      <w:r>
        <w:t xml:space="preserve"> </w:t>
      </w:r>
    </w:p>
    <w:p w14:paraId="066C0F18" w14:textId="77777777" w:rsidR="00FF0802" w:rsidRDefault="00FF0802" w:rsidP="00FF0802"/>
    <w:p w14:paraId="7A8BBF91" w14:textId="77777777" w:rsidR="00FF0802" w:rsidRDefault="00FF0802" w:rsidP="00FF0802">
      <w:pPr>
        <w:spacing w:after="200" w:line="276" w:lineRule="auto"/>
        <w:rPr>
          <w:b/>
          <w:bCs/>
          <w:color w:val="365F91"/>
          <w:sz w:val="40"/>
          <w:szCs w:val="40"/>
        </w:rPr>
      </w:pPr>
      <w:r>
        <w:br w:type="page"/>
      </w:r>
    </w:p>
    <w:p w14:paraId="5E411230" w14:textId="77777777" w:rsidR="00FF0802" w:rsidRDefault="00FF0802" w:rsidP="00FF0802">
      <w:pPr>
        <w:pStyle w:val="Heading2"/>
        <w:ind w:left="1080" w:hanging="1080"/>
      </w:pPr>
      <w:bookmarkStart w:id="962" w:name="_Toc466034905"/>
      <w:r>
        <w:lastRenderedPageBreak/>
        <w:t>SMIF Conceptual Model::Lexical Scope</w:t>
      </w:r>
      <w:bookmarkEnd w:id="962"/>
    </w:p>
    <w:p w14:paraId="0163A6AA" w14:textId="77777777" w:rsidR="00FF0802" w:rsidRDefault="00FF0802" w:rsidP="00FF0802">
      <w:pPr>
        <w:pStyle w:val="BodyText"/>
      </w:pPr>
      <w:r>
        <w:t>Lexical scope defines the structure of models and the ownership of model elements.</w:t>
      </w:r>
    </w:p>
    <w:p w14:paraId="66FD7876" w14:textId="77777777" w:rsidR="00FF0802" w:rsidRDefault="00FF0802" w:rsidP="00FF0802">
      <w:pPr>
        <w:pStyle w:val="Heading3"/>
        <w:ind w:left="1080" w:hanging="1080"/>
      </w:pPr>
      <w:bookmarkStart w:id="963" w:name="_Toc466034906"/>
      <w:r>
        <w:t>Diagram: Lexical Scope</w:t>
      </w:r>
      <w:bookmarkEnd w:id="963"/>
    </w:p>
    <w:p w14:paraId="25032342" w14:textId="6A8659BE" w:rsidR="00FF0802" w:rsidRDefault="00FF0802" w:rsidP="00FF0802">
      <w:pPr>
        <w:jc w:val="center"/>
        <w:rPr>
          <w:rFonts w:cs="Arial"/>
        </w:rPr>
      </w:pPr>
      <w:r w:rsidRPr="009F0D1E">
        <w:rPr>
          <w:noProof/>
        </w:rPr>
        <w:drawing>
          <wp:inline distT="0" distB="0" distL="0" distR="0" wp14:anchorId="568254D4" wp14:editId="7868E0D6">
            <wp:extent cx="6187440" cy="5387340"/>
            <wp:effectExtent l="0" t="0" r="3810" b="3810"/>
            <wp:docPr id="471" name="Picture 471" descr="204629296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292961.emf" descr="2046292961.em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5387340"/>
                    </a:xfrm>
                    <a:prstGeom prst="rect">
                      <a:avLst/>
                    </a:prstGeom>
                    <a:noFill/>
                    <a:ln>
                      <a:noFill/>
                    </a:ln>
                  </pic:spPr>
                </pic:pic>
              </a:graphicData>
            </a:graphic>
          </wp:inline>
        </w:drawing>
      </w:r>
    </w:p>
    <w:p w14:paraId="046C587F"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Lexical Scope</w:t>
      </w:r>
    </w:p>
    <w:p w14:paraId="4B8BB87B" w14:textId="77777777" w:rsidR="00FF0802" w:rsidRDefault="00FF0802" w:rsidP="00FF0802">
      <w:r>
        <w:t xml:space="preserve"> </w:t>
      </w:r>
    </w:p>
    <w:p w14:paraId="4A31374D" w14:textId="77777777" w:rsidR="00FF0802" w:rsidRDefault="00FF0802" w:rsidP="00FF0802"/>
    <w:p w14:paraId="5D235F09" w14:textId="77777777" w:rsidR="00FF0802" w:rsidRDefault="00FF0802" w:rsidP="00FF0802">
      <w:pPr>
        <w:pStyle w:val="Heading3"/>
        <w:ind w:left="1080" w:hanging="1080"/>
      </w:pPr>
      <w:bookmarkStart w:id="964" w:name="_d495fd45ae4417cb926eed8d908b4729"/>
      <w:bookmarkStart w:id="965" w:name="_Toc466034907"/>
      <w:r>
        <w:t>Class Conceptual Package</w:t>
      </w:r>
      <w:bookmarkEnd w:id="964"/>
      <w:bookmarkEnd w:id="965"/>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3101C2D9" w14:textId="77777777" w:rsidR="00FF0802" w:rsidRDefault="00FF0802" w:rsidP="00FF0802">
      <w:r>
        <w:t>A model of a real or possible world as conceived by the model authors.</w:t>
      </w:r>
    </w:p>
    <w:p w14:paraId="2B9CCBDC" w14:textId="77777777" w:rsidR="00FF0802" w:rsidRDefault="00FF0802" w:rsidP="00FF0802">
      <w:pPr>
        <w:pStyle w:val="Heading4"/>
        <w:ind w:left="1008" w:hanging="1008"/>
      </w:pPr>
      <w:bookmarkStart w:id="966" w:name="_Toc466034908"/>
      <w:r>
        <w:t>Direct Supertypes</w:t>
      </w:r>
      <w:bookmarkEnd w:id="966"/>
    </w:p>
    <w:p w14:paraId="39458646" w14:textId="77777777" w:rsidR="00FF0802" w:rsidRDefault="00FF0802" w:rsidP="00FF0802">
      <w:pPr>
        <w:ind w:left="360"/>
      </w:pPr>
      <w:hyperlink w:anchor="_0506f167988dfda7ae188b66aefe4f05" w:history="1">
        <w:r>
          <w:rPr>
            <w:rStyle w:val="Hyperlink"/>
          </w:rPr>
          <w:t>Package</w:t>
        </w:r>
      </w:hyperlink>
    </w:p>
    <w:p w14:paraId="3B3CEC9E" w14:textId="77777777" w:rsidR="00FF0802" w:rsidRDefault="00FF0802" w:rsidP="00FF0802"/>
    <w:p w14:paraId="2B4E444A" w14:textId="77777777" w:rsidR="00FF0802" w:rsidRDefault="00FF0802" w:rsidP="00FF0802">
      <w:pPr>
        <w:pStyle w:val="Heading3"/>
        <w:ind w:left="1080" w:hanging="1080"/>
      </w:pPr>
      <w:bookmarkStart w:id="967" w:name="_3f8ee3c0c2369667c3f31d50e0ff6f83"/>
      <w:bookmarkStart w:id="968" w:name="_Toc466034909"/>
      <w:r>
        <w:t>Association Definition</w:t>
      </w:r>
      <w:bookmarkEnd w:id="967"/>
      <w:bookmarkEnd w:id="96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49E8B05" w14:textId="77777777" w:rsidR="00FF0802" w:rsidRDefault="00FF0802" w:rsidP="00FF0802">
      <w:r>
        <w:t>Relationship defining the set of elements defined within a lexical scope.</w:t>
      </w:r>
    </w:p>
    <w:p w14:paraId="01482B3E" w14:textId="77777777" w:rsidR="00FF0802" w:rsidRDefault="00FF0802" w:rsidP="00FF0802">
      <w:pPr>
        <w:pStyle w:val="Heading4"/>
        <w:ind w:left="1008" w:hanging="1008"/>
      </w:pPr>
      <w:bookmarkStart w:id="969" w:name="_Toc466034910"/>
      <w:r>
        <w:lastRenderedPageBreak/>
        <w:t>Direct Supertypes</w:t>
      </w:r>
      <w:bookmarkEnd w:id="969"/>
    </w:p>
    <w:p w14:paraId="48AF96B4" w14:textId="77777777" w:rsidR="00FF0802" w:rsidRDefault="00FF0802" w:rsidP="00FF0802">
      <w:pPr>
        <w:ind w:left="360"/>
      </w:pPr>
      <w:hyperlink w:anchor="_52c887644007b8e51a1f6e976113707a" w:history="1">
        <w:r>
          <w:rPr>
            <w:rStyle w:val="Hyperlink"/>
          </w:rPr>
          <w:t>Extent of Context</w:t>
        </w:r>
      </w:hyperlink>
    </w:p>
    <w:p w14:paraId="1335658A" w14:textId="77777777" w:rsidR="00FF0802" w:rsidRDefault="00FF0802" w:rsidP="00FF0802">
      <w:pPr>
        <w:pStyle w:val="Heading4"/>
        <w:ind w:left="1008" w:hanging="1008"/>
      </w:pPr>
      <w:bookmarkStart w:id="970" w:name="_Toc466034911"/>
      <w:r>
        <w:t>Association Ends</w:t>
      </w:r>
      <w:bookmarkEnd w:id="970"/>
    </w:p>
    <w:p w14:paraId="02851E87" w14:textId="3B537802" w:rsidR="00FF0802" w:rsidRDefault="00FF0802" w:rsidP="00FF0802">
      <w:pPr>
        <w:ind w:firstLine="720"/>
      </w:pPr>
      <w:r w:rsidRPr="009F0D1E">
        <w:rPr>
          <w:noProof/>
        </w:rPr>
        <w:drawing>
          <wp:inline distT="0" distB="0" distL="0" distR="0" wp14:anchorId="60FD2C38" wp14:editId="3F8DBB33">
            <wp:extent cx="152400" cy="152400"/>
            <wp:effectExtent l="0" t="0" r="0" b="0"/>
            <wp:docPr id="469" name="Picture 469"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Thing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7F0C7C8" w14:textId="77777777" w:rsidR="00FF0802" w:rsidRDefault="00FF0802" w:rsidP="00FF0802">
      <w:pPr>
        <w:pStyle w:val="BodyText"/>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14:paraId="7B2D19F9" w14:textId="18894050" w:rsidR="00FF0802" w:rsidRDefault="00FF0802" w:rsidP="00FF0802">
      <w:pPr>
        <w:ind w:firstLine="720"/>
      </w:pPr>
      <w:r w:rsidRPr="009F0D1E">
        <w:rPr>
          <w:noProof/>
        </w:rPr>
        <w:drawing>
          <wp:inline distT="0" distB="0" distL="0" distR="0" wp14:anchorId="6B964D10" wp14:editId="7ED3A5B6">
            <wp:extent cx="152400" cy="152400"/>
            <wp:effectExtent l="0" t="0" r="0" b="0"/>
            <wp:docPr id="468" name="Picture 468"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C4A5FE5" w14:textId="77777777" w:rsidR="00FF0802" w:rsidRDefault="00FF0802" w:rsidP="00FF0802">
      <w:pPr>
        <w:pStyle w:val="BodyText"/>
        <w:ind w:firstLine="720"/>
      </w:pPr>
      <w:r>
        <w:t>Lexical scope defining model elements.</w:t>
      </w:r>
      <w:r>
        <w:br/>
        <w:t>[UML]owner</w:t>
      </w:r>
    </w:p>
    <w:p w14:paraId="1C4D802D" w14:textId="77777777" w:rsidR="00FF0802" w:rsidRDefault="00FF0802" w:rsidP="00FF0802"/>
    <w:p w14:paraId="643B09B9" w14:textId="77777777" w:rsidR="00FF0802" w:rsidRDefault="00FF0802" w:rsidP="00FF0802">
      <w:pPr>
        <w:pStyle w:val="Heading3"/>
        <w:ind w:left="1080" w:hanging="1080"/>
      </w:pPr>
      <w:bookmarkStart w:id="971" w:name="_63373b0346ad3a4e524d65160b8f5793"/>
      <w:bookmarkStart w:id="972" w:name="_Toc466034912"/>
      <w:r>
        <w:t>Class Include</w:t>
      </w:r>
      <w:bookmarkEnd w:id="971"/>
      <w:bookmarkEnd w:id="972"/>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7F0F412" w14:textId="77777777" w:rsidR="00FF0802" w:rsidRDefault="00FF0802" w:rsidP="00FF0802">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14:paraId="01D025AB" w14:textId="77777777" w:rsidR="00FF0802" w:rsidRDefault="00FF0802" w:rsidP="00FF0802">
      <w:pPr>
        <w:pStyle w:val="Heading4"/>
        <w:ind w:left="1008" w:hanging="1008"/>
      </w:pPr>
      <w:bookmarkStart w:id="973" w:name="_Toc466034913"/>
      <w:r>
        <w:t>Direct Supertypes</w:t>
      </w:r>
      <w:bookmarkEnd w:id="973"/>
    </w:p>
    <w:p w14:paraId="2941BD68" w14:textId="77777777" w:rsidR="00FF0802" w:rsidRDefault="00FF0802" w:rsidP="00FF0802">
      <w:pPr>
        <w:ind w:left="360"/>
      </w:pPr>
      <w:hyperlink w:anchor="_0315319befc74caa0a2a7d36cff333c0" w:history="1">
        <w:r>
          <w:rPr>
            <w:rStyle w:val="Hyperlink"/>
          </w:rPr>
          <w:t>Lexical Reference</w:t>
        </w:r>
      </w:hyperlink>
    </w:p>
    <w:p w14:paraId="5A0BFFAC" w14:textId="77777777" w:rsidR="00FF0802" w:rsidRDefault="00FF0802" w:rsidP="00FF0802"/>
    <w:p w14:paraId="195C3F81" w14:textId="77777777" w:rsidR="00FF0802" w:rsidRDefault="00FF0802" w:rsidP="00FF0802">
      <w:pPr>
        <w:pStyle w:val="Heading3"/>
        <w:ind w:left="1080" w:hanging="1080"/>
      </w:pPr>
      <w:bookmarkStart w:id="974" w:name="_0315319befc74caa0a2a7d36cff333c0"/>
      <w:bookmarkStart w:id="975" w:name="_Toc466034914"/>
      <w:r>
        <w:t>Class Lexical Reference</w:t>
      </w:r>
      <w:bookmarkEnd w:id="974"/>
      <w:bookmarkEnd w:id="975"/>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2FCFF6D" w14:textId="77777777" w:rsidR="00FF0802" w:rsidRDefault="00FF0802" w:rsidP="00FF0802">
      <w:r>
        <w:t xml:space="preserve">A Lexical Reference is an external scope that is visible to but not necessarily asserted by the owning lexical scope. </w:t>
      </w:r>
    </w:p>
    <w:p w14:paraId="3EDF979E" w14:textId="77777777" w:rsidR="00FF0802" w:rsidRDefault="00FF0802" w:rsidP="00FF0802">
      <w:pPr>
        <w:pStyle w:val="Heading4"/>
        <w:ind w:left="1008" w:hanging="1008"/>
      </w:pPr>
      <w:bookmarkStart w:id="976" w:name="_Toc466034915"/>
      <w:r>
        <w:t>Direct Supertypes</w:t>
      </w:r>
      <w:bookmarkEnd w:id="976"/>
    </w:p>
    <w:p w14:paraId="22C869E2" w14:textId="77777777" w:rsidR="00FF0802" w:rsidRDefault="00FF0802" w:rsidP="00FF0802">
      <w:pPr>
        <w:ind w:left="360"/>
      </w:pPr>
      <w:hyperlink w:anchor="_66d62b068053cee3464e1e03e6035eed" w:history="1">
        <w:r>
          <w:rPr>
            <w:rStyle w:val="Hyperlink"/>
          </w:rPr>
          <w:t>Context</w:t>
        </w:r>
      </w:hyperlink>
    </w:p>
    <w:p w14:paraId="7D92D9A4" w14:textId="77777777" w:rsidR="00FF0802" w:rsidRDefault="00FF0802" w:rsidP="00FF0802"/>
    <w:p w14:paraId="05B460EB" w14:textId="77777777" w:rsidR="00FF0802" w:rsidRDefault="00FF0802" w:rsidP="00FF0802">
      <w:pPr>
        <w:pStyle w:val="Heading3"/>
        <w:ind w:left="1080" w:hanging="1080"/>
      </w:pPr>
      <w:bookmarkStart w:id="977" w:name="_693daf0a0de3f4b82a04aee474c3f151"/>
      <w:bookmarkStart w:id="978" w:name="_Toc466034916"/>
      <w:r>
        <w:t>Class Lexical Scope</w:t>
      </w:r>
      <w:bookmarkEnd w:id="977"/>
      <w:bookmarkEnd w:id="97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73F6C00E" w14:textId="77777777" w:rsidR="00FF0802" w:rsidRDefault="00FF0802" w:rsidP="00FF0802">
      <w:r>
        <w:t>Lexical scope represents model content (the lexical structure of the model) that then models an area of concern. A lexical scope may define model elements representing anything.</w:t>
      </w:r>
      <w:r>
        <w:br/>
        <w:t>[CL] Text: A text is a set, list, or bag of phrases. A piece of text shall optionally be identified by a name.</w:t>
      </w:r>
    </w:p>
    <w:p w14:paraId="5C32CB20" w14:textId="77777777" w:rsidR="00FF0802" w:rsidRDefault="00FF0802" w:rsidP="00FF0802">
      <w:pPr>
        <w:pStyle w:val="Heading4"/>
        <w:ind w:left="1008" w:hanging="1008"/>
      </w:pPr>
      <w:bookmarkStart w:id="979" w:name="_Toc466034917"/>
      <w:r>
        <w:t>Direct Supertypes</w:t>
      </w:r>
      <w:bookmarkEnd w:id="979"/>
    </w:p>
    <w:p w14:paraId="23A77626" w14:textId="77777777" w:rsidR="00FF0802" w:rsidRDefault="00FF0802" w:rsidP="00FF0802">
      <w:pPr>
        <w:ind w:left="360"/>
      </w:pPr>
      <w:hyperlink w:anchor="_9c5aa7f24b9d67e77921e06d105205c0" w:history="1">
        <w:r>
          <w:rPr>
            <w:rStyle w:val="Hyperlink"/>
          </w:rPr>
          <w:t>Namespace</w:t>
        </w:r>
      </w:hyperlink>
    </w:p>
    <w:p w14:paraId="6A6C5C61" w14:textId="77777777" w:rsidR="00FF0802" w:rsidRDefault="00FF0802" w:rsidP="00FF0802"/>
    <w:p w14:paraId="5A20E781" w14:textId="77777777" w:rsidR="00FF0802" w:rsidRDefault="00FF0802" w:rsidP="00FF0802">
      <w:pPr>
        <w:pStyle w:val="Heading3"/>
        <w:ind w:left="1080" w:hanging="1080"/>
      </w:pPr>
      <w:bookmarkStart w:id="980" w:name="_889ee49b354f339e48a0f7197f84aa16"/>
      <w:bookmarkStart w:id="981" w:name="_Toc466034918"/>
      <w:r>
        <w:t>Class Logical Package</w:t>
      </w:r>
      <w:bookmarkEnd w:id="980"/>
      <w:bookmarkEnd w:id="981"/>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3B5E19C7" w14:textId="77777777" w:rsidR="00FF0802" w:rsidRDefault="00FF0802" w:rsidP="00FF0802">
      <w:r>
        <w:t>A model of information about systems independent of technical representation.</w:t>
      </w:r>
    </w:p>
    <w:p w14:paraId="240FBFEF" w14:textId="77777777" w:rsidR="00FF0802" w:rsidRDefault="00FF0802" w:rsidP="00FF0802">
      <w:pPr>
        <w:pStyle w:val="Heading4"/>
        <w:ind w:left="1008" w:hanging="1008"/>
      </w:pPr>
      <w:bookmarkStart w:id="982" w:name="_Toc466034919"/>
      <w:r>
        <w:t>Direct Supertypes</w:t>
      </w:r>
      <w:bookmarkEnd w:id="982"/>
    </w:p>
    <w:p w14:paraId="0B430919" w14:textId="77777777" w:rsidR="00FF0802" w:rsidRDefault="00FF0802" w:rsidP="00FF0802">
      <w:pPr>
        <w:ind w:left="360"/>
      </w:pPr>
      <w:hyperlink w:anchor="_0506f167988dfda7ae188b66aefe4f05" w:history="1">
        <w:r>
          <w:rPr>
            <w:rStyle w:val="Hyperlink"/>
          </w:rPr>
          <w:t>Package</w:t>
        </w:r>
      </w:hyperlink>
    </w:p>
    <w:p w14:paraId="25C0AC52" w14:textId="77777777" w:rsidR="00FF0802" w:rsidRDefault="00FF0802" w:rsidP="00FF0802"/>
    <w:p w14:paraId="6B9F8E05" w14:textId="77777777" w:rsidR="00FF0802" w:rsidRDefault="00FF0802" w:rsidP="00FF0802">
      <w:pPr>
        <w:pStyle w:val="Heading3"/>
        <w:ind w:left="1080" w:hanging="1080"/>
      </w:pPr>
      <w:bookmarkStart w:id="983" w:name="_4ba82665673b893f1166686a19220944"/>
      <w:bookmarkStart w:id="984" w:name="_Toc466034920"/>
      <w:r>
        <w:t>Class Mapping Package</w:t>
      </w:r>
      <w:bookmarkEnd w:id="983"/>
      <w:bookmarkEnd w:id="984"/>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6318338D" w14:textId="77777777" w:rsidR="00FF0802" w:rsidRDefault="00FF0802" w:rsidP="00FF0802">
      <w:r>
        <w:t>A model defining relationships between other models.</w:t>
      </w:r>
    </w:p>
    <w:p w14:paraId="327E8B0E" w14:textId="77777777" w:rsidR="00FF0802" w:rsidRDefault="00FF0802" w:rsidP="00FF0802">
      <w:pPr>
        <w:pStyle w:val="Heading4"/>
        <w:ind w:left="1008" w:hanging="1008"/>
      </w:pPr>
      <w:bookmarkStart w:id="985" w:name="_Toc466034921"/>
      <w:r>
        <w:t>Direct Supertypes</w:t>
      </w:r>
      <w:bookmarkEnd w:id="985"/>
    </w:p>
    <w:p w14:paraId="3BA961F7" w14:textId="77777777" w:rsidR="00FF0802" w:rsidRDefault="00FF0802" w:rsidP="00FF0802">
      <w:pPr>
        <w:ind w:left="360"/>
      </w:pPr>
      <w:hyperlink w:anchor="_0506f167988dfda7ae188b66aefe4f05" w:history="1">
        <w:r>
          <w:rPr>
            <w:rStyle w:val="Hyperlink"/>
          </w:rPr>
          <w:t>Package</w:t>
        </w:r>
      </w:hyperlink>
    </w:p>
    <w:p w14:paraId="6C201E50" w14:textId="77777777" w:rsidR="00FF0802" w:rsidRDefault="00FF0802" w:rsidP="00FF0802"/>
    <w:p w14:paraId="2737DE3F" w14:textId="77777777" w:rsidR="00FF0802" w:rsidRDefault="00FF0802" w:rsidP="00FF0802">
      <w:pPr>
        <w:pStyle w:val="Heading3"/>
        <w:ind w:left="1080" w:hanging="1080"/>
      </w:pPr>
      <w:bookmarkStart w:id="986" w:name="_dd8aaeec86b7d8c1bfe7420e9594a71b"/>
      <w:bookmarkStart w:id="987" w:name="_Toc466034922"/>
      <w:r>
        <w:t>Class Model</w:t>
      </w:r>
      <w:bookmarkEnd w:id="986"/>
      <w:bookmarkEnd w:id="98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2555E20B" w14:textId="77777777" w:rsidR="00FF0802" w:rsidRDefault="00FF0802" w:rsidP="00FF0802">
      <w:r>
        <w:t>A root package. A model has no owner and may be directly referenced as an independent information resource. A model is defined in it's self.</w:t>
      </w:r>
    </w:p>
    <w:p w14:paraId="6ACD7A96" w14:textId="77777777" w:rsidR="00FF0802" w:rsidRDefault="00FF0802" w:rsidP="00FF0802">
      <w:pPr>
        <w:pStyle w:val="Heading4"/>
        <w:ind w:left="1008" w:hanging="1008"/>
      </w:pPr>
      <w:bookmarkStart w:id="988" w:name="_Toc466034923"/>
      <w:r>
        <w:t>Direct Supertypes</w:t>
      </w:r>
      <w:bookmarkEnd w:id="988"/>
    </w:p>
    <w:p w14:paraId="67E4CE57" w14:textId="77777777" w:rsidR="00FF0802" w:rsidRDefault="00FF0802" w:rsidP="00FF0802">
      <w:pPr>
        <w:ind w:left="360"/>
      </w:pPr>
      <w:hyperlink w:anchor="_0506f167988dfda7ae188b66aefe4f05" w:history="1">
        <w:r>
          <w:rPr>
            <w:rStyle w:val="Hyperlink"/>
          </w:rPr>
          <w:t>Package</w:t>
        </w:r>
      </w:hyperlink>
    </w:p>
    <w:p w14:paraId="4FCCD791" w14:textId="77777777" w:rsidR="00FF0802" w:rsidRDefault="00FF0802" w:rsidP="00FF0802"/>
    <w:p w14:paraId="0076A81A" w14:textId="77777777" w:rsidR="00FF0802" w:rsidRDefault="00FF0802" w:rsidP="00FF0802">
      <w:pPr>
        <w:pStyle w:val="Heading3"/>
        <w:ind w:left="1080" w:hanging="1080"/>
      </w:pPr>
      <w:bookmarkStart w:id="989" w:name="_0506f167988dfda7ae188b66aefe4f05"/>
      <w:bookmarkStart w:id="990" w:name="_Toc466034924"/>
      <w:r>
        <w:t>Class Package</w:t>
      </w:r>
      <w:bookmarkEnd w:id="989"/>
      <w:bookmarkEnd w:id="990"/>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631B996D" w14:textId="77777777" w:rsidR="00FF0802" w:rsidRDefault="00FF0802" w:rsidP="00FF0802">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14:paraId="34D9DC57" w14:textId="77777777" w:rsidR="00FF0802" w:rsidRDefault="00FF0802" w:rsidP="00FF0802">
      <w:pPr>
        <w:pStyle w:val="Heading4"/>
        <w:ind w:left="1008" w:hanging="1008"/>
      </w:pPr>
      <w:bookmarkStart w:id="991" w:name="_Toc466034925"/>
      <w:r>
        <w:t>Direct Supertypes</w:t>
      </w:r>
      <w:bookmarkEnd w:id="991"/>
    </w:p>
    <w:p w14:paraId="24E6D092" w14:textId="77777777" w:rsidR="00FF0802" w:rsidRDefault="00FF0802" w:rsidP="00FF0802">
      <w:pPr>
        <w:ind w:left="360"/>
      </w:pPr>
      <w:hyperlink w:anchor="_693daf0a0de3f4b82a04aee474c3f151" w:history="1">
        <w:r>
          <w:rPr>
            <w:rStyle w:val="Hyperlink"/>
          </w:rPr>
          <w:t>Lexical Scope</w:t>
        </w:r>
      </w:hyperlink>
    </w:p>
    <w:p w14:paraId="45DC3825" w14:textId="77777777" w:rsidR="00FF0802" w:rsidRDefault="00FF0802" w:rsidP="00FF0802"/>
    <w:p w14:paraId="2C62CBBE" w14:textId="77777777" w:rsidR="00FF0802" w:rsidRDefault="00FF0802" w:rsidP="00FF0802">
      <w:pPr>
        <w:pStyle w:val="Heading3"/>
        <w:ind w:left="1080" w:hanging="1080"/>
      </w:pPr>
      <w:bookmarkStart w:id="992" w:name="_9d4f434e427f44a68fc2f43c37308fcc"/>
      <w:bookmarkStart w:id="993" w:name="_Toc466034926"/>
      <w:r>
        <w:t>Class Physical Package</w:t>
      </w:r>
      <w:bookmarkEnd w:id="992"/>
      <w:bookmarkEnd w:id="993"/>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652F0BDE" w14:textId="77777777" w:rsidR="00FF0802" w:rsidRDefault="00FF0802" w:rsidP="00FF0802">
      <w:r>
        <w:t>A physical, technology specific, data schema representing information about a real or possible world.</w:t>
      </w:r>
    </w:p>
    <w:p w14:paraId="58E7274D" w14:textId="77777777" w:rsidR="00FF0802" w:rsidRDefault="00FF0802" w:rsidP="00FF0802">
      <w:pPr>
        <w:pStyle w:val="Heading4"/>
        <w:ind w:left="1008" w:hanging="1008"/>
      </w:pPr>
      <w:bookmarkStart w:id="994" w:name="_Toc466034927"/>
      <w:r>
        <w:t>Direct Supertypes</w:t>
      </w:r>
      <w:bookmarkEnd w:id="994"/>
    </w:p>
    <w:p w14:paraId="36DBA524" w14:textId="77777777" w:rsidR="00FF0802" w:rsidRDefault="00FF0802" w:rsidP="00FF0802">
      <w:pPr>
        <w:ind w:left="360"/>
      </w:pPr>
      <w:hyperlink w:anchor="_0506f167988dfda7ae188b66aefe4f05" w:history="1">
        <w:r>
          <w:rPr>
            <w:rStyle w:val="Hyperlink"/>
          </w:rPr>
          <w:t>Package</w:t>
        </w:r>
      </w:hyperlink>
    </w:p>
    <w:p w14:paraId="235B2CB3" w14:textId="77777777" w:rsidR="00FF0802" w:rsidRDefault="00FF0802" w:rsidP="00FF0802"/>
    <w:p w14:paraId="7BCE819A" w14:textId="77777777" w:rsidR="00FF0802" w:rsidRDefault="00FF0802" w:rsidP="00FF0802">
      <w:pPr>
        <w:pStyle w:val="Heading3"/>
        <w:ind w:left="1080" w:hanging="1080"/>
      </w:pPr>
      <w:bookmarkStart w:id="995" w:name="_f65e1fea73d421619a0591236adee128"/>
      <w:bookmarkStart w:id="996" w:name="_Toc466034928"/>
      <w:r>
        <w:t>Association Prefix</w:t>
      </w:r>
      <w:bookmarkEnd w:id="995"/>
      <w:bookmarkEnd w:id="996"/>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3C4EE216" w14:textId="77777777" w:rsidR="00FF0802" w:rsidRDefault="00FF0802" w:rsidP="00FF0802">
      <w:r>
        <w:t>Relationship defining the prefix for a package.</w:t>
      </w:r>
    </w:p>
    <w:p w14:paraId="39444A9F" w14:textId="77777777" w:rsidR="00FF0802" w:rsidRDefault="00FF0802" w:rsidP="00FF0802">
      <w:pPr>
        <w:pStyle w:val="Heading4"/>
        <w:ind w:left="1008" w:hanging="1008"/>
      </w:pPr>
      <w:bookmarkStart w:id="997" w:name="_Toc466034929"/>
      <w:r>
        <w:t>Direct Supertypes</w:t>
      </w:r>
      <w:bookmarkEnd w:id="997"/>
    </w:p>
    <w:p w14:paraId="0BEF8D6E" w14:textId="77777777" w:rsidR="00FF0802" w:rsidRDefault="00FF0802" w:rsidP="00FF0802">
      <w:pPr>
        <w:ind w:left="360"/>
      </w:pPr>
      <w:hyperlink w:anchor="_5a0c9611d1c64dcbc0f89b5299e112ed" w:history="1">
        <w:r>
          <w:rPr>
            <w:rStyle w:val="Hyperlink"/>
          </w:rPr>
          <w:t>Identification</w:t>
        </w:r>
      </w:hyperlink>
    </w:p>
    <w:p w14:paraId="00117C5F" w14:textId="77777777" w:rsidR="00FF0802" w:rsidRDefault="00FF0802" w:rsidP="00FF0802">
      <w:pPr>
        <w:pStyle w:val="Heading4"/>
        <w:ind w:left="1008" w:hanging="1008"/>
      </w:pPr>
      <w:bookmarkStart w:id="998" w:name="_Toc466034930"/>
      <w:r>
        <w:t>Association Ends</w:t>
      </w:r>
      <w:bookmarkEnd w:id="998"/>
    </w:p>
    <w:p w14:paraId="39DCFFF6" w14:textId="2F0E65A2" w:rsidR="00FF0802" w:rsidRDefault="00FF0802" w:rsidP="00FF0802">
      <w:pPr>
        <w:ind w:firstLine="720"/>
      </w:pPr>
      <w:r w:rsidRPr="009F0D1E">
        <w:rPr>
          <w:noProof/>
        </w:rPr>
        <w:drawing>
          <wp:inline distT="0" distB="0" distL="0" distR="0" wp14:anchorId="00174E29" wp14:editId="528763D9">
            <wp:extent cx="152400" cy="152400"/>
            <wp:effectExtent l="0" t="0" r="0" b="0"/>
            <wp:docPr id="467" name="Picture 46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E5443BA" w14:textId="77777777" w:rsidR="00FF0802" w:rsidRDefault="00FF0802" w:rsidP="00FF0802">
      <w:pPr>
        <w:pStyle w:val="BodyText"/>
        <w:ind w:firstLine="720"/>
      </w:pPr>
      <w:r>
        <w:t>An abbreviation that can be used to identify a package.</w:t>
      </w:r>
    </w:p>
    <w:p w14:paraId="31B7295D" w14:textId="5AB3A663" w:rsidR="00FF0802" w:rsidRDefault="00FF0802" w:rsidP="00FF0802">
      <w:pPr>
        <w:ind w:firstLine="720"/>
      </w:pPr>
      <w:r w:rsidRPr="009F0D1E">
        <w:rPr>
          <w:noProof/>
        </w:rPr>
        <w:drawing>
          <wp:inline distT="0" distB="0" distL="0" distR="0" wp14:anchorId="191E2B60" wp14:editId="65CBE8ED">
            <wp:extent cx="152400" cy="152400"/>
            <wp:effectExtent l="0" t="0" r="0" b="0"/>
            <wp:docPr id="466" name="Picture 466"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ABA92C0" w14:textId="77777777" w:rsidR="00FF0802" w:rsidRDefault="00FF0802" w:rsidP="00FF0802">
      <w:pPr>
        <w:pStyle w:val="BodyText"/>
        <w:ind w:firstLine="720"/>
      </w:pPr>
      <w:r>
        <w:t>An abbreviation for a package.</w:t>
      </w:r>
    </w:p>
    <w:p w14:paraId="429CB1E8" w14:textId="77777777" w:rsidR="00FF0802" w:rsidRDefault="00FF0802" w:rsidP="00FF0802"/>
    <w:p w14:paraId="1061E92D" w14:textId="77777777" w:rsidR="00FF0802" w:rsidRDefault="00FF0802" w:rsidP="00FF0802">
      <w:pPr>
        <w:pStyle w:val="Heading3"/>
        <w:ind w:left="1080" w:hanging="1080"/>
      </w:pPr>
      <w:bookmarkStart w:id="999" w:name="_f02d6606b404e367c8d0a72afd7f68e5"/>
      <w:bookmarkStart w:id="1000" w:name="_Toc466034931"/>
      <w:r>
        <w:t>Class Prefix</w:t>
      </w:r>
      <w:bookmarkEnd w:id="999"/>
      <w:bookmarkEnd w:id="1000"/>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173B194D" w14:textId="77777777" w:rsidR="00FF0802" w:rsidRDefault="00FF0802" w:rsidP="00FF0802">
      <w:r>
        <w:t>A technical abbreviation for a package.</w:t>
      </w:r>
    </w:p>
    <w:p w14:paraId="51464A0E" w14:textId="77777777" w:rsidR="00FF0802" w:rsidRDefault="00FF0802" w:rsidP="00FF0802">
      <w:pPr>
        <w:pStyle w:val="Heading4"/>
        <w:ind w:left="1008" w:hanging="1008"/>
      </w:pPr>
      <w:bookmarkStart w:id="1001" w:name="_Toc466034932"/>
      <w:r>
        <w:t>Direct Supertypes</w:t>
      </w:r>
      <w:bookmarkEnd w:id="1001"/>
    </w:p>
    <w:p w14:paraId="1093E5F0" w14:textId="77777777" w:rsidR="00FF0802" w:rsidRDefault="00FF0802" w:rsidP="00FF0802">
      <w:pPr>
        <w:ind w:left="360"/>
      </w:pPr>
      <w:hyperlink w:anchor="_c9d4914a019b89a37f1f18103ebaf817" w:history="1">
        <w:r>
          <w:rPr>
            <w:rStyle w:val="Hyperlink"/>
          </w:rPr>
          <w:t>Unique Text Identifier</w:t>
        </w:r>
      </w:hyperlink>
    </w:p>
    <w:p w14:paraId="14E8DC6A" w14:textId="77777777" w:rsidR="00FF0802" w:rsidRDefault="00FF0802" w:rsidP="00FF0802"/>
    <w:p w14:paraId="445C9923" w14:textId="77777777" w:rsidR="00FF0802" w:rsidRDefault="00FF0802" w:rsidP="00FF0802">
      <w:pPr>
        <w:pStyle w:val="Heading3"/>
        <w:ind w:left="1080" w:hanging="1080"/>
      </w:pPr>
      <w:bookmarkStart w:id="1002" w:name="_ed317a7ba5c1c957dc9712f5c71e1dab"/>
      <w:bookmarkStart w:id="1003" w:name="_Toc466034933"/>
      <w:r>
        <w:lastRenderedPageBreak/>
        <w:t>Association Scope of Reference</w:t>
      </w:r>
      <w:bookmarkEnd w:id="1002"/>
      <w:bookmarkEnd w:id="1003"/>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p>
    <w:p w14:paraId="2F6BAA42" w14:textId="77777777" w:rsidR="00FF0802" w:rsidRDefault="00FF0802" w:rsidP="00FF0802">
      <w:r>
        <w:t>Relationship defining internal or external context that are referenced by a lexical scope using a lexical reference.</w:t>
      </w:r>
    </w:p>
    <w:p w14:paraId="506F77F3" w14:textId="77777777" w:rsidR="00FF0802" w:rsidRDefault="00FF0802" w:rsidP="00FF0802">
      <w:pPr>
        <w:pStyle w:val="Heading4"/>
        <w:ind w:left="1008" w:hanging="1008"/>
      </w:pPr>
      <w:bookmarkStart w:id="1004" w:name="_Toc466034934"/>
      <w:r>
        <w:t>Association Ends</w:t>
      </w:r>
      <w:bookmarkEnd w:id="1004"/>
    </w:p>
    <w:p w14:paraId="5F59742D" w14:textId="203F9BE4" w:rsidR="00FF0802" w:rsidRDefault="00FF0802" w:rsidP="00FF0802">
      <w:pPr>
        <w:ind w:firstLine="720"/>
      </w:pPr>
      <w:r w:rsidRPr="009F0D1E">
        <w:rPr>
          <w:noProof/>
        </w:rPr>
        <w:drawing>
          <wp:inline distT="0" distB="0" distL="0" distR="0" wp14:anchorId="3572C95C" wp14:editId="0A0295F5">
            <wp:extent cx="152400" cy="152400"/>
            <wp:effectExtent l="0" t="0" r="0" b="0"/>
            <wp:docPr id="465" name="Picture 46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5CAC675" w14:textId="77777777" w:rsidR="00FF0802" w:rsidRDefault="00FF0802" w:rsidP="00FF0802">
      <w:pPr>
        <w:pStyle w:val="BodyText"/>
        <w:ind w:firstLine="720"/>
      </w:pPr>
      <w:r>
        <w:t>A referenced context, potentially in another model, that provides visibility to the elements in that context.</w:t>
      </w:r>
      <w:r>
        <w:br/>
        <w:t>[FUML] importedPackage</w:t>
      </w:r>
    </w:p>
    <w:p w14:paraId="4F2C1D64" w14:textId="6E46AEDE" w:rsidR="00FF0802" w:rsidRDefault="00FF0802" w:rsidP="00FF0802">
      <w:pPr>
        <w:ind w:firstLine="720"/>
      </w:pPr>
      <w:r w:rsidRPr="009F0D1E">
        <w:rPr>
          <w:noProof/>
        </w:rPr>
        <w:drawing>
          <wp:inline distT="0" distB="0" distL="0" distR="0" wp14:anchorId="0FA39A7F" wp14:editId="241FAD43">
            <wp:extent cx="152400" cy="152400"/>
            <wp:effectExtent l="0" t="0" r="0" b="0"/>
            <wp:docPr id="464" name="Picture 46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A706994" w14:textId="77777777" w:rsidR="00FF0802" w:rsidRDefault="00FF0802" w:rsidP="00FF0802">
      <w:pPr>
        <w:pStyle w:val="BodyText"/>
        <w:ind w:firstLine="720"/>
      </w:pPr>
      <w:r>
        <w:t>References to a context.</w:t>
      </w:r>
    </w:p>
    <w:p w14:paraId="758F5450" w14:textId="77777777" w:rsidR="00FF0802" w:rsidRDefault="00FF0802" w:rsidP="00FF0802"/>
    <w:p w14:paraId="16A28371" w14:textId="77777777" w:rsidR="00FF0802" w:rsidRDefault="00FF0802" w:rsidP="00FF0802">
      <w:pPr>
        <w:pStyle w:val="Heading3"/>
        <w:ind w:left="1080" w:hanging="1080"/>
      </w:pPr>
      <w:bookmarkStart w:id="1005" w:name="_94cc9f0718de5f9ba339cefb72b8874b"/>
      <w:bookmarkStart w:id="1006" w:name="_Toc466034935"/>
      <w:r>
        <w:t>Association Scope Reference</w:t>
      </w:r>
      <w:bookmarkEnd w:id="1005"/>
      <w:bookmarkEnd w:id="1006"/>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3993B9F" w14:textId="77777777" w:rsidR="00FF0802" w:rsidRDefault="00FF0802" w:rsidP="00FF0802">
      <w:r>
        <w:t>Relationship defining references for a scope.</w:t>
      </w:r>
    </w:p>
    <w:p w14:paraId="58913E18" w14:textId="77777777" w:rsidR="00FF0802" w:rsidRDefault="00FF0802" w:rsidP="00FF0802">
      <w:pPr>
        <w:pStyle w:val="Heading4"/>
        <w:ind w:left="1008" w:hanging="1008"/>
      </w:pPr>
      <w:bookmarkStart w:id="1007" w:name="_Toc466034936"/>
      <w:r>
        <w:t>Association Ends</w:t>
      </w:r>
      <w:bookmarkEnd w:id="1007"/>
    </w:p>
    <w:p w14:paraId="5707F7F5" w14:textId="35977EBA" w:rsidR="00FF0802" w:rsidRDefault="00FF0802" w:rsidP="00FF0802">
      <w:pPr>
        <w:ind w:firstLine="720"/>
      </w:pPr>
      <w:r w:rsidRPr="009F0D1E">
        <w:rPr>
          <w:noProof/>
        </w:rPr>
        <w:drawing>
          <wp:inline distT="0" distB="0" distL="0" distR="0" wp14:anchorId="126AB3C2" wp14:editId="64AC0061">
            <wp:extent cx="152400" cy="152400"/>
            <wp:effectExtent l="0" t="0" r="0" b="0"/>
            <wp:docPr id="463" name="Picture 463"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7C058A7" w14:textId="77777777" w:rsidR="00FF0802" w:rsidRDefault="00FF0802" w:rsidP="00FF0802">
      <w:pPr>
        <w:pStyle w:val="BodyText"/>
        <w:ind w:firstLine="720"/>
      </w:pPr>
      <w:r>
        <w:t>A reference providing visibility of a lexical scope to an internal or external context.</w:t>
      </w:r>
    </w:p>
    <w:p w14:paraId="5915F906" w14:textId="6523A727" w:rsidR="00FF0802" w:rsidRDefault="00FF0802" w:rsidP="00FF0802">
      <w:pPr>
        <w:ind w:firstLine="720"/>
      </w:pPr>
      <w:r w:rsidRPr="009F0D1E">
        <w:rPr>
          <w:noProof/>
        </w:rPr>
        <w:drawing>
          <wp:inline distT="0" distB="0" distL="0" distR="0" wp14:anchorId="227EE71B" wp14:editId="2DE5D4DB">
            <wp:extent cx="152400" cy="152400"/>
            <wp:effectExtent l="0" t="0" r="0" b="0"/>
            <wp:docPr id="462" name="Picture 462"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AFF4CC6" w14:textId="77777777" w:rsidR="00FF0802" w:rsidRDefault="00FF0802" w:rsidP="00FF0802">
      <w:pPr>
        <w:pStyle w:val="BodyText"/>
        <w:ind w:firstLine="720"/>
      </w:pPr>
      <w:r>
        <w:t>A lexical scope that is extended by a lexical reference.</w:t>
      </w:r>
      <w:r>
        <w:br/>
        <w:t>[FUML] importingNamespace</w:t>
      </w:r>
    </w:p>
    <w:p w14:paraId="6F31097D" w14:textId="77777777" w:rsidR="00FF0802" w:rsidRDefault="00FF0802" w:rsidP="00FF0802"/>
    <w:p w14:paraId="4745FE24" w14:textId="77777777" w:rsidR="00FF0802" w:rsidRDefault="00FF0802" w:rsidP="00FF0802">
      <w:pPr>
        <w:pStyle w:val="Heading3"/>
        <w:ind w:left="1080" w:hanging="1080"/>
      </w:pPr>
      <w:bookmarkStart w:id="1008" w:name="_ae63cfff50cedcc072b5771554ea61a3"/>
      <w:bookmarkStart w:id="1009" w:name="_Toc466034937"/>
      <w:r>
        <w:t>Association Statement</w:t>
      </w:r>
      <w:bookmarkEnd w:id="1008"/>
      <w:bookmarkEnd w:id="1009"/>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63337D1F" w14:textId="77777777" w:rsidR="00FF0802" w:rsidRDefault="00FF0802" w:rsidP="00FF0802">
      <w:r>
        <w:t>Relationship defining the set of elements defined within and asserted by a lexical scope.</w:t>
      </w:r>
    </w:p>
    <w:p w14:paraId="49540A7E" w14:textId="77777777" w:rsidR="00FF0802" w:rsidRDefault="00FF0802" w:rsidP="00FF0802">
      <w:pPr>
        <w:pStyle w:val="Heading4"/>
        <w:ind w:left="1008" w:hanging="1008"/>
      </w:pPr>
      <w:bookmarkStart w:id="1010" w:name="_Toc466034938"/>
      <w:r>
        <w:t>Direct Supertypes</w:t>
      </w:r>
      <w:bookmarkEnd w:id="1010"/>
    </w:p>
    <w:p w14:paraId="382363C2" w14:textId="77777777" w:rsidR="00FF0802" w:rsidRDefault="00FF0802" w:rsidP="00FF0802">
      <w:pPr>
        <w:ind w:left="360"/>
      </w:pPr>
      <w:hyperlink w:anchor="_3f8ee3c0c2369667c3f31d50e0ff6f83" w:history="1">
        <w:r>
          <w:rPr>
            <w:rStyle w:val="Hyperlink"/>
          </w:rPr>
          <w:t>Definition</w:t>
        </w:r>
      </w:hyperlink>
    </w:p>
    <w:p w14:paraId="40B6D71A" w14:textId="77777777" w:rsidR="00FF0802" w:rsidRDefault="00FF0802" w:rsidP="00FF0802">
      <w:pPr>
        <w:pStyle w:val="Heading4"/>
        <w:ind w:left="1008" w:hanging="1008"/>
      </w:pPr>
      <w:bookmarkStart w:id="1011" w:name="_Toc466034939"/>
      <w:r>
        <w:t>Association Ends</w:t>
      </w:r>
      <w:bookmarkEnd w:id="1011"/>
    </w:p>
    <w:p w14:paraId="4166E12E" w14:textId="3BEAD064" w:rsidR="00FF0802" w:rsidRDefault="00FF0802" w:rsidP="00FF0802">
      <w:pPr>
        <w:ind w:firstLine="720"/>
      </w:pPr>
      <w:r w:rsidRPr="009F0D1E">
        <w:rPr>
          <w:noProof/>
        </w:rPr>
        <w:drawing>
          <wp:inline distT="0" distB="0" distL="0" distR="0" wp14:anchorId="7974B12D" wp14:editId="40133526">
            <wp:extent cx="152400" cy="152400"/>
            <wp:effectExtent l="0" t="0" r="0" b="0"/>
            <wp:docPr id="461" name="Picture 461"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Thing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2D9684C" w14:textId="77777777" w:rsidR="00FF0802" w:rsidRDefault="00FF0802" w:rsidP="00FF0802">
      <w:pPr>
        <w:pStyle w:val="BodyText"/>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14:paraId="0982E323" w14:textId="3AC484C7" w:rsidR="00FF0802" w:rsidRDefault="00FF0802" w:rsidP="00FF0802">
      <w:pPr>
        <w:ind w:firstLine="720"/>
      </w:pPr>
      <w:r w:rsidRPr="009F0D1E">
        <w:rPr>
          <w:noProof/>
        </w:rPr>
        <w:drawing>
          <wp:inline distT="0" distB="0" distL="0" distR="0" wp14:anchorId="0CBDF84C" wp14:editId="46761305">
            <wp:extent cx="152400" cy="152400"/>
            <wp:effectExtent l="0" t="0" r="0" b="0"/>
            <wp:docPr id="459" name="Picture 459"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D5059AD" w14:textId="77777777" w:rsidR="00FF0802" w:rsidRDefault="00FF0802" w:rsidP="00FF0802">
      <w:pPr>
        <w:pStyle w:val="BodyText"/>
        <w:ind w:firstLine="720"/>
      </w:pPr>
      <w:r>
        <w:t>&lt;stated by&gt; is a lexical scope that both defines and asserts a model element.</w:t>
      </w:r>
    </w:p>
    <w:p w14:paraId="0E8D493F" w14:textId="77777777" w:rsidR="00FF0802" w:rsidRDefault="00FF0802" w:rsidP="00FF0802"/>
    <w:p w14:paraId="5D3FB20D" w14:textId="77777777" w:rsidR="00FF0802" w:rsidRDefault="00FF0802" w:rsidP="00FF0802">
      <w:pPr>
        <w:spacing w:after="200" w:line="276" w:lineRule="auto"/>
        <w:rPr>
          <w:b/>
          <w:bCs/>
          <w:color w:val="365F91"/>
          <w:sz w:val="40"/>
          <w:szCs w:val="40"/>
        </w:rPr>
      </w:pPr>
      <w:r>
        <w:br w:type="page"/>
      </w:r>
    </w:p>
    <w:p w14:paraId="6F9E9774" w14:textId="77777777" w:rsidR="00FF0802" w:rsidRDefault="00FF0802" w:rsidP="00FF0802">
      <w:pPr>
        <w:pStyle w:val="Heading2"/>
        <w:ind w:left="1080" w:hanging="1080"/>
      </w:pPr>
      <w:bookmarkStart w:id="1012" w:name="_Toc466034940"/>
      <w:r>
        <w:lastRenderedPageBreak/>
        <w:t>SMIF Conceptual Model::Mapping</w:t>
      </w:r>
      <w:bookmarkEnd w:id="1012"/>
    </w:p>
    <w:p w14:paraId="32252B36" w14:textId="77777777" w:rsidR="00FF0802" w:rsidRDefault="00FF0802" w:rsidP="00FF0802">
      <w:pPr>
        <w:pStyle w:val="BodyText"/>
      </w:pPr>
      <w:r>
        <w:t>Mapping rules define how data represents concepts or how different data representations are related.</w:t>
      </w:r>
    </w:p>
    <w:p w14:paraId="56F78A03" w14:textId="77777777" w:rsidR="00FF0802" w:rsidRDefault="00FF0802" w:rsidP="00FF0802">
      <w:pPr>
        <w:pStyle w:val="Heading3"/>
        <w:ind w:left="1080" w:hanging="1080"/>
      </w:pPr>
      <w:bookmarkStart w:id="1013" w:name="_Toc466034941"/>
      <w:r>
        <w:t>Diagram: Facades</w:t>
      </w:r>
      <w:bookmarkEnd w:id="1013"/>
    </w:p>
    <w:p w14:paraId="7176754C" w14:textId="530413C1" w:rsidR="00FF0802" w:rsidRDefault="00FF0802" w:rsidP="00FF0802">
      <w:pPr>
        <w:jc w:val="center"/>
        <w:rPr>
          <w:rFonts w:cs="Arial"/>
        </w:rPr>
      </w:pPr>
      <w:r w:rsidRPr="009F0D1E">
        <w:rPr>
          <w:noProof/>
        </w:rPr>
        <w:drawing>
          <wp:inline distT="0" distB="0" distL="0" distR="0" wp14:anchorId="6EEB3347" wp14:editId="0EA46003">
            <wp:extent cx="3040380" cy="2392680"/>
            <wp:effectExtent l="0" t="0" r="7620" b="7620"/>
            <wp:docPr id="458" name="Picture 458" descr="207533620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336209.emf" descr="2075336209.em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0380" cy="2392680"/>
                    </a:xfrm>
                    <a:prstGeom prst="rect">
                      <a:avLst/>
                    </a:prstGeom>
                    <a:noFill/>
                    <a:ln>
                      <a:noFill/>
                    </a:ln>
                  </pic:spPr>
                </pic:pic>
              </a:graphicData>
            </a:graphic>
          </wp:inline>
        </w:drawing>
      </w:r>
    </w:p>
    <w:p w14:paraId="687EC723"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Facades</w:t>
      </w:r>
    </w:p>
    <w:p w14:paraId="62AA8485" w14:textId="77777777" w:rsidR="00FF0802" w:rsidRDefault="00FF0802" w:rsidP="00FF0802">
      <w:pPr>
        <w:pStyle w:val="Heading3"/>
        <w:ind w:left="1080" w:hanging="1080"/>
      </w:pPr>
      <w:bookmarkStart w:id="1014" w:name="_Toc466034942"/>
      <w:r>
        <w:t>Diagram: Mapping Rules</w:t>
      </w:r>
      <w:bookmarkEnd w:id="1014"/>
    </w:p>
    <w:p w14:paraId="42AAD75B" w14:textId="5E8D9867" w:rsidR="00FF0802" w:rsidRDefault="00FF0802" w:rsidP="00FF0802">
      <w:pPr>
        <w:jc w:val="center"/>
        <w:rPr>
          <w:rFonts w:cs="Arial"/>
        </w:rPr>
      </w:pPr>
      <w:r w:rsidRPr="009F0D1E">
        <w:rPr>
          <w:noProof/>
        </w:rPr>
        <w:drawing>
          <wp:inline distT="0" distB="0" distL="0" distR="0" wp14:anchorId="501B296C" wp14:editId="0F703428">
            <wp:extent cx="6187440" cy="4518660"/>
            <wp:effectExtent l="0" t="0" r="3810" b="0"/>
            <wp:docPr id="457" name="Picture 457" descr="5244784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478482.emf" descr="524478482.em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7440" cy="4518660"/>
                    </a:xfrm>
                    <a:prstGeom prst="rect">
                      <a:avLst/>
                    </a:prstGeom>
                    <a:noFill/>
                    <a:ln>
                      <a:noFill/>
                    </a:ln>
                  </pic:spPr>
                </pic:pic>
              </a:graphicData>
            </a:graphic>
          </wp:inline>
        </w:drawing>
      </w:r>
    </w:p>
    <w:p w14:paraId="2F148D42"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lastRenderedPageBreak/>
        <w:t>Mapping Rules</w:t>
      </w:r>
    </w:p>
    <w:p w14:paraId="427BF697" w14:textId="77777777" w:rsidR="00FF0802" w:rsidRDefault="00FF0802" w:rsidP="00FF0802">
      <w:r>
        <w:t xml:space="preserve"> </w:t>
      </w:r>
    </w:p>
    <w:p w14:paraId="28AFE1FD" w14:textId="77777777" w:rsidR="00FF0802" w:rsidRDefault="00FF0802" w:rsidP="00FF0802"/>
    <w:p w14:paraId="7E7D664C" w14:textId="77777777" w:rsidR="00FF0802" w:rsidRDefault="00FF0802" w:rsidP="00FF0802">
      <w:pPr>
        <w:pStyle w:val="Heading3"/>
        <w:ind w:left="1080" w:hanging="1080"/>
      </w:pPr>
      <w:bookmarkStart w:id="1015" w:name="_b974779d477683a374f9ba2baafd6876"/>
      <w:bookmarkStart w:id="1016" w:name="_Toc466034943"/>
      <w:r>
        <w:t>Class Computed Facade</w:t>
      </w:r>
      <w:bookmarkEnd w:id="1015"/>
      <w:bookmarkEnd w:id="1016"/>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BCA6513" w14:textId="77777777" w:rsidR="00FF0802" w:rsidRDefault="00FF0802" w:rsidP="00FF0802">
      <w:r>
        <w:t>A facade that is computed by calling external methods.</w:t>
      </w:r>
    </w:p>
    <w:p w14:paraId="0E94604C" w14:textId="77777777" w:rsidR="00FF0802" w:rsidRDefault="00FF0802" w:rsidP="00FF0802">
      <w:pPr>
        <w:pStyle w:val="Heading4"/>
        <w:ind w:left="1008" w:hanging="1008"/>
      </w:pPr>
      <w:bookmarkStart w:id="1017" w:name="_Toc466034944"/>
      <w:r>
        <w:t>Direct Supertypes</w:t>
      </w:r>
      <w:bookmarkEnd w:id="1017"/>
    </w:p>
    <w:p w14:paraId="6D3F07A4" w14:textId="77777777" w:rsidR="00FF0802" w:rsidRDefault="00FF0802" w:rsidP="00FF0802">
      <w:pPr>
        <w:ind w:left="360"/>
      </w:pPr>
      <w:hyperlink w:anchor="_90ac762f4f29c31e6c33236231df6a9a" w:history="1">
        <w:r>
          <w:rPr>
            <w:rStyle w:val="Hyperlink"/>
          </w:rPr>
          <w:t>Facade</w:t>
        </w:r>
      </w:hyperlink>
    </w:p>
    <w:p w14:paraId="26151C16" w14:textId="77777777" w:rsidR="00FF0802" w:rsidRDefault="00FF0802" w:rsidP="00FF0802">
      <w:pPr>
        <w:pStyle w:val="Heading4"/>
        <w:ind w:left="1008" w:hanging="1008"/>
      </w:pPr>
      <w:bookmarkStart w:id="1018" w:name="_Toc466034945"/>
      <w:r>
        <w:t>Operations</w:t>
      </w:r>
      <w:bookmarkEnd w:id="1018"/>
    </w:p>
    <w:p w14:paraId="12E33510" w14:textId="1CD6F9A7" w:rsidR="00FF0802" w:rsidRPr="00EC7479" w:rsidRDefault="00FF0802" w:rsidP="00FF0802">
      <w:pPr>
        <w:ind w:left="605" w:hanging="245"/>
      </w:pPr>
      <w:r w:rsidRPr="009F0D1E">
        <w:rPr>
          <w:noProof/>
        </w:rPr>
        <w:drawing>
          <wp:inline distT="0" distB="0" distL="0" distR="0" wp14:anchorId="3D10ED2D" wp14:editId="4C561100">
            <wp:extent cx="152400" cy="152400"/>
            <wp:effectExtent l="0" t="0" r="0" b="0"/>
            <wp:docPr id="456" name="Picture 456" descr="20644628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46281.emf" descr="206446281.em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public push ()</w:t>
      </w:r>
    </w:p>
    <w:p w14:paraId="31775BB7" w14:textId="77777777" w:rsidR="00FF0802" w:rsidRDefault="00FF0802" w:rsidP="00FF0802">
      <w:pPr>
        <w:pStyle w:val="BodyText"/>
      </w:pPr>
      <w:r>
        <w:t>An operation called to evoke the behavior associated with a new facade element being created or modified. Push asserts the more concrete type based on a reference type.</w:t>
      </w:r>
    </w:p>
    <w:p w14:paraId="4B063819" w14:textId="5F3C1CAA" w:rsidR="00FF0802" w:rsidRPr="00EC7479" w:rsidRDefault="00FF0802" w:rsidP="00FF0802">
      <w:pPr>
        <w:ind w:left="605" w:hanging="245"/>
      </w:pPr>
      <w:r w:rsidRPr="009F0D1E">
        <w:rPr>
          <w:noProof/>
        </w:rPr>
        <w:drawing>
          <wp:inline distT="0" distB="0" distL="0" distR="0" wp14:anchorId="4D67A220" wp14:editId="1BAD37A3">
            <wp:extent cx="152400" cy="152400"/>
            <wp:effectExtent l="0" t="0" r="0" b="0"/>
            <wp:docPr id="454" name="Picture 454" descr="20644628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46281.emf" descr="206446281.em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public pull ()</w:t>
      </w:r>
    </w:p>
    <w:p w14:paraId="48A2EEE6" w14:textId="77777777" w:rsidR="00FF0802" w:rsidRDefault="00FF0802" w:rsidP="00FF0802">
      <w:pPr>
        <w:pStyle w:val="BodyText"/>
      </w:pPr>
      <w:r>
        <w:t>An operation called to evoke the behavior associated with a facade representing existing elements. Pull asserts the reference type based on a more concrete type.</w:t>
      </w:r>
    </w:p>
    <w:p w14:paraId="2DB3C2E6" w14:textId="77777777" w:rsidR="00FF0802" w:rsidRDefault="00FF0802" w:rsidP="00FF0802"/>
    <w:p w14:paraId="6448C71F" w14:textId="77777777" w:rsidR="00FF0802" w:rsidRDefault="00FF0802" w:rsidP="00FF0802">
      <w:pPr>
        <w:pStyle w:val="Heading3"/>
        <w:ind w:left="1080" w:hanging="1080"/>
      </w:pPr>
      <w:bookmarkStart w:id="1019" w:name="_7baa13dc928dc3743d803b95f44bc462"/>
      <w:bookmarkStart w:id="1020" w:name="_Toc466034946"/>
      <w:r>
        <w:t>Association Concrete Map End</w:t>
      </w:r>
      <w:bookmarkEnd w:id="1019"/>
      <w:bookmarkEnd w:id="1020"/>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p>
    <w:p w14:paraId="570BDABC" w14:textId="77777777" w:rsidR="00FF0802" w:rsidRDefault="00FF0802" w:rsidP="00FF0802">
      <w:r>
        <w:t>Relationship to the more concrete end of a match rule.</w:t>
      </w:r>
    </w:p>
    <w:p w14:paraId="7CD33C67" w14:textId="77777777" w:rsidR="00FF0802" w:rsidRDefault="00FF0802" w:rsidP="00FF0802">
      <w:pPr>
        <w:pStyle w:val="Heading4"/>
        <w:ind w:left="1008" w:hanging="1008"/>
      </w:pPr>
      <w:bookmarkStart w:id="1021" w:name="_Toc466034947"/>
      <w:r>
        <w:t>Association Ends</w:t>
      </w:r>
      <w:bookmarkEnd w:id="1021"/>
    </w:p>
    <w:p w14:paraId="4EC14104" w14:textId="52E97D25" w:rsidR="00FF0802" w:rsidRDefault="00FF0802" w:rsidP="00FF0802">
      <w:pPr>
        <w:ind w:firstLine="720"/>
      </w:pPr>
      <w:r w:rsidRPr="009F0D1E">
        <w:rPr>
          <w:noProof/>
        </w:rPr>
        <w:drawing>
          <wp:inline distT="0" distB="0" distL="0" distR="0" wp14:anchorId="1BC38A1B" wp14:editId="2E6E2761">
            <wp:extent cx="152400" cy="152400"/>
            <wp:effectExtent l="0" t="0" r="0" b="0"/>
            <wp:docPr id="453" name="Picture 453" descr="18566888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688862.emf" descr="1856688862.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concrete end</w:t>
      </w:r>
      <w:r>
        <w:rPr>
          <w:rFonts w:cs="Arial"/>
        </w:rPr>
        <w:fldChar w:fldCharType="begin"/>
      </w:r>
      <w:r>
        <w:instrText>XE"</w:instrText>
      </w:r>
      <w:r w:rsidRPr="00413D75">
        <w:rPr>
          <w:rFonts w:cs="Arial"/>
        </w:rPr>
        <w:instrText>concrete end</w:instrText>
      </w:r>
      <w:r>
        <w:instrText>"</w:instrText>
      </w:r>
      <w:r>
        <w:rPr>
          <w:rFonts w:cs="Arial"/>
        </w:rPr>
        <w:fldChar w:fldCharType="end"/>
      </w:r>
      <w:r>
        <w:t xml:space="preserve"> : </w:t>
      </w:r>
      <w:hyperlink w:anchor="_0d8a19bfafdae6e590a12e54ebcff122" w:history="1">
        <w:r>
          <w:rPr>
            <w:rStyle w:val="Hyperlink"/>
          </w:rPr>
          <w:t>Match Rule End</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6E80B32" w14:textId="77777777" w:rsidR="00FF0802" w:rsidRDefault="00FF0802" w:rsidP="00FF0802">
      <w:pPr>
        <w:pStyle w:val="BodyText"/>
        <w:ind w:firstLine="720"/>
      </w:pPr>
      <w:r>
        <w:t>One end of a mapping, to be used for more concrete end.</w:t>
      </w:r>
    </w:p>
    <w:p w14:paraId="6F0267B6" w14:textId="1F9335D8" w:rsidR="00FF0802" w:rsidRDefault="00FF0802" w:rsidP="00FF0802">
      <w:pPr>
        <w:ind w:firstLine="720"/>
      </w:pPr>
      <w:r w:rsidRPr="009F0D1E">
        <w:rPr>
          <w:noProof/>
        </w:rPr>
        <w:drawing>
          <wp:inline distT="0" distB="0" distL="0" distR="0" wp14:anchorId="3795F78A" wp14:editId="1483CE6F">
            <wp:extent cx="152400" cy="152400"/>
            <wp:effectExtent l="0" t="0" r="0" b="0"/>
            <wp:docPr id="452" name="Picture 452" descr="18566888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688862.emf" descr="1856688862.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match from</w:t>
      </w:r>
      <w:r>
        <w:rPr>
          <w:rFonts w:cs="Arial"/>
        </w:rPr>
        <w:fldChar w:fldCharType="begin"/>
      </w:r>
      <w:r>
        <w:instrText>XE"</w:instrText>
      </w:r>
      <w:r w:rsidRPr="00413D75">
        <w:rPr>
          <w:rFonts w:cs="Arial"/>
        </w:rPr>
        <w:instrText>match from</w:instrText>
      </w:r>
      <w:r>
        <w:instrText>"</w:instrText>
      </w:r>
      <w:r>
        <w:rPr>
          <w:rFonts w:cs="Arial"/>
        </w:rPr>
        <w:fldChar w:fldCharType="end"/>
      </w:r>
      <w:r>
        <w:t xml:space="preserve"> : </w:t>
      </w:r>
      <w:hyperlink w:anchor="_63d69e49de8214503f0947e7f9dbc652" w:history="1">
        <w:r>
          <w:rPr>
            <w:rStyle w:val="Hyperlink"/>
          </w:rPr>
          <w:t>Match Rule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A519632" w14:textId="77777777" w:rsidR="00FF0802" w:rsidRDefault="00FF0802" w:rsidP="00FF0802">
      <w:pPr>
        <w:pStyle w:val="BodyText"/>
        <w:ind w:firstLine="720"/>
      </w:pPr>
      <w:r>
        <w:t>Mapping rule owning a "concrete" end.</w:t>
      </w:r>
    </w:p>
    <w:p w14:paraId="36FBD75A" w14:textId="77777777" w:rsidR="00FF0802" w:rsidRDefault="00FF0802" w:rsidP="00FF0802"/>
    <w:p w14:paraId="768173B4" w14:textId="77777777" w:rsidR="00FF0802" w:rsidRDefault="00FF0802" w:rsidP="00FF0802">
      <w:pPr>
        <w:pStyle w:val="Heading3"/>
        <w:ind w:left="1080" w:hanging="1080"/>
      </w:pPr>
      <w:bookmarkStart w:id="1022" w:name="_261bc50ae657ccc8f82cb301075a0f0c"/>
      <w:bookmarkStart w:id="1023" w:name="_Toc466034948"/>
      <w:r>
        <w:t>Association Concrete Pattern Relation</w:t>
      </w:r>
      <w:bookmarkEnd w:id="1022"/>
      <w:bookmarkEnd w:id="1023"/>
      <w:r w:rsidRPr="003A31EC">
        <w:rPr>
          <w:rFonts w:cs="Arial"/>
        </w:rPr>
        <w:t xml:space="preserve"> </w:t>
      </w:r>
      <w:r>
        <w:rPr>
          <w:rFonts w:cs="Arial"/>
        </w:rPr>
        <w:fldChar w:fldCharType="begin"/>
      </w:r>
      <w:r>
        <w:instrText>XE"</w:instrText>
      </w:r>
      <w:r w:rsidRPr="00413D75">
        <w:rPr>
          <w:rFonts w:cs="Arial"/>
        </w:rPr>
        <w:instrText>Concrete Pattern Relation</w:instrText>
      </w:r>
      <w:r>
        <w:instrText>"</w:instrText>
      </w:r>
      <w:r>
        <w:rPr>
          <w:rFonts w:cs="Arial"/>
        </w:rPr>
        <w:fldChar w:fldCharType="end"/>
      </w:r>
    </w:p>
    <w:p w14:paraId="5F40C2B0" w14:textId="77777777" w:rsidR="00FF0802" w:rsidRDefault="00FF0802" w:rsidP="00FF0802">
      <w:r>
        <w:t>Relationship between a mapping and a pattern of the more concrete concepts to be mapped.</w:t>
      </w:r>
    </w:p>
    <w:p w14:paraId="5279D558" w14:textId="77777777" w:rsidR="00FF0802" w:rsidRDefault="00FF0802" w:rsidP="00FF0802">
      <w:pPr>
        <w:pStyle w:val="Heading4"/>
        <w:ind w:left="1008" w:hanging="1008"/>
      </w:pPr>
      <w:bookmarkStart w:id="1024" w:name="_Toc466034949"/>
      <w:r>
        <w:t>Association Ends</w:t>
      </w:r>
      <w:bookmarkEnd w:id="1024"/>
    </w:p>
    <w:p w14:paraId="26FA7107" w14:textId="32D42EE1" w:rsidR="00FF0802" w:rsidRDefault="00FF0802" w:rsidP="00FF0802">
      <w:pPr>
        <w:ind w:firstLine="720"/>
      </w:pPr>
      <w:r w:rsidRPr="009F0D1E">
        <w:rPr>
          <w:noProof/>
        </w:rPr>
        <w:drawing>
          <wp:inline distT="0" distB="0" distL="0" distR="0" wp14:anchorId="0F4638C9" wp14:editId="616D2292">
            <wp:extent cx="152400" cy="152400"/>
            <wp:effectExtent l="0" t="0" r="0" b="0"/>
            <wp:docPr id="451" name="Picture 451"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concrete pattern</w:t>
      </w:r>
      <w:r>
        <w:rPr>
          <w:rFonts w:cs="Arial"/>
        </w:rPr>
        <w:fldChar w:fldCharType="begin"/>
      </w:r>
      <w:r>
        <w:instrText>XE"</w:instrText>
      </w:r>
      <w:r w:rsidRPr="00413D75">
        <w:rPr>
          <w:rFonts w:cs="Arial"/>
        </w:rPr>
        <w:instrText>concrete pattern</w:instrText>
      </w:r>
      <w:r>
        <w:instrText>"</w:instrText>
      </w:r>
      <w:r>
        <w:rPr>
          <w:rFonts w:cs="Arial"/>
        </w:rPr>
        <w:fldChar w:fldCharType="end"/>
      </w:r>
      <w:r>
        <w:t xml:space="preserve"> : </w:t>
      </w:r>
      <w:hyperlink w:anchor="_3f2e4e9acce53a41e40eecfb8ae833ae" w:history="1">
        <w:r>
          <w:rPr>
            <w:rStyle w:val="Hyperlink"/>
          </w:rPr>
          <w:t>Mapping Pattern</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0CEEE22" w14:textId="77777777" w:rsidR="00FF0802" w:rsidRDefault="00FF0802" w:rsidP="00FF0802">
      <w:pPr>
        <w:pStyle w:val="BodyText"/>
        <w:ind w:firstLine="720"/>
      </w:pPr>
      <w:r>
        <w:t>The pattern in a mapping that represents a pattern of the "more concrete" data type.</w:t>
      </w:r>
    </w:p>
    <w:p w14:paraId="4D929153" w14:textId="26748F0C" w:rsidR="00FF0802" w:rsidRDefault="00FF0802" w:rsidP="00FF0802">
      <w:pPr>
        <w:ind w:firstLine="720"/>
      </w:pPr>
      <w:r w:rsidRPr="009F0D1E">
        <w:rPr>
          <w:noProof/>
        </w:rPr>
        <w:drawing>
          <wp:inline distT="0" distB="0" distL="0" distR="0" wp14:anchorId="13FD2DB8" wp14:editId="590EC3A6">
            <wp:extent cx="152400" cy="152400"/>
            <wp:effectExtent l="0" t="0" r="0" b="0"/>
            <wp:docPr id="450" name="Picture 450"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concrete mapping</w:t>
      </w:r>
      <w:r>
        <w:rPr>
          <w:rFonts w:cs="Arial"/>
        </w:rPr>
        <w:fldChar w:fldCharType="begin"/>
      </w:r>
      <w:r>
        <w:instrText>XE"</w:instrText>
      </w:r>
      <w:r w:rsidRPr="00413D75">
        <w:rPr>
          <w:rFonts w:cs="Arial"/>
        </w:rPr>
        <w:instrText>concrete mapping</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ADE0A7A" w14:textId="77777777" w:rsidR="00FF0802" w:rsidRDefault="00FF0802" w:rsidP="00FF0802">
      <w:pPr>
        <w:pStyle w:val="BodyText"/>
        <w:ind w:firstLine="720"/>
      </w:pPr>
      <w:r>
        <w:t>Mapping for which a more concrete pattern is defined.</w:t>
      </w:r>
    </w:p>
    <w:p w14:paraId="03449E53" w14:textId="77777777" w:rsidR="00FF0802" w:rsidRDefault="00FF0802" w:rsidP="00FF0802"/>
    <w:p w14:paraId="7A7A8BDF" w14:textId="77777777" w:rsidR="00FF0802" w:rsidRDefault="00FF0802" w:rsidP="00FF0802">
      <w:pPr>
        <w:pStyle w:val="Heading3"/>
        <w:ind w:left="1080" w:hanging="1080"/>
      </w:pPr>
      <w:bookmarkStart w:id="1025" w:name="_90ac762f4f29c31e6c33236231df6a9a"/>
      <w:bookmarkStart w:id="1026" w:name="_Toc466034950"/>
      <w:r>
        <w:t>Class Facade</w:t>
      </w:r>
      <w:bookmarkEnd w:id="1025"/>
      <w:bookmarkEnd w:id="1026"/>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4A54F348" w14:textId="77777777" w:rsidR="00FF0802" w:rsidRDefault="00FF0802" w:rsidP="00FF0802">
      <w:r>
        <w:t>An intermediary data type used to hold common mappings. Facades may be computed and/or have mapping rules.</w:t>
      </w:r>
    </w:p>
    <w:p w14:paraId="3805F915" w14:textId="77777777" w:rsidR="00FF0802" w:rsidRDefault="00FF0802" w:rsidP="00FF0802">
      <w:pPr>
        <w:pStyle w:val="Heading4"/>
        <w:ind w:left="1008" w:hanging="1008"/>
      </w:pPr>
      <w:bookmarkStart w:id="1027" w:name="_Toc466034951"/>
      <w:r>
        <w:t>Direct Supertypes</w:t>
      </w:r>
      <w:bookmarkEnd w:id="1027"/>
    </w:p>
    <w:p w14:paraId="583171FF" w14:textId="77777777" w:rsidR="00FF0802" w:rsidRDefault="00FF0802" w:rsidP="00FF0802">
      <w:pPr>
        <w:ind w:left="360"/>
      </w:pPr>
      <w:hyperlink w:anchor="_d2ebf1b96697234b6aef9b3bfac15784" w:history="1">
        <w:r>
          <w:rPr>
            <w:rStyle w:val="Hyperlink"/>
          </w:rPr>
          <w:t>Record Type</w:t>
        </w:r>
      </w:hyperlink>
    </w:p>
    <w:p w14:paraId="7BEF1588" w14:textId="77777777" w:rsidR="00FF0802" w:rsidRDefault="00FF0802" w:rsidP="00FF0802"/>
    <w:p w14:paraId="1E19F0B4" w14:textId="77777777" w:rsidR="00FF0802" w:rsidRDefault="00FF0802" w:rsidP="00FF0802">
      <w:pPr>
        <w:pStyle w:val="Heading3"/>
        <w:ind w:left="1080" w:hanging="1080"/>
      </w:pPr>
      <w:bookmarkStart w:id="1028" w:name="_f73560bcb69b98854b78c16f10b9e480"/>
      <w:bookmarkStart w:id="1029" w:name="_Toc466034952"/>
      <w:r>
        <w:t>Association Map Rule Type Assertion</w:t>
      </w:r>
      <w:bookmarkEnd w:id="1028"/>
      <w:bookmarkEnd w:id="1029"/>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433EB40" w14:textId="77777777" w:rsidR="00FF0802" w:rsidRDefault="00FF0802" w:rsidP="00FF0802">
      <w:r>
        <w:t>Relationship defining more concrete types that shall be asserted for an end of a match rule.</w:t>
      </w:r>
    </w:p>
    <w:p w14:paraId="36D4E97E" w14:textId="77777777" w:rsidR="00FF0802" w:rsidRDefault="00FF0802" w:rsidP="00FF0802">
      <w:pPr>
        <w:pStyle w:val="Heading4"/>
        <w:ind w:left="1008" w:hanging="1008"/>
      </w:pPr>
      <w:bookmarkStart w:id="1030" w:name="_Toc466034953"/>
      <w:r>
        <w:lastRenderedPageBreak/>
        <w:t>Association Ends</w:t>
      </w:r>
      <w:bookmarkEnd w:id="1030"/>
    </w:p>
    <w:p w14:paraId="210E4830" w14:textId="5E58C697" w:rsidR="00FF0802" w:rsidRDefault="00FF0802" w:rsidP="00FF0802">
      <w:pPr>
        <w:ind w:firstLine="720"/>
      </w:pPr>
      <w:r w:rsidRPr="009F0D1E">
        <w:rPr>
          <w:noProof/>
        </w:rPr>
        <w:drawing>
          <wp:inline distT="0" distB="0" distL="0" distR="0" wp14:anchorId="72CFB63F" wp14:editId="44CF4361">
            <wp:extent cx="152400" cy="152400"/>
            <wp:effectExtent l="0" t="0" r="0" b="0"/>
            <wp:docPr id="449" name="Picture 449"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BF422DE" w14:textId="77777777" w:rsidR="00FF0802" w:rsidRDefault="00FF0802" w:rsidP="00FF0802">
      <w:pPr>
        <w:pStyle w:val="BodyText"/>
        <w:ind w:firstLine="720"/>
      </w:pPr>
      <w:r>
        <w:t>Type that will be asserted for the end that is more concrete than the defined type of a property or relationship. e.g. a unit type.</w:t>
      </w:r>
    </w:p>
    <w:p w14:paraId="1FEA78CA" w14:textId="21C20A3E" w:rsidR="00FF0802" w:rsidRDefault="00FF0802" w:rsidP="00FF0802">
      <w:pPr>
        <w:ind w:firstLine="720"/>
      </w:pPr>
      <w:r w:rsidRPr="009F0D1E">
        <w:rPr>
          <w:noProof/>
        </w:rPr>
        <w:drawing>
          <wp:inline distT="0" distB="0" distL="0" distR="0" wp14:anchorId="258F76E4" wp14:editId="22EAB8D8">
            <wp:extent cx="152400" cy="152400"/>
            <wp:effectExtent l="0" t="0" r="0" b="0"/>
            <wp:docPr id="448" name="Picture 448"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Match Rule End</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128A492" w14:textId="77777777" w:rsidR="00FF0802" w:rsidRDefault="00FF0802" w:rsidP="00FF0802">
      <w:pPr>
        <w:pStyle w:val="BodyText"/>
        <w:ind w:firstLine="720"/>
      </w:pPr>
      <w:r>
        <w:t>Map rule and that asserts a type</w:t>
      </w:r>
    </w:p>
    <w:p w14:paraId="0F3E1796" w14:textId="77777777" w:rsidR="00FF0802" w:rsidRDefault="00FF0802" w:rsidP="00FF0802"/>
    <w:p w14:paraId="5C1B7EDA" w14:textId="77777777" w:rsidR="00FF0802" w:rsidRDefault="00FF0802" w:rsidP="00FF0802">
      <w:pPr>
        <w:pStyle w:val="Heading3"/>
        <w:ind w:left="1080" w:hanging="1080"/>
      </w:pPr>
      <w:bookmarkStart w:id="1031" w:name="_91103665260372b118a216a1491f090f"/>
      <w:bookmarkStart w:id="1032" w:name="_Toc466034954"/>
      <w:r>
        <w:t>Association Mapped Property</w:t>
      </w:r>
      <w:bookmarkEnd w:id="1031"/>
      <w:bookmarkEnd w:id="1032"/>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25DE60BA" w14:textId="77777777" w:rsidR="00FF0802" w:rsidRDefault="00FF0802" w:rsidP="00FF0802">
      <w:r>
        <w:t>Relationship defining the property that is the source or target of a mapping</w:t>
      </w:r>
    </w:p>
    <w:p w14:paraId="5F31948A" w14:textId="77777777" w:rsidR="00FF0802" w:rsidRDefault="00FF0802" w:rsidP="00FF0802">
      <w:pPr>
        <w:pStyle w:val="Heading4"/>
        <w:ind w:left="1008" w:hanging="1008"/>
      </w:pPr>
      <w:bookmarkStart w:id="1033" w:name="_Toc466034955"/>
      <w:r>
        <w:t>Association Ends</w:t>
      </w:r>
      <w:bookmarkEnd w:id="1033"/>
    </w:p>
    <w:p w14:paraId="0C1C4B3A" w14:textId="6AD9C1A3" w:rsidR="00FF0802" w:rsidRDefault="00FF0802" w:rsidP="00FF0802">
      <w:pPr>
        <w:ind w:firstLine="720"/>
      </w:pPr>
      <w:r w:rsidRPr="009F0D1E">
        <w:rPr>
          <w:noProof/>
        </w:rPr>
        <w:drawing>
          <wp:inline distT="0" distB="0" distL="0" distR="0" wp14:anchorId="0BD0C0CE" wp14:editId="2C41940F">
            <wp:extent cx="152400" cy="152400"/>
            <wp:effectExtent l="0" t="0" r="0" b="0"/>
            <wp:docPr id="447" name="Picture 447"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47EA26C" w14:textId="77777777" w:rsidR="00FF0802" w:rsidRDefault="00FF0802" w:rsidP="00FF0802">
      <w:pPr>
        <w:pStyle w:val="BodyText"/>
        <w:ind w:firstLine="720"/>
      </w:pPr>
      <w:r>
        <w:t>Property that defines a set of elements to map to the other side of the mapping rule based on a pattern property. The set of elements shall be those bound to the property on evaluation of the mapping.</w:t>
      </w:r>
    </w:p>
    <w:p w14:paraId="7929E578" w14:textId="0F36EFAA" w:rsidR="00FF0802" w:rsidRDefault="00FF0802" w:rsidP="00FF0802">
      <w:pPr>
        <w:ind w:firstLine="720"/>
      </w:pPr>
      <w:r w:rsidRPr="009F0D1E">
        <w:rPr>
          <w:noProof/>
        </w:rPr>
        <w:drawing>
          <wp:inline distT="0" distB="0" distL="0" distR="0" wp14:anchorId="6281463F" wp14:editId="14DD7750">
            <wp:extent cx="152400" cy="152400"/>
            <wp:effectExtent l="0" t="0" r="0" b="0"/>
            <wp:docPr id="446" name="Picture 446"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7551D6F" w14:textId="77777777" w:rsidR="00FF0802" w:rsidRDefault="00FF0802" w:rsidP="00FF0802">
      <w:pPr>
        <w:pStyle w:val="BodyText"/>
        <w:ind w:firstLine="720"/>
      </w:pPr>
      <w:r>
        <w:t>Map rule end for a property</w:t>
      </w:r>
    </w:p>
    <w:p w14:paraId="77571A71" w14:textId="77777777" w:rsidR="00FF0802" w:rsidRDefault="00FF0802" w:rsidP="00FF0802"/>
    <w:p w14:paraId="639E4933" w14:textId="77777777" w:rsidR="00FF0802" w:rsidRDefault="00FF0802" w:rsidP="00FF0802">
      <w:pPr>
        <w:pStyle w:val="Heading3"/>
        <w:ind w:left="1080" w:hanging="1080"/>
      </w:pPr>
      <w:bookmarkStart w:id="1034" w:name="_eef174571e8d59a0645d03d931fc78bf"/>
      <w:bookmarkStart w:id="1035" w:name="_Toc466034956"/>
      <w:r>
        <w:t>Association Mapped Relationship</w:t>
      </w:r>
      <w:bookmarkEnd w:id="1034"/>
      <w:bookmarkEnd w:id="1035"/>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4A6B15F3" w14:textId="77777777" w:rsidR="00FF0802" w:rsidRDefault="00FF0802" w:rsidP="00FF0802">
      <w:r>
        <w:t>Relationship defining the relationship pattern that is the source or target of a mapping</w:t>
      </w:r>
    </w:p>
    <w:p w14:paraId="0935DEC0" w14:textId="77777777" w:rsidR="00FF0802" w:rsidRDefault="00FF0802" w:rsidP="00FF0802">
      <w:pPr>
        <w:pStyle w:val="Heading4"/>
        <w:ind w:left="1008" w:hanging="1008"/>
      </w:pPr>
      <w:bookmarkStart w:id="1036" w:name="_Toc466034957"/>
      <w:r>
        <w:t>Association Ends</w:t>
      </w:r>
      <w:bookmarkEnd w:id="1036"/>
    </w:p>
    <w:p w14:paraId="72AF2C8F" w14:textId="04798F09" w:rsidR="00FF0802" w:rsidRDefault="00FF0802" w:rsidP="00FF0802">
      <w:pPr>
        <w:ind w:firstLine="720"/>
      </w:pPr>
      <w:r w:rsidRPr="009F0D1E">
        <w:rPr>
          <w:noProof/>
        </w:rPr>
        <w:drawing>
          <wp:inline distT="0" distB="0" distL="0" distR="0" wp14:anchorId="1470CD8F" wp14:editId="5932948B">
            <wp:extent cx="152400" cy="152400"/>
            <wp:effectExtent l="0" t="0" r="0" b="0"/>
            <wp:docPr id="444" name="Picture 44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54D6EB9" w14:textId="77777777" w:rsidR="00FF0802" w:rsidRDefault="00FF0802" w:rsidP="00FF0802">
      <w:pPr>
        <w:pStyle w:val="BodyText"/>
        <w:ind w:firstLine="720"/>
      </w:pPr>
      <w:r>
        <w:t>Defines a set of relationships to map to the other side of the mapping rule based on a relationship contained in the pattern.</w:t>
      </w:r>
    </w:p>
    <w:p w14:paraId="469D83F3" w14:textId="7E4631B5" w:rsidR="00FF0802" w:rsidRDefault="00FF0802" w:rsidP="00FF0802">
      <w:pPr>
        <w:ind w:firstLine="720"/>
      </w:pPr>
      <w:r w:rsidRPr="009F0D1E">
        <w:rPr>
          <w:noProof/>
        </w:rPr>
        <w:drawing>
          <wp:inline distT="0" distB="0" distL="0" distR="0" wp14:anchorId="468AA54A" wp14:editId="4A6420AC">
            <wp:extent cx="152400" cy="152400"/>
            <wp:effectExtent l="0" t="0" r="0" b="0"/>
            <wp:docPr id="443" name="Picture 443"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Relationship End</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3DBEBD4" w14:textId="77777777" w:rsidR="00FF0802" w:rsidRDefault="00FF0802" w:rsidP="00FF0802">
      <w:pPr>
        <w:pStyle w:val="BodyText"/>
        <w:ind w:firstLine="720"/>
      </w:pPr>
      <w:r>
        <w:t>Relationship mapping end for a type</w:t>
      </w:r>
    </w:p>
    <w:p w14:paraId="46F2E2BB" w14:textId="77777777" w:rsidR="00FF0802" w:rsidRDefault="00FF0802" w:rsidP="00FF0802"/>
    <w:p w14:paraId="6EF0FB0B" w14:textId="77777777" w:rsidR="00FF0802" w:rsidRDefault="00FF0802" w:rsidP="00FF0802">
      <w:pPr>
        <w:pStyle w:val="Heading3"/>
        <w:ind w:left="1080" w:hanging="1080"/>
      </w:pPr>
      <w:bookmarkStart w:id="1037" w:name="_551417ad3c6e740d8b880bee8085a718"/>
      <w:bookmarkStart w:id="1038" w:name="_Toc466034958"/>
      <w:r>
        <w:t>Class Mapping</w:t>
      </w:r>
      <w:bookmarkEnd w:id="1037"/>
      <w:bookmarkEnd w:id="1038"/>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2DDBD068" w14:textId="77777777" w:rsidR="00FF0802" w:rsidRDefault="00FF0802" w:rsidP="00FF0802">
      <w:r>
        <w:t>A mapping is a rule that defines how different representations of the same things correspond.</w:t>
      </w:r>
      <w:r>
        <w:br/>
        <w:t xml:space="preserve">Patterns define a set of related elements to be mapped. </w:t>
      </w:r>
      <w:r>
        <w:br/>
        <w:t>Types in a "concrete" pattern may be defined to be a representation (data about) a concept in a "reference" pattern.</w:t>
      </w:r>
      <w:r>
        <w:br/>
        <w:t>Map rules define how elements in each of the patterns are mapped, bidirectionally.</w:t>
      </w:r>
      <w:r>
        <w:br/>
        <w:t>A maps utilizing more specific types subsumes maps for more general types.</w:t>
      </w:r>
      <w:r>
        <w:br/>
        <w:t>Within a Mapping a Property Generalization Rule specifies that one pattern property is the subset of another.</w:t>
      </w:r>
      <w:r>
        <w:br/>
        <w:t>Note that the roles of "concrete" and "reference" may or may not reflect different levels of abstraction and in some cases the choice may be arbitrary.</w:t>
      </w:r>
    </w:p>
    <w:p w14:paraId="64D6DF8D" w14:textId="77777777" w:rsidR="00FF0802" w:rsidRDefault="00FF0802" w:rsidP="00FF0802">
      <w:pPr>
        <w:pStyle w:val="Heading4"/>
        <w:ind w:left="1008" w:hanging="1008"/>
      </w:pPr>
      <w:bookmarkStart w:id="1039" w:name="_Toc466034959"/>
      <w:r>
        <w:t>Direct Supertypes</w:t>
      </w:r>
      <w:bookmarkEnd w:id="1039"/>
    </w:p>
    <w:p w14:paraId="224AFFCA" w14:textId="77777777" w:rsidR="00FF0802" w:rsidRDefault="00FF0802" w:rsidP="00FF0802">
      <w:pPr>
        <w:ind w:left="360"/>
      </w:pPr>
      <w:hyperlink w:anchor="_82919e40af9ad2e13647e9d37bbf0956" w:history="1">
        <w:r>
          <w:rPr>
            <w:rStyle w:val="Hyperlink"/>
          </w:rPr>
          <w:t>Rule</w:t>
        </w:r>
      </w:hyperlink>
    </w:p>
    <w:p w14:paraId="32439A83" w14:textId="77777777" w:rsidR="00FF0802" w:rsidRDefault="00FF0802" w:rsidP="00FF0802"/>
    <w:p w14:paraId="668B5AEB" w14:textId="77777777" w:rsidR="00FF0802" w:rsidRDefault="00FF0802" w:rsidP="00FF0802">
      <w:pPr>
        <w:pStyle w:val="Heading3"/>
        <w:ind w:left="1080" w:hanging="1080"/>
      </w:pPr>
      <w:bookmarkStart w:id="1040" w:name="_3f2e4e9acce53a41e40eecfb8ae833ae"/>
      <w:bookmarkStart w:id="1041" w:name="_Toc466034960"/>
      <w:r>
        <w:t>Class Mapping Pattern</w:t>
      </w:r>
      <w:bookmarkEnd w:id="1040"/>
      <w:bookmarkEnd w:id="1041"/>
      <w:r w:rsidRPr="003A31EC">
        <w:rPr>
          <w:rFonts w:cs="Arial"/>
        </w:rPr>
        <w:t xml:space="preserve"> </w:t>
      </w:r>
      <w:r>
        <w:rPr>
          <w:rFonts w:cs="Arial"/>
        </w:rPr>
        <w:fldChar w:fldCharType="begin"/>
      </w:r>
      <w:r>
        <w:instrText>XE"</w:instrText>
      </w:r>
      <w:r w:rsidRPr="00413D75">
        <w:rPr>
          <w:rFonts w:cs="Arial"/>
        </w:rPr>
        <w:instrText>Mapping Pattern</w:instrText>
      </w:r>
      <w:r>
        <w:instrText>"</w:instrText>
      </w:r>
      <w:r>
        <w:rPr>
          <w:rFonts w:cs="Arial"/>
        </w:rPr>
        <w:fldChar w:fldCharType="end"/>
      </w:r>
    </w:p>
    <w:p w14:paraId="0B2BE694" w14:textId="77777777" w:rsidR="00FF0802" w:rsidRDefault="00FF0802" w:rsidP="00FF0802">
      <w:r>
        <w:t>A pattern used within a mapping specification as a pattern of the more concrete or more abstract concepts.</w:t>
      </w:r>
    </w:p>
    <w:p w14:paraId="2E398340" w14:textId="77777777" w:rsidR="00FF0802" w:rsidRDefault="00FF0802" w:rsidP="00FF0802">
      <w:pPr>
        <w:pStyle w:val="Heading4"/>
        <w:ind w:left="1008" w:hanging="1008"/>
      </w:pPr>
      <w:bookmarkStart w:id="1042" w:name="_Toc466034961"/>
      <w:r>
        <w:t>Direct Supertypes</w:t>
      </w:r>
      <w:bookmarkEnd w:id="1042"/>
    </w:p>
    <w:p w14:paraId="6F6CECAA" w14:textId="77777777" w:rsidR="00FF0802" w:rsidRDefault="00FF0802" w:rsidP="00FF0802">
      <w:pPr>
        <w:ind w:left="360"/>
      </w:pPr>
      <w:hyperlink w:anchor="_d887c32e4bfb53e43fcdbf0a0fa25c0f" w:history="1">
        <w:r>
          <w:rPr>
            <w:rStyle w:val="Hyperlink"/>
          </w:rPr>
          <w:t>Pattern of Type</w:t>
        </w:r>
      </w:hyperlink>
    </w:p>
    <w:p w14:paraId="40C01B5C" w14:textId="77777777" w:rsidR="00FF0802" w:rsidRDefault="00FF0802" w:rsidP="00FF0802"/>
    <w:p w14:paraId="24E67DF4" w14:textId="77777777" w:rsidR="00FF0802" w:rsidRDefault="00FF0802" w:rsidP="00FF0802">
      <w:pPr>
        <w:pStyle w:val="Heading3"/>
        <w:ind w:left="1080" w:hanging="1080"/>
      </w:pPr>
      <w:bookmarkStart w:id="1043" w:name="_63d69e49de8214503f0947e7f9dbc652"/>
      <w:bookmarkStart w:id="1044" w:name="_Toc466034962"/>
      <w:r>
        <w:lastRenderedPageBreak/>
        <w:t>Class Match Rule</w:t>
      </w:r>
      <w:bookmarkEnd w:id="1043"/>
      <w:bookmarkEnd w:id="1044"/>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p>
    <w:p w14:paraId="397AB1D6" w14:textId="77777777" w:rsidR="00FF0802" w:rsidRDefault="00FF0802" w:rsidP="00FF0802">
      <w:r>
        <w:t>A rule that the 2 ends represent the same things or information about a thing.</w:t>
      </w:r>
      <w:r>
        <w:br/>
        <w:t>Redundant mappings are ignored and identity is preserved across all mappings.</w:t>
      </w:r>
      <w:r>
        <w:br/>
      </w:r>
    </w:p>
    <w:p w14:paraId="3305416D" w14:textId="77777777" w:rsidR="00FF0802" w:rsidRDefault="00FF0802" w:rsidP="00FF0802">
      <w:pPr>
        <w:pStyle w:val="Heading4"/>
        <w:ind w:left="1008" w:hanging="1008"/>
      </w:pPr>
      <w:bookmarkStart w:id="1045" w:name="_Toc466034963"/>
      <w:r>
        <w:t>Direct Supertypes</w:t>
      </w:r>
      <w:bookmarkEnd w:id="1045"/>
    </w:p>
    <w:p w14:paraId="6BABAE8A" w14:textId="77777777" w:rsidR="00FF0802" w:rsidRDefault="00FF0802" w:rsidP="00FF0802">
      <w:pPr>
        <w:ind w:left="360"/>
      </w:pPr>
      <w:hyperlink w:anchor="_82919e40af9ad2e13647e9d37bbf0956" w:history="1">
        <w:r>
          <w:rPr>
            <w:rStyle w:val="Hyperlink"/>
          </w:rPr>
          <w:t>Rule</w:t>
        </w:r>
      </w:hyperlink>
    </w:p>
    <w:p w14:paraId="3453C9F6" w14:textId="77777777" w:rsidR="00FF0802" w:rsidRDefault="00FF0802" w:rsidP="00FF0802">
      <w:pPr>
        <w:pStyle w:val="Heading4"/>
        <w:ind w:left="1008" w:hanging="1008"/>
      </w:pPr>
      <w:bookmarkStart w:id="1046" w:name="_Toc466034964"/>
      <w:r>
        <w:t>Attributes</w:t>
      </w:r>
      <w:bookmarkEnd w:id="1046"/>
    </w:p>
    <w:p w14:paraId="0D77B684" w14:textId="405CE913" w:rsidR="00FF0802" w:rsidRDefault="00FF0802" w:rsidP="00FF0802">
      <w:pPr>
        <w:pStyle w:val="BodyText2"/>
      </w:pPr>
      <w:r w:rsidRPr="009F0D1E">
        <w:rPr>
          <w:noProof/>
          <w:lang w:bidi="ar-SA"/>
        </w:rPr>
        <w:drawing>
          <wp:inline distT="0" distB="0" distL="0" distR="0" wp14:anchorId="4FF3E684" wp14:editId="301C14F6">
            <wp:extent cx="152400" cy="152400"/>
            <wp:effectExtent l="0" t="0" r="0" b="0"/>
            <wp:docPr id="442" name="Picture 442"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44A198C1" w14:textId="77777777" w:rsidR="00FF0802" w:rsidRDefault="00FF0802" w:rsidP="00FF0802">
      <w:pPr>
        <w:pStyle w:val="BodyText"/>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Type compatible shall be defined as one of: Being the same type, &lt;concrete end&gt; being a subtype of &lt;reference end&gt; (as defined by a type generalization rule), &lt;concrete end&gt; being a representation of &lt;reference end&gt; (as defined by a representation rule).</w:t>
      </w:r>
      <w:r>
        <w:br/>
        <w:t>Representation rules applied to a supertype apply to a subtype.</w:t>
      </w:r>
    </w:p>
    <w:p w14:paraId="066E03CD" w14:textId="28244749" w:rsidR="00FF0802" w:rsidRDefault="00FF0802" w:rsidP="00FF0802">
      <w:pPr>
        <w:pStyle w:val="BodyText2"/>
      </w:pPr>
      <w:r w:rsidRPr="009F0D1E">
        <w:rPr>
          <w:noProof/>
          <w:lang w:bidi="ar-SA"/>
        </w:rPr>
        <w:drawing>
          <wp:inline distT="0" distB="0" distL="0" distR="0" wp14:anchorId="5ADF3F9A" wp14:editId="10DDCD93">
            <wp:extent cx="152400" cy="152400"/>
            <wp:effectExtent l="0" t="0" r="0" b="0"/>
            <wp:docPr id="441" name="Picture 44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r>
        <w:t xml:space="preserve"> : </w:t>
      </w:r>
      <w:hyperlink w:anchor="_6119a00b0834641b9fe3f5ae9f58237f" w:history="1">
        <w:r>
          <w:rPr>
            <w:rStyle w:val="Hyperlink"/>
          </w:rPr>
          <w:t>Boolean</w:t>
        </w:r>
      </w:hyperlink>
    </w:p>
    <w:p w14:paraId="4594813A" w14:textId="77777777" w:rsidR="00FF0802" w:rsidRDefault="00FF0802" w:rsidP="00FF0802">
      <w:pPr>
        <w:pStyle w:val="BodyText"/>
      </w:pPr>
      <w:r>
        <w:t>True if the map should be enforced only if no other maps or prior values exist for the related ends.</w:t>
      </w:r>
    </w:p>
    <w:p w14:paraId="6D2E58EC" w14:textId="77777777" w:rsidR="00FF0802" w:rsidRDefault="00FF0802" w:rsidP="00FF0802"/>
    <w:p w14:paraId="2616412F" w14:textId="77777777" w:rsidR="00FF0802" w:rsidRDefault="00FF0802" w:rsidP="00FF0802">
      <w:pPr>
        <w:pStyle w:val="Heading3"/>
        <w:ind w:left="1080" w:hanging="1080"/>
      </w:pPr>
      <w:bookmarkStart w:id="1047" w:name="_0d8a19bfafdae6e590a12e54ebcff122"/>
      <w:bookmarkStart w:id="1048" w:name="_Toc466034965"/>
      <w:r>
        <w:t>Class Match Rule End</w:t>
      </w:r>
      <w:bookmarkEnd w:id="1047"/>
      <w:bookmarkEnd w:id="1048"/>
      <w:r w:rsidRPr="003A31EC">
        <w:rPr>
          <w:rFonts w:cs="Arial"/>
        </w:rPr>
        <w:t xml:space="preserve"> </w:t>
      </w:r>
      <w:r>
        <w:rPr>
          <w:rFonts w:cs="Arial"/>
        </w:rPr>
        <w:fldChar w:fldCharType="begin"/>
      </w:r>
      <w:r>
        <w:instrText>XE"</w:instrText>
      </w:r>
      <w:r w:rsidRPr="00413D75">
        <w:rPr>
          <w:rFonts w:cs="Arial"/>
        </w:rPr>
        <w:instrText>Match Rule End</w:instrText>
      </w:r>
      <w:r>
        <w:instrText>"</w:instrText>
      </w:r>
      <w:r>
        <w:rPr>
          <w:rFonts w:cs="Arial"/>
        </w:rPr>
        <w:fldChar w:fldCharType="end"/>
      </w:r>
    </w:p>
    <w:p w14:paraId="3ECF6DD5" w14:textId="77777777" w:rsidR="00FF0802" w:rsidRDefault="00FF0802" w:rsidP="00FF0802">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14:paraId="36B56257" w14:textId="77777777" w:rsidR="00FF0802" w:rsidRDefault="00FF0802" w:rsidP="00FF0802">
      <w:pPr>
        <w:pStyle w:val="Heading4"/>
        <w:ind w:left="1008" w:hanging="1008"/>
      </w:pPr>
      <w:bookmarkStart w:id="1049" w:name="_Toc466034966"/>
      <w:r>
        <w:t>Attributes</w:t>
      </w:r>
      <w:bookmarkEnd w:id="1049"/>
    </w:p>
    <w:p w14:paraId="678A74E7" w14:textId="15F3B818" w:rsidR="00FF0802" w:rsidRDefault="00FF0802" w:rsidP="00FF0802">
      <w:pPr>
        <w:pStyle w:val="BodyText2"/>
      </w:pPr>
      <w:r w:rsidRPr="009F0D1E">
        <w:rPr>
          <w:noProof/>
          <w:lang w:bidi="ar-SA"/>
        </w:rPr>
        <w:drawing>
          <wp:inline distT="0" distB="0" distL="0" distR="0" wp14:anchorId="4197D521" wp14:editId="20591E7F">
            <wp:extent cx="152400" cy="152400"/>
            <wp:effectExtent l="0" t="0" r="0" b="0"/>
            <wp:docPr id="440" name="Picture 440"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5B39ED4" w14:textId="77777777" w:rsidR="00FF0802" w:rsidRDefault="00FF0802" w:rsidP="00FF0802">
      <w:pPr>
        <w:pStyle w:val="BodyText"/>
      </w:pPr>
      <w:r>
        <w:t>Condition that must be TRUE for the mapping rule to apply.</w:t>
      </w:r>
    </w:p>
    <w:p w14:paraId="16E10DD9" w14:textId="381E17CE" w:rsidR="00FF0802" w:rsidRDefault="00FF0802" w:rsidP="00FF0802">
      <w:pPr>
        <w:pStyle w:val="BodyText2"/>
      </w:pPr>
      <w:r w:rsidRPr="009F0D1E">
        <w:rPr>
          <w:noProof/>
          <w:lang w:bidi="ar-SA"/>
        </w:rPr>
        <w:drawing>
          <wp:inline distT="0" distB="0" distL="0" distR="0" wp14:anchorId="78D83930" wp14:editId="38372F4B">
            <wp:extent cx="152400" cy="152400"/>
            <wp:effectExtent l="0" t="0" r="0" b="0"/>
            <wp:docPr id="439" name="Picture 43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52DD07B6" w14:textId="77777777" w:rsidR="00FF0802" w:rsidRDefault="00FF0802" w:rsidP="00FF0802">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14:paraId="047DAEB5" w14:textId="77777777" w:rsidR="00FF0802" w:rsidRDefault="00FF0802" w:rsidP="00FF0802"/>
    <w:p w14:paraId="64A40435" w14:textId="77777777" w:rsidR="00FF0802" w:rsidRDefault="00FF0802" w:rsidP="00FF0802">
      <w:pPr>
        <w:pStyle w:val="Heading3"/>
        <w:ind w:left="1080" w:hanging="1080"/>
      </w:pPr>
      <w:bookmarkStart w:id="1050" w:name="_7decbae485fa9be88d63fca6f68547ec"/>
      <w:bookmarkStart w:id="1051" w:name="_Toc466034967"/>
      <w:r>
        <w:t>Class Property End</w:t>
      </w:r>
      <w:bookmarkEnd w:id="1050"/>
      <w:bookmarkEnd w:id="105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034256C6" w14:textId="77777777" w:rsidR="00FF0802" w:rsidRDefault="00FF0802" w:rsidP="00FF0802">
      <w:r>
        <w:t>An end of a match rule where the end maps a property of the mapping pattern, the elements bound to that property for each match of the pattern will be mapped.</w:t>
      </w:r>
      <w:r>
        <w:br/>
      </w:r>
    </w:p>
    <w:p w14:paraId="2307A487" w14:textId="77777777" w:rsidR="00FF0802" w:rsidRDefault="00FF0802" w:rsidP="00FF0802">
      <w:pPr>
        <w:pStyle w:val="Heading4"/>
        <w:ind w:left="1008" w:hanging="1008"/>
      </w:pPr>
      <w:bookmarkStart w:id="1052" w:name="_Toc466034968"/>
      <w:r>
        <w:t>Direct Supertypes</w:t>
      </w:r>
      <w:bookmarkEnd w:id="1052"/>
    </w:p>
    <w:p w14:paraId="773F842B" w14:textId="77777777" w:rsidR="00FF0802" w:rsidRDefault="00FF0802" w:rsidP="00FF0802">
      <w:pPr>
        <w:ind w:left="360"/>
      </w:pPr>
      <w:hyperlink w:anchor="_0d8a19bfafdae6e590a12e54ebcff122" w:history="1">
        <w:r>
          <w:rPr>
            <w:rStyle w:val="Hyperlink"/>
          </w:rPr>
          <w:t>Match Rule End</w:t>
        </w:r>
      </w:hyperlink>
    </w:p>
    <w:p w14:paraId="5ABE4E25" w14:textId="77777777" w:rsidR="00FF0802" w:rsidRDefault="00FF0802" w:rsidP="00FF0802"/>
    <w:p w14:paraId="51C8CA44" w14:textId="77777777" w:rsidR="00FF0802" w:rsidRDefault="00FF0802" w:rsidP="00FF0802">
      <w:pPr>
        <w:pStyle w:val="Heading3"/>
        <w:ind w:left="1080" w:hanging="1080"/>
      </w:pPr>
      <w:bookmarkStart w:id="1053" w:name="_f7d454ad9e5925135bec3fd5cdc0a2de"/>
      <w:bookmarkStart w:id="1054" w:name="_Toc466034969"/>
      <w:r>
        <w:lastRenderedPageBreak/>
        <w:t>Association Reference Map End</w:t>
      </w:r>
      <w:bookmarkEnd w:id="1053"/>
      <w:bookmarkEnd w:id="1054"/>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p>
    <w:p w14:paraId="1F0470F7" w14:textId="77777777" w:rsidR="00FF0802" w:rsidRDefault="00FF0802" w:rsidP="00FF0802">
      <w:r>
        <w:t>Relationship to the reference end of a match rule.</w:t>
      </w:r>
    </w:p>
    <w:p w14:paraId="086E7A8B" w14:textId="77777777" w:rsidR="00FF0802" w:rsidRDefault="00FF0802" w:rsidP="00FF0802">
      <w:pPr>
        <w:pStyle w:val="Heading4"/>
        <w:ind w:left="1008" w:hanging="1008"/>
      </w:pPr>
      <w:bookmarkStart w:id="1055" w:name="_Toc466034970"/>
      <w:r>
        <w:t>Association Ends</w:t>
      </w:r>
      <w:bookmarkEnd w:id="1055"/>
    </w:p>
    <w:p w14:paraId="115FCC90" w14:textId="2726B195" w:rsidR="00FF0802" w:rsidRDefault="00FF0802" w:rsidP="00FF0802">
      <w:pPr>
        <w:ind w:firstLine="720"/>
      </w:pPr>
      <w:r w:rsidRPr="009F0D1E">
        <w:rPr>
          <w:noProof/>
        </w:rPr>
        <w:drawing>
          <wp:inline distT="0" distB="0" distL="0" distR="0" wp14:anchorId="1A16DD5A" wp14:editId="69B6DC1A">
            <wp:extent cx="152400" cy="152400"/>
            <wp:effectExtent l="0" t="0" r="0" b="0"/>
            <wp:docPr id="438" name="Picture 438" descr="18566888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688862.emf" descr="1856688862.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 end</w:t>
      </w:r>
      <w:r>
        <w:rPr>
          <w:rFonts w:cs="Arial"/>
        </w:rPr>
        <w:fldChar w:fldCharType="begin"/>
      </w:r>
      <w:r>
        <w:instrText>XE"</w:instrText>
      </w:r>
      <w:r w:rsidRPr="00413D75">
        <w:rPr>
          <w:rFonts w:cs="Arial"/>
        </w:rPr>
        <w:instrText>reference end</w:instrText>
      </w:r>
      <w:r>
        <w:instrText>"</w:instrText>
      </w:r>
      <w:r>
        <w:rPr>
          <w:rFonts w:cs="Arial"/>
        </w:rPr>
        <w:fldChar w:fldCharType="end"/>
      </w:r>
      <w:r>
        <w:t xml:space="preserve"> : </w:t>
      </w:r>
      <w:hyperlink w:anchor="_0d8a19bfafdae6e590a12e54ebcff122" w:history="1">
        <w:r>
          <w:rPr>
            <w:rStyle w:val="Hyperlink"/>
          </w:rPr>
          <w:t>Match Rule End</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3376E48" w14:textId="77777777" w:rsidR="00FF0802" w:rsidRDefault="00FF0802" w:rsidP="00FF0802">
      <w:pPr>
        <w:pStyle w:val="BodyText"/>
        <w:ind w:firstLine="720"/>
      </w:pPr>
      <w:r>
        <w:t>One end of a match rule, to be used for more abstract end.</w:t>
      </w:r>
    </w:p>
    <w:p w14:paraId="208E7BF4" w14:textId="5B735517" w:rsidR="00FF0802" w:rsidRDefault="00FF0802" w:rsidP="00FF0802">
      <w:pPr>
        <w:ind w:firstLine="720"/>
      </w:pPr>
      <w:r w:rsidRPr="009F0D1E">
        <w:rPr>
          <w:noProof/>
        </w:rPr>
        <w:drawing>
          <wp:inline distT="0" distB="0" distL="0" distR="0" wp14:anchorId="7A36835C" wp14:editId="18359A76">
            <wp:extent cx="152400" cy="152400"/>
            <wp:effectExtent l="0" t="0" r="0" b="0"/>
            <wp:docPr id="437" name="Picture 437" descr="18566888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688862.emf" descr="1856688862.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match to</w:t>
      </w:r>
      <w:r>
        <w:rPr>
          <w:rFonts w:cs="Arial"/>
        </w:rPr>
        <w:fldChar w:fldCharType="begin"/>
      </w:r>
      <w:r>
        <w:instrText>XE"</w:instrText>
      </w:r>
      <w:r w:rsidRPr="00413D75">
        <w:rPr>
          <w:rFonts w:cs="Arial"/>
        </w:rPr>
        <w:instrText>match to</w:instrText>
      </w:r>
      <w:r>
        <w:instrText>"</w:instrText>
      </w:r>
      <w:r>
        <w:rPr>
          <w:rFonts w:cs="Arial"/>
        </w:rPr>
        <w:fldChar w:fldCharType="end"/>
      </w:r>
      <w:r>
        <w:t xml:space="preserve"> : </w:t>
      </w:r>
      <w:hyperlink w:anchor="_63d69e49de8214503f0947e7f9dbc652" w:history="1">
        <w:r>
          <w:rPr>
            <w:rStyle w:val="Hyperlink"/>
          </w:rPr>
          <w:t>Match Rule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535F12C" w14:textId="77777777" w:rsidR="00FF0802" w:rsidRDefault="00FF0802" w:rsidP="00FF0802">
      <w:pPr>
        <w:pStyle w:val="BodyText"/>
        <w:ind w:firstLine="720"/>
      </w:pPr>
      <w:r>
        <w:t>Mapping rule owning a reference" end.</w:t>
      </w:r>
    </w:p>
    <w:p w14:paraId="5171DAEF" w14:textId="77777777" w:rsidR="00FF0802" w:rsidRDefault="00FF0802" w:rsidP="00FF0802"/>
    <w:p w14:paraId="17E8D446" w14:textId="77777777" w:rsidR="00FF0802" w:rsidRDefault="00FF0802" w:rsidP="00FF0802">
      <w:pPr>
        <w:pStyle w:val="Heading3"/>
        <w:ind w:left="1080" w:hanging="1080"/>
      </w:pPr>
      <w:bookmarkStart w:id="1056" w:name="_9211321c8048c7519d88faa3b156adda"/>
      <w:bookmarkStart w:id="1057" w:name="_Toc466034971"/>
      <w:r>
        <w:t>Association Reference Pattern Relation</w:t>
      </w:r>
      <w:bookmarkEnd w:id="1056"/>
      <w:bookmarkEnd w:id="1057"/>
      <w:r w:rsidRPr="003A31EC">
        <w:rPr>
          <w:rFonts w:cs="Arial"/>
        </w:rPr>
        <w:t xml:space="preserve"> </w:t>
      </w:r>
      <w:r>
        <w:rPr>
          <w:rFonts w:cs="Arial"/>
        </w:rPr>
        <w:fldChar w:fldCharType="begin"/>
      </w:r>
      <w:r>
        <w:instrText>XE"</w:instrText>
      </w:r>
      <w:r w:rsidRPr="00413D75">
        <w:rPr>
          <w:rFonts w:cs="Arial"/>
        </w:rPr>
        <w:instrText>Reference Pattern Relation</w:instrText>
      </w:r>
      <w:r>
        <w:instrText>"</w:instrText>
      </w:r>
      <w:r>
        <w:rPr>
          <w:rFonts w:cs="Arial"/>
        </w:rPr>
        <w:fldChar w:fldCharType="end"/>
      </w:r>
    </w:p>
    <w:p w14:paraId="5A2445EA" w14:textId="77777777" w:rsidR="00FF0802" w:rsidRDefault="00FF0802" w:rsidP="00FF0802">
      <w:r>
        <w:t>Relationship between a mapping and a pattern of the more abstract concepts to be mapped.</w:t>
      </w:r>
    </w:p>
    <w:p w14:paraId="3C9AFC99" w14:textId="77777777" w:rsidR="00FF0802" w:rsidRDefault="00FF0802" w:rsidP="00FF0802">
      <w:pPr>
        <w:pStyle w:val="Heading4"/>
        <w:ind w:left="1008" w:hanging="1008"/>
      </w:pPr>
      <w:bookmarkStart w:id="1058" w:name="_Toc466034972"/>
      <w:r>
        <w:t>Association Ends</w:t>
      </w:r>
      <w:bookmarkEnd w:id="1058"/>
    </w:p>
    <w:p w14:paraId="20D94436" w14:textId="0640A58F" w:rsidR="00FF0802" w:rsidRDefault="00FF0802" w:rsidP="00FF0802">
      <w:pPr>
        <w:ind w:firstLine="720"/>
      </w:pPr>
      <w:r w:rsidRPr="009F0D1E">
        <w:rPr>
          <w:noProof/>
        </w:rPr>
        <w:drawing>
          <wp:inline distT="0" distB="0" distL="0" distR="0" wp14:anchorId="185A4D12" wp14:editId="16DF0E9F">
            <wp:extent cx="152400" cy="152400"/>
            <wp:effectExtent l="0" t="0" r="0" b="0"/>
            <wp:docPr id="436" name="Picture 436"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 pattern</w:t>
      </w:r>
      <w:r>
        <w:rPr>
          <w:rFonts w:cs="Arial"/>
        </w:rPr>
        <w:fldChar w:fldCharType="begin"/>
      </w:r>
      <w:r>
        <w:instrText>XE"</w:instrText>
      </w:r>
      <w:r w:rsidRPr="00413D75">
        <w:rPr>
          <w:rFonts w:cs="Arial"/>
        </w:rPr>
        <w:instrText>reference pattern</w:instrText>
      </w:r>
      <w:r>
        <w:instrText>"</w:instrText>
      </w:r>
      <w:r>
        <w:rPr>
          <w:rFonts w:cs="Arial"/>
        </w:rPr>
        <w:fldChar w:fldCharType="end"/>
      </w:r>
      <w:r>
        <w:t xml:space="preserve"> : </w:t>
      </w:r>
      <w:hyperlink w:anchor="_3f2e4e9acce53a41e40eecfb8ae833ae" w:history="1">
        <w:r>
          <w:rPr>
            <w:rStyle w:val="Hyperlink"/>
          </w:rPr>
          <w:t>Mapping Pattern</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A1AA229" w14:textId="77777777" w:rsidR="00FF0802" w:rsidRDefault="00FF0802" w:rsidP="00FF0802">
      <w:pPr>
        <w:pStyle w:val="BodyText"/>
        <w:ind w:firstLine="720"/>
      </w:pPr>
      <w:r>
        <w:t>The pattern in a mapping that represents a pattern of the "more abstract" set of concepts.</w:t>
      </w:r>
    </w:p>
    <w:p w14:paraId="7ACBD0DD" w14:textId="369F01EB" w:rsidR="00FF0802" w:rsidRDefault="00FF0802" w:rsidP="00FF0802">
      <w:pPr>
        <w:ind w:firstLine="720"/>
      </w:pPr>
      <w:r w:rsidRPr="009F0D1E">
        <w:rPr>
          <w:noProof/>
        </w:rPr>
        <w:drawing>
          <wp:inline distT="0" distB="0" distL="0" distR="0" wp14:anchorId="5B4B6DB3" wp14:editId="5893BBF8">
            <wp:extent cx="152400" cy="152400"/>
            <wp:effectExtent l="0" t="0" r="0" b="0"/>
            <wp:docPr id="435" name="Picture 435"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reference mapping</w:t>
      </w:r>
      <w:r>
        <w:rPr>
          <w:rFonts w:cs="Arial"/>
        </w:rPr>
        <w:fldChar w:fldCharType="begin"/>
      </w:r>
      <w:r>
        <w:instrText>XE"</w:instrText>
      </w:r>
      <w:r w:rsidRPr="00413D75">
        <w:rPr>
          <w:rFonts w:cs="Arial"/>
        </w:rPr>
        <w:instrText>reference mapping</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818A38B" w14:textId="77777777" w:rsidR="00FF0802" w:rsidRDefault="00FF0802" w:rsidP="00FF0802">
      <w:pPr>
        <w:pStyle w:val="BodyText"/>
        <w:ind w:firstLine="720"/>
      </w:pPr>
      <w:r>
        <w:t>Mapping for which a more abstract pattern is defined.</w:t>
      </w:r>
    </w:p>
    <w:p w14:paraId="64471609" w14:textId="77777777" w:rsidR="00FF0802" w:rsidRDefault="00FF0802" w:rsidP="00FF0802"/>
    <w:p w14:paraId="162551EE" w14:textId="77777777" w:rsidR="00FF0802" w:rsidRDefault="00FF0802" w:rsidP="00FF0802">
      <w:pPr>
        <w:pStyle w:val="Heading3"/>
        <w:ind w:left="1080" w:hanging="1080"/>
      </w:pPr>
      <w:bookmarkStart w:id="1059" w:name="_2d6f605b4614a2c3324d5d7f1fe4743a"/>
      <w:bookmarkStart w:id="1060" w:name="_Toc466034973"/>
      <w:r>
        <w:t>Class Relationship End</w:t>
      </w:r>
      <w:bookmarkEnd w:id="1059"/>
      <w:bookmarkEnd w:id="1060"/>
      <w:r w:rsidRPr="003A31EC">
        <w:rPr>
          <w:rFonts w:cs="Arial"/>
        </w:rPr>
        <w:t xml:space="preserve"> </w:t>
      </w:r>
      <w:r>
        <w:rPr>
          <w:rFonts w:cs="Arial"/>
        </w:rPr>
        <w:fldChar w:fldCharType="begin"/>
      </w:r>
      <w:r>
        <w:instrText>XE"</w:instrText>
      </w:r>
      <w:r w:rsidRPr="00413D75">
        <w:rPr>
          <w:rFonts w:cs="Arial"/>
        </w:rPr>
        <w:instrText>Relationship End</w:instrText>
      </w:r>
      <w:r>
        <w:instrText>"</w:instrText>
      </w:r>
      <w:r>
        <w:rPr>
          <w:rFonts w:cs="Arial"/>
        </w:rPr>
        <w:fldChar w:fldCharType="end"/>
      </w:r>
    </w:p>
    <w:p w14:paraId="30C4D833" w14:textId="77777777" w:rsidR="00FF0802" w:rsidRDefault="00FF0802" w:rsidP="00FF0802">
      <w:r>
        <w:t>An end of a match rule where the end maps to a relationship defined in the pattern, the instances of the relationship between the properties will be mapped.</w:t>
      </w:r>
      <w:r>
        <w:br/>
        <w:t>The relationship must be defined in one of the mapped patterns of the mapping (concrete pattern or reference pattern).</w:t>
      </w:r>
    </w:p>
    <w:p w14:paraId="0AA6F3F9" w14:textId="77777777" w:rsidR="00FF0802" w:rsidRDefault="00FF0802" w:rsidP="00FF0802">
      <w:pPr>
        <w:pStyle w:val="Heading4"/>
        <w:ind w:left="1008" w:hanging="1008"/>
      </w:pPr>
      <w:bookmarkStart w:id="1061" w:name="_Toc466034974"/>
      <w:r>
        <w:t>Direct Supertypes</w:t>
      </w:r>
      <w:bookmarkEnd w:id="1061"/>
    </w:p>
    <w:p w14:paraId="41EA49F5" w14:textId="77777777" w:rsidR="00FF0802" w:rsidRDefault="00FF0802" w:rsidP="00FF0802">
      <w:pPr>
        <w:ind w:left="360"/>
      </w:pPr>
      <w:hyperlink w:anchor="_0d8a19bfafdae6e590a12e54ebcff122" w:history="1">
        <w:r>
          <w:rPr>
            <w:rStyle w:val="Hyperlink"/>
          </w:rPr>
          <w:t>Match Rule End</w:t>
        </w:r>
      </w:hyperlink>
    </w:p>
    <w:p w14:paraId="5424262D" w14:textId="77777777" w:rsidR="00FF0802" w:rsidRDefault="00FF0802" w:rsidP="00FF0802"/>
    <w:p w14:paraId="09D974F4" w14:textId="77777777" w:rsidR="00FF0802" w:rsidRDefault="00FF0802" w:rsidP="00FF0802">
      <w:pPr>
        <w:pStyle w:val="Heading3"/>
        <w:ind w:left="1080" w:hanging="1080"/>
      </w:pPr>
      <w:bookmarkStart w:id="1062" w:name="_0b7a05e824fb351b47bcd9fe489fad6c"/>
      <w:bookmarkStart w:id="1063" w:name="_Toc466034975"/>
      <w:r>
        <w:t>Association Representation</w:t>
      </w:r>
      <w:bookmarkEnd w:id="1062"/>
      <w:bookmarkEnd w:id="1063"/>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766857A1" w14:textId="77777777" w:rsidR="00FF0802" w:rsidRDefault="00FF0802" w:rsidP="00FF0802">
      <w:r>
        <w:t>More concrete type that represents information about the represented concept of a representation rule.</w:t>
      </w:r>
    </w:p>
    <w:p w14:paraId="1BF6B506" w14:textId="77777777" w:rsidR="00FF0802" w:rsidRDefault="00FF0802" w:rsidP="00FF0802">
      <w:pPr>
        <w:pStyle w:val="Heading4"/>
        <w:ind w:left="1008" w:hanging="1008"/>
      </w:pPr>
      <w:bookmarkStart w:id="1064" w:name="_Toc466034976"/>
      <w:r>
        <w:t>Association Ends</w:t>
      </w:r>
      <w:bookmarkEnd w:id="1064"/>
    </w:p>
    <w:p w14:paraId="628B72A1" w14:textId="36C7BA71" w:rsidR="00FF0802" w:rsidRDefault="00FF0802" w:rsidP="00FF0802">
      <w:pPr>
        <w:ind w:firstLine="720"/>
      </w:pPr>
      <w:r w:rsidRPr="009F0D1E">
        <w:rPr>
          <w:noProof/>
        </w:rPr>
        <w:drawing>
          <wp:inline distT="0" distB="0" distL="0" distR="0" wp14:anchorId="77BC54C6" wp14:editId="0D093F22">
            <wp:extent cx="152400" cy="152400"/>
            <wp:effectExtent l="0" t="0" r="0" b="0"/>
            <wp:docPr id="434" name="Picture 434"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AB98752" w14:textId="77777777" w:rsidR="00FF0802" w:rsidRDefault="00FF0802" w:rsidP="00FF0802">
      <w:pPr>
        <w:pStyle w:val="BodyText"/>
        <w:ind w:firstLine="720"/>
      </w:pPr>
      <w:r>
        <w:t>The representation of a concept in a more specific form</w:t>
      </w:r>
    </w:p>
    <w:p w14:paraId="5A891FCA" w14:textId="68AB06F8" w:rsidR="00FF0802" w:rsidRDefault="00FF0802" w:rsidP="00FF0802">
      <w:pPr>
        <w:ind w:firstLine="720"/>
      </w:pPr>
      <w:r w:rsidRPr="009F0D1E">
        <w:rPr>
          <w:noProof/>
        </w:rPr>
        <w:drawing>
          <wp:inline distT="0" distB="0" distL="0" distR="0" wp14:anchorId="0F0D2D96" wp14:editId="1B8F6F3C">
            <wp:extent cx="152400" cy="152400"/>
            <wp:effectExtent l="0" t="0" r="0" b="0"/>
            <wp:docPr id="433" name="Picture 433"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99581C4" w14:textId="77777777" w:rsidR="00FF0802" w:rsidRDefault="00FF0802" w:rsidP="00FF0802">
      <w:pPr>
        <w:pStyle w:val="BodyText"/>
        <w:ind w:firstLine="720"/>
      </w:pPr>
      <w:r>
        <w:t>Rule defining a representation of a type.</w:t>
      </w:r>
    </w:p>
    <w:p w14:paraId="57A01FEE" w14:textId="77777777" w:rsidR="00FF0802" w:rsidRDefault="00FF0802" w:rsidP="00FF0802"/>
    <w:p w14:paraId="34F5E499" w14:textId="77777777" w:rsidR="00FF0802" w:rsidRDefault="00FF0802" w:rsidP="00FF0802">
      <w:pPr>
        <w:pStyle w:val="Heading3"/>
        <w:ind w:left="1080" w:hanging="1080"/>
      </w:pPr>
      <w:bookmarkStart w:id="1065" w:name="_e2101d86d43ebb1c6717af7a9f48ebc1"/>
      <w:bookmarkStart w:id="1066" w:name="_Toc466034977"/>
      <w:r>
        <w:t>Class Representation Rule</w:t>
      </w:r>
      <w:bookmarkEnd w:id="1065"/>
      <w:bookmarkEnd w:id="1066"/>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84F9414" w14:textId="77777777" w:rsidR="00FF0802" w:rsidRDefault="00FF0802" w:rsidP="00FF0802">
      <w:r>
        <w:t>A representation rule states that the &lt;represented concept&gt;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14:paraId="7FF09C94" w14:textId="77777777" w:rsidR="00FF0802" w:rsidRDefault="00FF0802" w:rsidP="00FF0802">
      <w:pPr>
        <w:pStyle w:val="Heading4"/>
        <w:ind w:left="1008" w:hanging="1008"/>
      </w:pPr>
      <w:bookmarkStart w:id="1067" w:name="_Toc466034978"/>
      <w:r>
        <w:t>Direct Supertypes</w:t>
      </w:r>
      <w:bookmarkEnd w:id="1067"/>
    </w:p>
    <w:p w14:paraId="4CB3C763" w14:textId="77777777" w:rsidR="00FF0802" w:rsidRDefault="00FF0802" w:rsidP="00FF0802">
      <w:pPr>
        <w:ind w:left="360"/>
      </w:pPr>
      <w:hyperlink w:anchor="_82919e40af9ad2e13647e9d37bbf0956" w:history="1">
        <w:r>
          <w:rPr>
            <w:rStyle w:val="Hyperlink"/>
          </w:rPr>
          <w:t>Rule</w:t>
        </w:r>
      </w:hyperlink>
    </w:p>
    <w:p w14:paraId="27F4F0EA" w14:textId="77777777" w:rsidR="00FF0802" w:rsidRDefault="00FF0802" w:rsidP="00FF0802">
      <w:pPr>
        <w:pStyle w:val="Heading4"/>
        <w:ind w:left="1008" w:hanging="1008"/>
      </w:pPr>
      <w:bookmarkStart w:id="1068" w:name="_Toc466034979"/>
      <w:r>
        <w:lastRenderedPageBreak/>
        <w:t>Attributes</w:t>
      </w:r>
      <w:bookmarkEnd w:id="1068"/>
    </w:p>
    <w:p w14:paraId="7ACB1393" w14:textId="60243093" w:rsidR="00FF0802" w:rsidRDefault="00FF0802" w:rsidP="00FF0802">
      <w:pPr>
        <w:pStyle w:val="BodyText2"/>
      </w:pPr>
      <w:r w:rsidRPr="009F0D1E">
        <w:rPr>
          <w:noProof/>
          <w:lang w:bidi="ar-SA"/>
        </w:rPr>
        <w:drawing>
          <wp:inline distT="0" distB="0" distL="0" distR="0" wp14:anchorId="079A9E80" wp14:editId="3200B4C8">
            <wp:extent cx="152400" cy="152400"/>
            <wp:effectExtent l="0" t="0" r="0" b="0"/>
            <wp:docPr id="432" name="Picture 432"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5BBAF50C" w14:textId="77777777" w:rsidR="00FF0802" w:rsidRDefault="00FF0802" w:rsidP="00FF0802">
      <w:pPr>
        <w:pStyle w:val="BodyText"/>
      </w:pPr>
      <w:r>
        <w:t>Condition that must be TRUE for the mapping rule to apply.</w:t>
      </w:r>
    </w:p>
    <w:p w14:paraId="2E57B6EF" w14:textId="22C0DED4" w:rsidR="00FF0802" w:rsidRDefault="00FF0802" w:rsidP="00FF0802">
      <w:pPr>
        <w:pStyle w:val="BodyText2"/>
      </w:pPr>
      <w:r w:rsidRPr="009F0D1E">
        <w:rPr>
          <w:noProof/>
          <w:lang w:bidi="ar-SA"/>
        </w:rPr>
        <w:drawing>
          <wp:inline distT="0" distB="0" distL="0" distR="0" wp14:anchorId="51BF4128" wp14:editId="5B13D435">
            <wp:extent cx="152400" cy="152400"/>
            <wp:effectExtent l="0" t="0" r="0" b="0"/>
            <wp:docPr id="431" name="Picture 43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7611C60A" w14:textId="77777777" w:rsidR="00FF0802" w:rsidRDefault="00FF0802" w:rsidP="00FF0802">
      <w:pPr>
        <w:pStyle w:val="BodyText"/>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22E757F5" w14:textId="77777777" w:rsidR="00FF0802" w:rsidRDefault="00FF0802" w:rsidP="00FF0802"/>
    <w:p w14:paraId="20262241" w14:textId="77777777" w:rsidR="00FF0802" w:rsidRDefault="00FF0802" w:rsidP="00FF0802">
      <w:pPr>
        <w:pStyle w:val="Heading3"/>
        <w:ind w:left="1080" w:hanging="1080"/>
      </w:pPr>
      <w:bookmarkStart w:id="1069" w:name="_2deca1eb9ba5dadfc13b0bb2700bb02e"/>
      <w:bookmarkStart w:id="1070" w:name="_Toc466034980"/>
      <w:r>
        <w:t>Association Represented Concept</w:t>
      </w:r>
      <w:bookmarkEnd w:id="1069"/>
      <w:bookmarkEnd w:id="1070"/>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1FCDFB1" w14:textId="77777777" w:rsidR="00FF0802" w:rsidRDefault="00FF0802" w:rsidP="00FF0802">
      <w:r>
        <w:t>More abstract type that is &lt;represented by&gt; a more concrete type of a representation rule.</w:t>
      </w:r>
    </w:p>
    <w:p w14:paraId="0D1E7F77" w14:textId="77777777" w:rsidR="00FF0802" w:rsidRDefault="00FF0802" w:rsidP="00FF0802">
      <w:pPr>
        <w:pStyle w:val="Heading4"/>
        <w:ind w:left="1008" w:hanging="1008"/>
      </w:pPr>
      <w:bookmarkStart w:id="1071" w:name="_Toc466034981"/>
      <w:r>
        <w:t>Association Ends</w:t>
      </w:r>
      <w:bookmarkEnd w:id="1071"/>
    </w:p>
    <w:p w14:paraId="660CBCF0" w14:textId="23EDA419" w:rsidR="00FF0802" w:rsidRDefault="00FF0802" w:rsidP="00FF0802">
      <w:pPr>
        <w:ind w:firstLine="720"/>
      </w:pPr>
      <w:r w:rsidRPr="009F0D1E">
        <w:rPr>
          <w:noProof/>
        </w:rPr>
        <w:drawing>
          <wp:inline distT="0" distB="0" distL="0" distR="0" wp14:anchorId="31337F43" wp14:editId="7E29C814">
            <wp:extent cx="152400" cy="152400"/>
            <wp:effectExtent l="0" t="0" r="0" b="0"/>
            <wp:docPr id="430" name="Picture 430"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1B932AF" w14:textId="77777777" w:rsidR="00FF0802" w:rsidRDefault="00FF0802" w:rsidP="00FF0802">
      <w:pPr>
        <w:pStyle w:val="BodyText"/>
        <w:ind w:firstLine="720"/>
      </w:pPr>
      <w:r>
        <w:t>A more general or abstract concept that is being represented.</w:t>
      </w:r>
    </w:p>
    <w:p w14:paraId="08DA21D8" w14:textId="25B125F6" w:rsidR="00FF0802" w:rsidRDefault="00FF0802" w:rsidP="00FF0802">
      <w:pPr>
        <w:ind w:firstLine="720"/>
      </w:pPr>
      <w:r w:rsidRPr="009F0D1E">
        <w:rPr>
          <w:noProof/>
        </w:rPr>
        <w:drawing>
          <wp:inline distT="0" distB="0" distL="0" distR="0" wp14:anchorId="1FA5FE1D" wp14:editId="2ABCBD26">
            <wp:extent cx="152400" cy="152400"/>
            <wp:effectExtent l="0" t="0" r="0" b="0"/>
            <wp:docPr id="429" name="Picture 429"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3510CC6" w14:textId="77777777" w:rsidR="00FF0802" w:rsidRDefault="00FF0802" w:rsidP="00FF0802">
      <w:pPr>
        <w:pStyle w:val="BodyText"/>
        <w:ind w:firstLine="720"/>
      </w:pPr>
      <w:r>
        <w:t>Rule defining a concept that is represented by another, more concrete, concept.</w:t>
      </w:r>
    </w:p>
    <w:p w14:paraId="4763CF56" w14:textId="77777777" w:rsidR="00FF0802" w:rsidRDefault="00FF0802" w:rsidP="00FF0802"/>
    <w:p w14:paraId="5B15F40D" w14:textId="77777777" w:rsidR="00FF0802" w:rsidRDefault="00FF0802" w:rsidP="00FF0802">
      <w:pPr>
        <w:spacing w:after="200" w:line="276" w:lineRule="auto"/>
        <w:rPr>
          <w:b/>
          <w:bCs/>
          <w:color w:val="365F91"/>
          <w:sz w:val="40"/>
          <w:szCs w:val="40"/>
        </w:rPr>
      </w:pPr>
      <w:r>
        <w:br w:type="page"/>
      </w:r>
    </w:p>
    <w:p w14:paraId="74408072" w14:textId="77777777" w:rsidR="00FF0802" w:rsidRDefault="00FF0802" w:rsidP="00FF0802">
      <w:pPr>
        <w:pStyle w:val="Heading2"/>
        <w:ind w:left="1080" w:hanging="1080"/>
      </w:pPr>
      <w:bookmarkStart w:id="1072" w:name="_Toc466034982"/>
      <w:r>
        <w:lastRenderedPageBreak/>
        <w:t>SMIF Conceptual Model::Metadata</w:t>
      </w:r>
      <w:bookmarkEnd w:id="1072"/>
    </w:p>
    <w:p w14:paraId="698C7A91" w14:textId="77777777" w:rsidR="00FF0802" w:rsidRDefault="00FF0802" w:rsidP="00FF0802">
      <w:pPr>
        <w:pStyle w:val="BodyText"/>
      </w:pPr>
      <w:r>
        <w:t>Metadata defines data about model elements (their source, definition or trust), which can be differentiated from model elements about the subject domain.</w:t>
      </w:r>
    </w:p>
    <w:p w14:paraId="4D46EEE8" w14:textId="77777777" w:rsidR="00FF0802" w:rsidRDefault="00FF0802" w:rsidP="00FF0802">
      <w:pPr>
        <w:pStyle w:val="Heading3"/>
        <w:ind w:left="1080" w:hanging="1080"/>
      </w:pPr>
      <w:bookmarkStart w:id="1073" w:name="_Toc466034983"/>
      <w:r>
        <w:t>Diagram: Metadata</w:t>
      </w:r>
      <w:bookmarkEnd w:id="1073"/>
    </w:p>
    <w:p w14:paraId="35481924" w14:textId="1DC2F4C5" w:rsidR="00FF0802" w:rsidRDefault="00FF0802" w:rsidP="00FF0802">
      <w:pPr>
        <w:jc w:val="center"/>
        <w:rPr>
          <w:rFonts w:cs="Arial"/>
        </w:rPr>
      </w:pPr>
      <w:r w:rsidRPr="009F0D1E">
        <w:rPr>
          <w:noProof/>
        </w:rPr>
        <w:drawing>
          <wp:inline distT="0" distB="0" distL="0" distR="0" wp14:anchorId="3E127108" wp14:editId="4357E397">
            <wp:extent cx="6187440" cy="5455920"/>
            <wp:effectExtent l="0" t="0" r="3810" b="0"/>
            <wp:docPr id="428" name="Picture 428" descr="81983009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30099.emf" descr="819830099.em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7440" cy="5455920"/>
                    </a:xfrm>
                    <a:prstGeom prst="rect">
                      <a:avLst/>
                    </a:prstGeom>
                    <a:noFill/>
                    <a:ln>
                      <a:noFill/>
                    </a:ln>
                  </pic:spPr>
                </pic:pic>
              </a:graphicData>
            </a:graphic>
          </wp:inline>
        </w:drawing>
      </w:r>
    </w:p>
    <w:p w14:paraId="29F95245"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Metadata</w:t>
      </w:r>
    </w:p>
    <w:p w14:paraId="5CD5F2E3" w14:textId="77777777" w:rsidR="00FF0802" w:rsidRDefault="00FF0802" w:rsidP="00FF0802">
      <w:r>
        <w:t xml:space="preserve"> </w:t>
      </w:r>
    </w:p>
    <w:p w14:paraId="16D3D5CB" w14:textId="77777777" w:rsidR="00FF0802" w:rsidRDefault="00FF0802" w:rsidP="00FF0802"/>
    <w:p w14:paraId="57BD92BA" w14:textId="77777777" w:rsidR="00FF0802" w:rsidRDefault="00FF0802" w:rsidP="00FF0802">
      <w:pPr>
        <w:pStyle w:val="Heading3"/>
        <w:ind w:left="1080" w:hanging="1080"/>
      </w:pPr>
      <w:bookmarkStart w:id="1074" w:name="_fe7255919a52e809b34fbe6ab9a9c4c7"/>
      <w:bookmarkStart w:id="1075" w:name="_Toc466034984"/>
      <w:r>
        <w:t>Association Assertion Statement</w:t>
      </w:r>
      <w:bookmarkEnd w:id="1074"/>
      <w:bookmarkEnd w:id="1075"/>
      <w:r w:rsidRPr="003A31EC">
        <w:rPr>
          <w:rFonts w:cs="Arial"/>
        </w:rPr>
        <w:t xml:space="preserve"> </w:t>
      </w:r>
      <w:r>
        <w:rPr>
          <w:rFonts w:cs="Arial"/>
        </w:rPr>
        <w:fldChar w:fldCharType="begin"/>
      </w:r>
      <w:r>
        <w:instrText>XE"</w:instrText>
      </w:r>
      <w:r w:rsidRPr="00413D75">
        <w:rPr>
          <w:rFonts w:cs="Arial"/>
        </w:rPr>
        <w:instrText>Assertion Statement</w:instrText>
      </w:r>
      <w:r>
        <w:instrText>"</w:instrText>
      </w:r>
      <w:r>
        <w:rPr>
          <w:rFonts w:cs="Arial"/>
        </w:rPr>
        <w:fldChar w:fldCharType="end"/>
      </w:r>
    </w:p>
    <w:p w14:paraId="1EB2DC70" w14:textId="77777777" w:rsidR="00FF0802" w:rsidRDefault="00FF0802" w:rsidP="00FF0802">
      <w:r>
        <w:t>Relationship defining the original statement, speech act or information artifact that asserted something in a model.</w:t>
      </w:r>
    </w:p>
    <w:p w14:paraId="4EBF799F" w14:textId="77777777" w:rsidR="00FF0802" w:rsidRDefault="00FF0802" w:rsidP="00FF0802">
      <w:pPr>
        <w:pStyle w:val="Heading4"/>
        <w:ind w:left="1008" w:hanging="1008"/>
      </w:pPr>
      <w:bookmarkStart w:id="1076" w:name="_Toc466034985"/>
      <w:r>
        <w:t>Direct Supertypes</w:t>
      </w:r>
      <w:bookmarkEnd w:id="1076"/>
    </w:p>
    <w:p w14:paraId="22A9A6CD" w14:textId="77777777" w:rsidR="00FF0802" w:rsidRDefault="00FF0802" w:rsidP="00FF0802">
      <w:pPr>
        <w:ind w:left="360"/>
      </w:pPr>
      <w:hyperlink w:anchor="_b8c1a19be638ded573b2848c849fee69" w:history="1">
        <w:r>
          <w:rPr>
            <w:rStyle w:val="Hyperlink"/>
          </w:rPr>
          <w:t>Metadata relationship</w:t>
        </w:r>
      </w:hyperlink>
    </w:p>
    <w:p w14:paraId="6170B860" w14:textId="77777777" w:rsidR="00FF0802" w:rsidRDefault="00FF0802" w:rsidP="00FF0802">
      <w:pPr>
        <w:pStyle w:val="Heading4"/>
        <w:ind w:left="1008" w:hanging="1008"/>
      </w:pPr>
      <w:bookmarkStart w:id="1077" w:name="_Toc466034986"/>
      <w:r>
        <w:lastRenderedPageBreak/>
        <w:t>Association Ends</w:t>
      </w:r>
      <w:bookmarkEnd w:id="1077"/>
    </w:p>
    <w:p w14:paraId="3C5E13AA" w14:textId="41EA1A7A" w:rsidR="00FF0802" w:rsidRDefault="00FF0802" w:rsidP="00FF0802">
      <w:pPr>
        <w:ind w:firstLine="720"/>
      </w:pPr>
      <w:r w:rsidRPr="009F0D1E">
        <w:rPr>
          <w:noProof/>
        </w:rPr>
        <w:drawing>
          <wp:inline distT="0" distB="0" distL="0" distR="0" wp14:anchorId="64871938" wp14:editId="158F9F97">
            <wp:extent cx="152400" cy="152400"/>
            <wp:effectExtent l="0" t="0" r="0" b="0"/>
            <wp:docPr id="426" name="Picture 426"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was stated in</w:t>
      </w:r>
      <w:r>
        <w:rPr>
          <w:rFonts w:cs="Arial"/>
        </w:rPr>
        <w:fldChar w:fldCharType="begin"/>
      </w:r>
      <w:r>
        <w:instrText>XE"</w:instrText>
      </w:r>
      <w:r w:rsidRPr="00413D75">
        <w:rPr>
          <w:rFonts w:cs="Arial"/>
        </w:rPr>
        <w:instrText>was stated in</w:instrText>
      </w:r>
      <w:r>
        <w:instrText>"</w:instrText>
      </w:r>
      <w:r>
        <w:rPr>
          <w:rFonts w:cs="Arial"/>
        </w:rPr>
        <w:fldChar w:fldCharType="end"/>
      </w:r>
      <w:r>
        <w:t xml:space="preserve"> : </w:t>
      </w:r>
      <w:hyperlink w:anchor="_fa97e8600fa5d7e45f0100b981e94ee8" w:history="1">
        <w:r>
          <w:rPr>
            <w:rStyle w:val="Hyperlink"/>
          </w:rPr>
          <w:t>Statement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02543F8" w14:textId="77777777" w:rsidR="00FF0802" w:rsidRDefault="00FF0802" w:rsidP="00FF0802">
      <w:pPr>
        <w:pStyle w:val="BodyText"/>
        <w:ind w:firstLine="720"/>
      </w:pPr>
      <w:r>
        <w:t>Metadata representing the speech act, document or other record where a statement captured in a model was made.</w:t>
      </w:r>
    </w:p>
    <w:p w14:paraId="30AD2117" w14:textId="561FA467" w:rsidR="00FF0802" w:rsidRDefault="00FF0802" w:rsidP="00FF0802">
      <w:pPr>
        <w:ind w:firstLine="720"/>
      </w:pPr>
      <w:r w:rsidRPr="009F0D1E">
        <w:rPr>
          <w:noProof/>
        </w:rPr>
        <w:drawing>
          <wp:inline distT="0" distB="0" distL="0" distR="0" wp14:anchorId="2DDF66F7" wp14:editId="0C954909">
            <wp:extent cx="152400" cy="152400"/>
            <wp:effectExtent l="0" t="0" r="0" b="0"/>
            <wp:docPr id="425" name="Picture 42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resulted in</w:t>
      </w:r>
      <w:r>
        <w:rPr>
          <w:rFonts w:cs="Arial"/>
        </w:rPr>
        <w:fldChar w:fldCharType="begin"/>
      </w:r>
      <w:r>
        <w:instrText>XE"</w:instrText>
      </w:r>
      <w:r w:rsidRPr="00413D75">
        <w:rPr>
          <w:rFonts w:cs="Arial"/>
        </w:rPr>
        <w:instrText>resulted in</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CDB3855" w14:textId="77777777" w:rsidR="00FF0802" w:rsidRDefault="00FF0802" w:rsidP="00FF0802">
      <w:pPr>
        <w:pStyle w:val="BodyText"/>
        <w:ind w:firstLine="720"/>
      </w:pPr>
      <w:r>
        <w:t>Statement made in a statement by an information source.</w:t>
      </w:r>
    </w:p>
    <w:p w14:paraId="010D2053" w14:textId="77777777" w:rsidR="00FF0802" w:rsidRDefault="00FF0802" w:rsidP="00FF0802"/>
    <w:p w14:paraId="6F9DC4F9" w14:textId="77777777" w:rsidR="00FF0802" w:rsidRDefault="00FF0802" w:rsidP="00FF0802">
      <w:pPr>
        <w:pStyle w:val="Heading3"/>
        <w:ind w:left="1080" w:hanging="1080"/>
      </w:pPr>
      <w:bookmarkStart w:id="1078" w:name="_1a6d88e097d757268d09f68af82fbd34"/>
      <w:bookmarkStart w:id="1079" w:name="_Toc466034987"/>
      <w:r>
        <w:t>Class Definition</w:t>
      </w:r>
      <w:bookmarkEnd w:id="1078"/>
      <w:bookmarkEnd w:id="107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29A86D6" w14:textId="77777777" w:rsidR="00FF0802" w:rsidRDefault="00FF0802" w:rsidP="00FF0802">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14:paraId="4D3380DB" w14:textId="77777777" w:rsidR="00FF0802" w:rsidRDefault="00FF0802" w:rsidP="00FF0802">
      <w:pPr>
        <w:pStyle w:val="Heading4"/>
        <w:ind w:left="1008" w:hanging="1008"/>
      </w:pPr>
      <w:bookmarkStart w:id="1080" w:name="_Toc466034988"/>
      <w:r>
        <w:t>Direct Supertypes</w:t>
      </w:r>
      <w:bookmarkEnd w:id="1080"/>
    </w:p>
    <w:p w14:paraId="4BE3257A" w14:textId="77777777" w:rsidR="00FF0802" w:rsidRDefault="00FF0802" w:rsidP="00FF0802">
      <w:pPr>
        <w:ind w:left="360"/>
      </w:pPr>
      <w:hyperlink w:anchor="_083d03a8bb38e1a0cab92a7dc3f1cf03" w:history="1">
        <w:r>
          <w:rPr>
            <w:rStyle w:val="Hyperlink"/>
          </w:rPr>
          <w:t>Metadata</w:t>
        </w:r>
      </w:hyperlink>
    </w:p>
    <w:p w14:paraId="6421A3F1" w14:textId="77777777" w:rsidR="00FF0802" w:rsidRDefault="00FF0802" w:rsidP="00FF0802">
      <w:pPr>
        <w:pStyle w:val="Heading4"/>
        <w:ind w:left="1008" w:hanging="1008"/>
      </w:pPr>
      <w:bookmarkStart w:id="1081" w:name="_Toc466034989"/>
      <w:r>
        <w:t>Attributes</w:t>
      </w:r>
      <w:bookmarkEnd w:id="1081"/>
    </w:p>
    <w:p w14:paraId="799B4098" w14:textId="7D7F9F16" w:rsidR="00FF0802" w:rsidRDefault="00FF0802" w:rsidP="00FF0802">
      <w:pPr>
        <w:pStyle w:val="BodyText2"/>
      </w:pPr>
      <w:r w:rsidRPr="009F0D1E">
        <w:rPr>
          <w:noProof/>
          <w:lang w:bidi="ar-SA"/>
        </w:rPr>
        <w:drawing>
          <wp:inline distT="0" distB="0" distL="0" distR="0" wp14:anchorId="6E7DE19A" wp14:editId="0C42E609">
            <wp:extent cx="152400" cy="152400"/>
            <wp:effectExtent l="0" t="0" r="0" b="0"/>
            <wp:docPr id="424" name="Picture 424"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f8b3b1f5ed63755061811cd6b69bc24f" w:history="1">
        <w:r>
          <w:rPr>
            <w:rStyle w:val="Hyperlink"/>
          </w:rPr>
          <w:t>Text</w:t>
        </w:r>
      </w:hyperlink>
    </w:p>
    <w:p w14:paraId="540A0493" w14:textId="77777777" w:rsidR="00FF0802" w:rsidRDefault="00FF0802" w:rsidP="00FF0802">
      <w:pPr>
        <w:pStyle w:val="BodyText"/>
      </w:pPr>
      <w:r>
        <w:t>Text describing a something in natural language. The language may be indicated by a context of the definition.</w:t>
      </w:r>
    </w:p>
    <w:p w14:paraId="1F5E50E6" w14:textId="3B75F07A" w:rsidR="00FF0802" w:rsidRDefault="00FF0802" w:rsidP="00FF0802">
      <w:pPr>
        <w:pStyle w:val="BodyText2"/>
      </w:pPr>
      <w:r w:rsidRPr="009F0D1E">
        <w:rPr>
          <w:noProof/>
          <w:lang w:bidi="ar-SA"/>
        </w:rPr>
        <w:drawing>
          <wp:inline distT="0" distB="0" distL="0" distR="0" wp14:anchorId="6E44C2E9" wp14:editId="00FB158A">
            <wp:extent cx="152400" cy="152400"/>
            <wp:effectExtent l="0" t="0" r="0" b="0"/>
            <wp:docPr id="423" name="Picture 423"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05244B3" w14:textId="77777777" w:rsidR="00FF0802" w:rsidRDefault="00FF0802" w:rsidP="00FF0802">
      <w:pPr>
        <w:pStyle w:val="BodyText"/>
      </w:pPr>
      <w:r>
        <w:t>A reference to an external information resource that further defines something.</w:t>
      </w:r>
      <w:r>
        <w:br/>
        <w:t>[FIBO] ReferenceDOcument</w:t>
      </w:r>
    </w:p>
    <w:p w14:paraId="6F2242E4" w14:textId="46BAE66C" w:rsidR="00FF0802" w:rsidRDefault="00FF0802" w:rsidP="00FF0802">
      <w:pPr>
        <w:pStyle w:val="BodyText2"/>
      </w:pPr>
      <w:r w:rsidRPr="009F0D1E">
        <w:rPr>
          <w:noProof/>
          <w:lang w:bidi="ar-SA"/>
        </w:rPr>
        <w:drawing>
          <wp:inline distT="0" distB="0" distL="0" distR="0" wp14:anchorId="5EF6491F" wp14:editId="15285112">
            <wp:extent cx="152400" cy="152400"/>
            <wp:effectExtent l="0" t="0" r="0" b="0"/>
            <wp:docPr id="422" name="Picture 422"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106D2A0E" w14:textId="77777777" w:rsidR="00FF0802" w:rsidRDefault="00FF0802" w:rsidP="00FF0802">
      <w:pPr>
        <w:pStyle w:val="BodyText"/>
      </w:pPr>
      <w:r>
        <w:t>Specific term in an external resource that further defines something.</w:t>
      </w:r>
    </w:p>
    <w:p w14:paraId="46F31B4D" w14:textId="0760F185" w:rsidR="00FF0802" w:rsidRDefault="00FF0802" w:rsidP="00FF0802">
      <w:pPr>
        <w:pStyle w:val="BodyText2"/>
      </w:pPr>
      <w:r w:rsidRPr="009F0D1E">
        <w:rPr>
          <w:noProof/>
          <w:lang w:bidi="ar-SA"/>
        </w:rPr>
        <w:drawing>
          <wp:inline distT="0" distB="0" distL="0" distR="0" wp14:anchorId="29601A6E" wp14:editId="1FAB3D72">
            <wp:extent cx="152400" cy="152400"/>
            <wp:effectExtent l="0" t="0" r="0" b="0"/>
            <wp:docPr id="421" name="Picture 42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summary description</w:t>
      </w:r>
      <w:r>
        <w:rPr>
          <w:rFonts w:cs="Arial"/>
        </w:rPr>
        <w:fldChar w:fldCharType="begin"/>
      </w:r>
      <w:r>
        <w:instrText>XE"</w:instrText>
      </w:r>
      <w:r w:rsidRPr="00413D75">
        <w:rPr>
          <w:rFonts w:cs="Arial"/>
        </w:rPr>
        <w:instrText>summary description</w:instrText>
      </w:r>
      <w:r>
        <w:instrText>"</w:instrText>
      </w:r>
      <w:r>
        <w:rPr>
          <w:rFonts w:cs="Arial"/>
        </w:rPr>
        <w:fldChar w:fldCharType="end"/>
      </w:r>
      <w:r>
        <w:t xml:space="preserve"> : </w:t>
      </w:r>
      <w:hyperlink w:anchor="_f8b3b1f5ed63755061811cd6b69bc24f" w:history="1">
        <w:r>
          <w:rPr>
            <w:rStyle w:val="Hyperlink"/>
          </w:rPr>
          <w:t>Text</w:t>
        </w:r>
      </w:hyperlink>
    </w:p>
    <w:p w14:paraId="776B25FF" w14:textId="77777777" w:rsidR="00FF0802" w:rsidRDefault="00FF0802" w:rsidP="00FF0802">
      <w:pPr>
        <w:pStyle w:val="BodyText"/>
      </w:pPr>
      <w:r>
        <w:t>A short description of something.</w:t>
      </w:r>
    </w:p>
    <w:p w14:paraId="649D9D59" w14:textId="77777777" w:rsidR="00FF0802" w:rsidRDefault="00FF0802" w:rsidP="00FF0802"/>
    <w:p w14:paraId="0DAA46F6" w14:textId="77777777" w:rsidR="00FF0802" w:rsidRDefault="00FF0802" w:rsidP="00FF0802">
      <w:pPr>
        <w:pStyle w:val="Heading3"/>
        <w:ind w:left="1080" w:hanging="1080"/>
      </w:pPr>
      <w:bookmarkStart w:id="1082" w:name="_7c14183741a6bbb21d2fd7dc5685175f"/>
      <w:bookmarkStart w:id="1083" w:name="_Toc466034990"/>
      <w:r>
        <w:t>Association Definition Relationship</w:t>
      </w:r>
      <w:bookmarkEnd w:id="1082"/>
      <w:bookmarkEnd w:id="1083"/>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p>
    <w:p w14:paraId="587106DC" w14:textId="77777777" w:rsidR="00FF0802" w:rsidRDefault="00FF0802" w:rsidP="00FF0802">
      <w:r>
        <w:t>Relationship between a thing and its definitions.</w:t>
      </w:r>
    </w:p>
    <w:p w14:paraId="0321084F" w14:textId="77777777" w:rsidR="00FF0802" w:rsidRDefault="00FF0802" w:rsidP="00FF0802">
      <w:pPr>
        <w:pStyle w:val="Heading4"/>
        <w:ind w:left="1008" w:hanging="1008"/>
      </w:pPr>
      <w:bookmarkStart w:id="1084" w:name="_Toc466034991"/>
      <w:r>
        <w:t>Direct Supertypes</w:t>
      </w:r>
      <w:bookmarkEnd w:id="1084"/>
    </w:p>
    <w:p w14:paraId="25485EC5" w14:textId="77777777" w:rsidR="00FF0802" w:rsidRDefault="00FF0802" w:rsidP="00FF0802">
      <w:pPr>
        <w:ind w:left="360"/>
      </w:pPr>
      <w:hyperlink w:anchor="_b8c1a19be638ded573b2848c849fee69" w:history="1">
        <w:r>
          <w:rPr>
            <w:rStyle w:val="Hyperlink"/>
          </w:rPr>
          <w:t>Metadata relationship</w:t>
        </w:r>
      </w:hyperlink>
    </w:p>
    <w:p w14:paraId="64687B84" w14:textId="77777777" w:rsidR="00FF0802" w:rsidRDefault="00FF0802" w:rsidP="00FF0802">
      <w:pPr>
        <w:pStyle w:val="Heading4"/>
        <w:ind w:left="1008" w:hanging="1008"/>
      </w:pPr>
      <w:bookmarkStart w:id="1085" w:name="_Toc466034992"/>
      <w:r>
        <w:t>Association Ends</w:t>
      </w:r>
      <w:bookmarkEnd w:id="1085"/>
    </w:p>
    <w:p w14:paraId="17576088" w14:textId="7392D746" w:rsidR="00FF0802" w:rsidRDefault="00FF0802" w:rsidP="00FF0802">
      <w:pPr>
        <w:ind w:firstLine="720"/>
      </w:pPr>
      <w:r w:rsidRPr="009F0D1E">
        <w:rPr>
          <w:noProof/>
        </w:rPr>
        <w:drawing>
          <wp:inline distT="0" distB="0" distL="0" distR="0" wp14:anchorId="66E2C493" wp14:editId="16E53E47">
            <wp:extent cx="152400" cy="152400"/>
            <wp:effectExtent l="0" t="0" r="0" b="0"/>
            <wp:docPr id="420" name="Picture 420"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E1EF243" w14:textId="77777777" w:rsidR="00FF0802" w:rsidRDefault="00FF0802" w:rsidP="00FF0802">
      <w:pPr>
        <w:pStyle w:val="BodyText"/>
        <w:ind w:firstLine="720"/>
      </w:pPr>
      <w:r>
        <w:t>Some thing described by a definition.</w:t>
      </w:r>
      <w:r>
        <w:br/>
        <w:t>[FIBO] defines</w:t>
      </w:r>
      <w:r>
        <w:br/>
        <w:t>[FUML]annotatedElement</w:t>
      </w:r>
    </w:p>
    <w:p w14:paraId="5440B84D" w14:textId="03790AA2" w:rsidR="00FF0802" w:rsidRDefault="00FF0802" w:rsidP="00FF0802">
      <w:pPr>
        <w:ind w:firstLine="720"/>
      </w:pPr>
      <w:r w:rsidRPr="009F0D1E">
        <w:rPr>
          <w:noProof/>
        </w:rPr>
        <w:drawing>
          <wp:inline distT="0" distB="0" distL="0" distR="0" wp14:anchorId="249C3AB5" wp14:editId="69447CEA">
            <wp:extent cx="152400" cy="152400"/>
            <wp:effectExtent l="0" t="0" r="0" b="0"/>
            <wp:docPr id="419" name="Picture 41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1EB3225" w14:textId="77777777" w:rsidR="00FF0802" w:rsidRDefault="00FF0802" w:rsidP="00FF0802">
      <w:pPr>
        <w:pStyle w:val="BodyText"/>
        <w:ind w:firstLine="720"/>
      </w:pPr>
      <w:r>
        <w:t>An informal description of something.</w:t>
      </w:r>
      <w:r>
        <w:br/>
        <w:t>[FIBO] hasDefinition</w:t>
      </w:r>
      <w:r>
        <w:br/>
        <w:t>[UML] comment</w:t>
      </w:r>
      <w:r>
        <w:br/>
      </w:r>
      <w:r>
        <w:lastRenderedPageBreak/>
        <w:t>[FUML] ownedComment</w:t>
      </w:r>
      <w:r>
        <w:br/>
      </w:r>
    </w:p>
    <w:p w14:paraId="46EF9CEB" w14:textId="77777777" w:rsidR="00FF0802" w:rsidRDefault="00FF0802" w:rsidP="00FF0802"/>
    <w:p w14:paraId="7163B74A" w14:textId="77777777" w:rsidR="00FF0802" w:rsidRDefault="00FF0802" w:rsidP="00FF0802">
      <w:pPr>
        <w:pStyle w:val="Heading3"/>
        <w:ind w:left="1080" w:hanging="1080"/>
      </w:pPr>
      <w:bookmarkStart w:id="1086" w:name="_1e4f4f7a2bb7525a97cda0bc61f02036"/>
      <w:bookmarkStart w:id="1087" w:name="_Toc466034993"/>
      <w:r>
        <w:t>Class Information Source</w:t>
      </w:r>
      <w:bookmarkEnd w:id="1086"/>
      <w:bookmarkEnd w:id="1087"/>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p>
    <w:p w14:paraId="197B7C82" w14:textId="77777777" w:rsidR="00FF0802" w:rsidRDefault="00FF0802" w:rsidP="00FF0802">
      <w:r>
        <w:t>Metadata defining the origin or provenance of a set of statements in a model or data.</w:t>
      </w:r>
      <w:r>
        <w:br/>
        <w:t>Note that the source could be a human, an organization, a mapping or other automated processes.</w:t>
      </w:r>
    </w:p>
    <w:p w14:paraId="31644CFC" w14:textId="77777777" w:rsidR="00FF0802" w:rsidRDefault="00FF0802" w:rsidP="00FF0802">
      <w:pPr>
        <w:pStyle w:val="Heading4"/>
        <w:ind w:left="1008" w:hanging="1008"/>
      </w:pPr>
      <w:bookmarkStart w:id="1088" w:name="_Toc466034994"/>
      <w:r>
        <w:t>Direct Supertypes</w:t>
      </w:r>
      <w:bookmarkEnd w:id="1088"/>
    </w:p>
    <w:p w14:paraId="6FEA3D81" w14:textId="77777777" w:rsidR="00FF0802" w:rsidRDefault="00FF0802" w:rsidP="00FF0802">
      <w:pPr>
        <w:ind w:left="360"/>
      </w:pPr>
      <w:hyperlink w:anchor="_e075b03ae73f89f5fcb1481cd5a16cbe" w:history="1">
        <w:r>
          <w:rPr>
            <w:rStyle w:val="Hyperlink"/>
          </w:rPr>
          <w:t>Actual Entity</w:t>
        </w:r>
      </w:hyperlink>
      <w:r>
        <w:t xml:space="preserve">, </w:t>
      </w:r>
      <w:hyperlink w:anchor="_083d03a8bb38e1a0cab92a7dc3f1cf03" w:history="1">
        <w:r>
          <w:rPr>
            <w:rStyle w:val="Hyperlink"/>
          </w:rPr>
          <w:t>Metadata</w:t>
        </w:r>
      </w:hyperlink>
    </w:p>
    <w:p w14:paraId="08467587" w14:textId="77777777" w:rsidR="00FF0802" w:rsidRDefault="00FF0802" w:rsidP="00FF0802"/>
    <w:p w14:paraId="121772AB" w14:textId="77777777" w:rsidR="00FF0802" w:rsidRDefault="00FF0802" w:rsidP="00FF0802">
      <w:pPr>
        <w:pStyle w:val="Heading3"/>
        <w:ind w:left="1080" w:hanging="1080"/>
      </w:pPr>
      <w:bookmarkStart w:id="1089" w:name="_083d03a8bb38e1a0cab92a7dc3f1cf03"/>
      <w:bookmarkStart w:id="1090" w:name="_Toc466034995"/>
      <w:r>
        <w:t>Class Metadata</w:t>
      </w:r>
      <w:bookmarkEnd w:id="1089"/>
      <w:bookmarkEnd w:id="1090"/>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p>
    <w:p w14:paraId="2896CD8F" w14:textId="77777777" w:rsidR="00FF0802" w:rsidRDefault="00FF0802" w:rsidP="00FF0802">
      <w:r>
        <w:t>Information about the source, provenance or origin of information. Metadata may be a managed entity, providing for provenance.</w:t>
      </w:r>
      <w:r>
        <w:br/>
        <w:t>[NIEM] MetadataType</w:t>
      </w:r>
    </w:p>
    <w:p w14:paraId="3C58ACB5" w14:textId="77777777" w:rsidR="00FF0802" w:rsidRDefault="00FF0802" w:rsidP="00FF0802">
      <w:pPr>
        <w:pStyle w:val="Heading4"/>
        <w:ind w:left="1008" w:hanging="1008"/>
      </w:pPr>
      <w:bookmarkStart w:id="1091" w:name="_Toc466034996"/>
      <w:r>
        <w:t>Direct Supertypes</w:t>
      </w:r>
      <w:bookmarkEnd w:id="1091"/>
    </w:p>
    <w:p w14:paraId="30E679B7" w14:textId="77777777" w:rsidR="00FF0802" w:rsidRDefault="00FF0802" w:rsidP="00FF0802">
      <w:pPr>
        <w:ind w:left="360"/>
      </w:pPr>
      <w:hyperlink w:anchor="_8b38efa9c56da3bc8ecb501e56419e41" w:history="1">
        <w:r>
          <w:rPr>
            <w:rStyle w:val="Hyperlink"/>
          </w:rPr>
          <w:t>Record</w:t>
        </w:r>
      </w:hyperlink>
    </w:p>
    <w:p w14:paraId="14D832C8" w14:textId="77777777" w:rsidR="00FF0802" w:rsidRDefault="00FF0802" w:rsidP="00FF0802"/>
    <w:p w14:paraId="4520D934" w14:textId="77777777" w:rsidR="00FF0802" w:rsidRDefault="00FF0802" w:rsidP="00FF0802">
      <w:pPr>
        <w:pStyle w:val="Heading3"/>
        <w:ind w:left="1080" w:hanging="1080"/>
      </w:pPr>
      <w:bookmarkStart w:id="1092" w:name="_b8c1a19be638ded573b2848c849fee69"/>
      <w:bookmarkStart w:id="1093" w:name="_Toc466034997"/>
      <w:r>
        <w:t>Association Metadata relationship</w:t>
      </w:r>
      <w:bookmarkEnd w:id="1092"/>
      <w:bookmarkEnd w:id="1093"/>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p>
    <w:p w14:paraId="183982B9" w14:textId="77777777" w:rsidR="00FF0802" w:rsidRDefault="00FF0802" w:rsidP="00FF0802">
      <w:r>
        <w:t>Relationship between something and metadata about that thing; data about data.</w:t>
      </w:r>
      <w:r>
        <w:br/>
      </w:r>
      <w:r>
        <w:br/>
      </w:r>
    </w:p>
    <w:p w14:paraId="7158BD15" w14:textId="77777777" w:rsidR="00FF0802" w:rsidRDefault="00FF0802" w:rsidP="00FF0802">
      <w:pPr>
        <w:pStyle w:val="Heading4"/>
        <w:ind w:left="1008" w:hanging="1008"/>
      </w:pPr>
      <w:bookmarkStart w:id="1094" w:name="_Toc466034998"/>
      <w:r>
        <w:t>Association Ends</w:t>
      </w:r>
      <w:bookmarkEnd w:id="1094"/>
    </w:p>
    <w:p w14:paraId="745AD293" w14:textId="73F635A2" w:rsidR="00FF0802" w:rsidRDefault="00FF0802" w:rsidP="00FF0802">
      <w:pPr>
        <w:ind w:firstLine="720"/>
      </w:pPr>
      <w:r w:rsidRPr="009F0D1E">
        <w:rPr>
          <w:noProof/>
        </w:rPr>
        <w:drawing>
          <wp:inline distT="0" distB="0" distL="0" distR="0" wp14:anchorId="1884FC89" wp14:editId="730723D2">
            <wp:extent cx="152400" cy="152400"/>
            <wp:effectExtent l="0" t="0" r="0" b="0"/>
            <wp:docPr id="418" name="Picture 418"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metadata about</w:t>
      </w:r>
      <w:r>
        <w:rPr>
          <w:rFonts w:cs="Arial"/>
        </w:rPr>
        <w:fldChar w:fldCharType="begin"/>
      </w:r>
      <w:r>
        <w:instrText>XE"</w:instrText>
      </w:r>
      <w:r w:rsidRPr="00413D75">
        <w:rPr>
          <w:rFonts w:cs="Arial"/>
        </w:rPr>
        <w:instrText>metadata about</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B4D4CA8" w14:textId="77777777" w:rsidR="00FF0802" w:rsidRDefault="00FF0802" w:rsidP="00FF0802">
      <w:pPr>
        <w:pStyle w:val="BodyText"/>
        <w:ind w:firstLine="720"/>
      </w:pPr>
      <w:r>
        <w:t>The subject of metadata, the entity described by the metadata.</w:t>
      </w:r>
    </w:p>
    <w:p w14:paraId="3F82C197" w14:textId="054FCA8C" w:rsidR="00FF0802" w:rsidRDefault="00FF0802" w:rsidP="00FF0802">
      <w:pPr>
        <w:ind w:firstLine="720"/>
      </w:pPr>
      <w:r w:rsidRPr="009F0D1E">
        <w:rPr>
          <w:noProof/>
        </w:rPr>
        <w:drawing>
          <wp:inline distT="0" distB="0" distL="0" distR="0" wp14:anchorId="40D8D1E3" wp14:editId="0243FD0F">
            <wp:extent cx="152400" cy="152400"/>
            <wp:effectExtent l="0" t="0" r="0" b="0"/>
            <wp:docPr id="417" name="Picture 41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metadata</w:t>
      </w:r>
      <w:r>
        <w:rPr>
          <w:rFonts w:cs="Arial"/>
        </w:rPr>
        <w:fldChar w:fldCharType="begin"/>
      </w:r>
      <w:r>
        <w:instrText>XE"</w:instrText>
      </w:r>
      <w:r w:rsidRPr="00413D75">
        <w:rPr>
          <w:rFonts w:cs="Arial"/>
        </w:rPr>
        <w:instrText>has metadata</w:instrText>
      </w:r>
      <w:r>
        <w:instrText>"</w:instrText>
      </w:r>
      <w:r>
        <w:rPr>
          <w:rFonts w:cs="Arial"/>
        </w:rPr>
        <w:fldChar w:fldCharType="end"/>
      </w:r>
      <w:r>
        <w:t xml:space="preserve"> : </w:t>
      </w:r>
      <w:hyperlink w:anchor="_083d03a8bb38e1a0cab92a7dc3f1cf03" w:history="1">
        <w:r>
          <w:rPr>
            <w:rStyle w:val="Hyperlink"/>
          </w:rPr>
          <w:t>Metadata</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649A1AA" w14:textId="77777777" w:rsidR="00FF0802" w:rsidRDefault="00FF0802" w:rsidP="00FF0802">
      <w:pPr>
        <w:pStyle w:val="BodyText"/>
        <w:ind w:firstLine="720"/>
      </w:pPr>
      <w:r>
        <w:t>Metadata associated with (data about the information concerning) the subject entity.</w:t>
      </w:r>
    </w:p>
    <w:p w14:paraId="21CBA823" w14:textId="77777777" w:rsidR="00FF0802" w:rsidRDefault="00FF0802" w:rsidP="00FF0802"/>
    <w:p w14:paraId="1CFE1518" w14:textId="77777777" w:rsidR="00FF0802" w:rsidRDefault="00FF0802" w:rsidP="00FF0802">
      <w:pPr>
        <w:pStyle w:val="Heading3"/>
        <w:ind w:left="1080" w:hanging="1080"/>
      </w:pPr>
      <w:bookmarkStart w:id="1095" w:name="_23f8eba7f34f310faa376a3f5159c46b"/>
      <w:bookmarkStart w:id="1096" w:name="_Toc466034999"/>
      <w:r>
        <w:t>Association Record of a thing</w:t>
      </w:r>
      <w:bookmarkEnd w:id="1095"/>
      <w:bookmarkEnd w:id="1096"/>
      <w:r w:rsidRPr="003A31EC">
        <w:rPr>
          <w:rFonts w:cs="Arial"/>
        </w:rPr>
        <w:t xml:space="preserve"> </w:t>
      </w:r>
      <w:r>
        <w:rPr>
          <w:rFonts w:cs="Arial"/>
        </w:rPr>
        <w:fldChar w:fldCharType="begin"/>
      </w:r>
      <w:r>
        <w:instrText>XE"</w:instrText>
      </w:r>
      <w:r w:rsidRPr="00413D75">
        <w:rPr>
          <w:rFonts w:cs="Arial"/>
        </w:rPr>
        <w:instrText>Record of a thing</w:instrText>
      </w:r>
      <w:r>
        <w:instrText>"</w:instrText>
      </w:r>
      <w:r>
        <w:rPr>
          <w:rFonts w:cs="Arial"/>
        </w:rPr>
        <w:fldChar w:fldCharType="end"/>
      </w:r>
    </w:p>
    <w:p w14:paraId="5A7BED0B" w14:textId="77777777" w:rsidR="00FF0802" w:rsidRDefault="00FF0802" w:rsidP="00FF0802">
      <w:r>
        <w:t>Relationship between a thing and records (or information) about that thing.</w:t>
      </w:r>
      <w:r>
        <w:br/>
        <w:t>Note that in SMIF, things refer to the actual thing they represent, not data about it (unless the type is a record, in which case the "thing" is the data). This relationship recognizes that both a thing and data about the thing are things.</w:t>
      </w:r>
      <w:r>
        <w:br/>
      </w:r>
      <w:r>
        <w:br/>
        <w:t>[IDEAS] describedBy: A representedBy that asserts that a Description describes a Thing.</w:t>
      </w:r>
    </w:p>
    <w:p w14:paraId="5F41A918" w14:textId="77777777" w:rsidR="00FF0802" w:rsidRDefault="00FF0802" w:rsidP="00FF0802">
      <w:pPr>
        <w:pStyle w:val="Heading4"/>
        <w:ind w:left="1008" w:hanging="1008"/>
      </w:pPr>
      <w:bookmarkStart w:id="1097" w:name="_Toc466035000"/>
      <w:r>
        <w:t>Association Ends</w:t>
      </w:r>
      <w:bookmarkEnd w:id="1097"/>
    </w:p>
    <w:p w14:paraId="7500DF59" w14:textId="36835926" w:rsidR="00FF0802" w:rsidRDefault="00FF0802" w:rsidP="00FF0802">
      <w:pPr>
        <w:ind w:firstLine="720"/>
      </w:pPr>
      <w:r w:rsidRPr="009F0D1E">
        <w:rPr>
          <w:noProof/>
        </w:rPr>
        <w:drawing>
          <wp:inline distT="0" distB="0" distL="0" distR="0" wp14:anchorId="58F8BB31" wp14:editId="42D9BF0E">
            <wp:extent cx="152400" cy="152400"/>
            <wp:effectExtent l="0" t="0" r="0" b="0"/>
            <wp:docPr id="416" name="Picture 416"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about</w:t>
      </w:r>
      <w:r>
        <w:rPr>
          <w:rFonts w:cs="Arial"/>
        </w:rPr>
        <w:fldChar w:fldCharType="begin"/>
      </w:r>
      <w:r>
        <w:instrText>XE"</w:instrText>
      </w:r>
      <w:r w:rsidRPr="00413D75">
        <w:rPr>
          <w:rFonts w:cs="Arial"/>
        </w:rPr>
        <w:instrText>about</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D854D2C" w14:textId="77777777" w:rsidR="00FF0802" w:rsidRDefault="00FF0802" w:rsidP="00FF0802">
      <w:pPr>
        <w:pStyle w:val="BodyText"/>
        <w:ind w:firstLine="720"/>
      </w:pPr>
      <w:r>
        <w:t>The thing described by a record.</w:t>
      </w:r>
    </w:p>
    <w:p w14:paraId="3DEE63EE" w14:textId="7F71D5A3" w:rsidR="00FF0802" w:rsidRDefault="00FF0802" w:rsidP="00FF0802">
      <w:pPr>
        <w:ind w:firstLine="720"/>
      </w:pPr>
      <w:r w:rsidRPr="009F0D1E">
        <w:rPr>
          <w:noProof/>
        </w:rPr>
        <w:drawing>
          <wp:inline distT="0" distB="0" distL="0" distR="0" wp14:anchorId="59323CD0" wp14:editId="63DBB9C0">
            <wp:extent cx="152400" cy="152400"/>
            <wp:effectExtent l="0" t="0" r="0" b="0"/>
            <wp:docPr id="415" name="Picture 41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record</w:t>
      </w:r>
      <w:r>
        <w:rPr>
          <w:rFonts w:cs="Arial"/>
        </w:rPr>
        <w:fldChar w:fldCharType="begin"/>
      </w:r>
      <w:r>
        <w:instrText>XE"</w:instrText>
      </w:r>
      <w:r w:rsidRPr="00413D75">
        <w:rPr>
          <w:rFonts w:cs="Arial"/>
        </w:rPr>
        <w:instrText>has record</w:instrText>
      </w:r>
      <w:r>
        <w:instrText>"</w:instrText>
      </w:r>
      <w:r>
        <w:rPr>
          <w:rFonts w:cs="Arial"/>
        </w:rPr>
        <w:fldChar w:fldCharType="end"/>
      </w:r>
      <w:r>
        <w:t xml:space="preserve"> : </w:t>
      </w:r>
      <w:hyperlink w:anchor="_8b38efa9c56da3bc8ecb501e56419e41" w:history="1">
        <w:r>
          <w:rPr>
            <w:rStyle w:val="Hyperlink"/>
          </w:rPr>
          <w:t>Record</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D7C7E38" w14:textId="77777777" w:rsidR="00FF0802" w:rsidRDefault="00FF0802" w:rsidP="00FF0802">
      <w:pPr>
        <w:pStyle w:val="BodyText"/>
        <w:ind w:firstLine="720"/>
      </w:pPr>
      <w:r>
        <w:t>A record about something.</w:t>
      </w:r>
    </w:p>
    <w:p w14:paraId="2C03259A" w14:textId="77777777" w:rsidR="00FF0802" w:rsidRDefault="00FF0802" w:rsidP="00FF0802"/>
    <w:p w14:paraId="0FC65725" w14:textId="77777777" w:rsidR="00FF0802" w:rsidRDefault="00FF0802" w:rsidP="00FF0802">
      <w:pPr>
        <w:pStyle w:val="Heading3"/>
        <w:ind w:left="1080" w:hanging="1080"/>
      </w:pPr>
      <w:bookmarkStart w:id="1098" w:name="_62905418636fcf47a2b411ae4bbe9114"/>
      <w:bookmarkStart w:id="1099" w:name="_Toc466035001"/>
      <w:r>
        <w:t>Association Source of Information</w:t>
      </w:r>
      <w:bookmarkEnd w:id="1098"/>
      <w:bookmarkEnd w:id="1099"/>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p>
    <w:p w14:paraId="4709E3E2" w14:textId="77777777" w:rsidR="00FF0802" w:rsidRDefault="00FF0802" w:rsidP="00FF0802">
      <w:r>
        <w:t>Relation defining an entity making a statement represented within a model. E.g. the person or organization that made a statement.</w:t>
      </w:r>
      <w:r>
        <w:br/>
      </w:r>
      <w:r>
        <w:br/>
      </w:r>
      <w:r>
        <w:lastRenderedPageBreak/>
        <w:t>[ISO 1087] source identifier: information in a terminological entry (3.8.2) which indicates the source documenting the terminological data (3.8.1)</w:t>
      </w:r>
    </w:p>
    <w:p w14:paraId="61782CD7" w14:textId="77777777" w:rsidR="00FF0802" w:rsidRDefault="00FF0802" w:rsidP="00FF0802">
      <w:pPr>
        <w:pStyle w:val="Heading4"/>
        <w:ind w:left="1008" w:hanging="1008"/>
      </w:pPr>
      <w:bookmarkStart w:id="1100" w:name="_Toc466035002"/>
      <w:r>
        <w:t>Association Ends</w:t>
      </w:r>
      <w:bookmarkEnd w:id="1100"/>
    </w:p>
    <w:p w14:paraId="5A5D28D8" w14:textId="5372D715" w:rsidR="00FF0802" w:rsidRDefault="00FF0802" w:rsidP="00FF0802">
      <w:pPr>
        <w:ind w:firstLine="720"/>
      </w:pPr>
      <w:r w:rsidRPr="009F0D1E">
        <w:rPr>
          <w:noProof/>
        </w:rPr>
        <w:drawing>
          <wp:inline distT="0" distB="0" distL="0" distR="0" wp14:anchorId="7753D49F" wp14:editId="55059D5D">
            <wp:extent cx="152400" cy="152400"/>
            <wp:effectExtent l="0" t="0" r="0" b="0"/>
            <wp:docPr id="414" name="Picture 414"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made statement</w:t>
      </w:r>
      <w:r>
        <w:rPr>
          <w:rFonts w:cs="Arial"/>
        </w:rPr>
        <w:fldChar w:fldCharType="begin"/>
      </w:r>
      <w:r>
        <w:instrText>XE"</w:instrText>
      </w:r>
      <w:r w:rsidRPr="00413D75">
        <w:rPr>
          <w:rFonts w:cs="Arial"/>
        </w:rPr>
        <w:instrText>made statement</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2F4C028" w14:textId="77777777" w:rsidR="00FF0802" w:rsidRDefault="00FF0802" w:rsidP="00FF0802">
      <w:pPr>
        <w:pStyle w:val="BodyText"/>
        <w:ind w:firstLine="720"/>
      </w:pPr>
      <w:r>
        <w:t xml:space="preserve">Metadata representing statements made by an authoritative source. </w:t>
      </w:r>
      <w:r>
        <w:br/>
        <w:t xml:space="preserve">Sources may be people, organizations, documents, information systems, etc. </w:t>
      </w:r>
    </w:p>
    <w:p w14:paraId="427CA8A1" w14:textId="577FEF78" w:rsidR="00FF0802" w:rsidRDefault="00FF0802" w:rsidP="00FF0802">
      <w:pPr>
        <w:ind w:firstLine="720"/>
      </w:pPr>
      <w:r w:rsidRPr="009F0D1E">
        <w:rPr>
          <w:noProof/>
        </w:rPr>
        <w:drawing>
          <wp:inline distT="0" distB="0" distL="0" distR="0" wp14:anchorId="6610C887" wp14:editId="1BD863F8">
            <wp:extent cx="152400" cy="152400"/>
            <wp:effectExtent l="0" t="0" r="0" b="0"/>
            <wp:docPr id="413" name="Picture 41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authoritative source</w:t>
      </w:r>
      <w:r>
        <w:rPr>
          <w:rFonts w:cs="Arial"/>
        </w:rPr>
        <w:fldChar w:fldCharType="begin"/>
      </w:r>
      <w:r>
        <w:instrText>XE"</w:instrText>
      </w:r>
      <w:r w:rsidRPr="00413D75">
        <w:rPr>
          <w:rFonts w:cs="Arial"/>
        </w:rPr>
        <w:instrText>has authoritative source</w:instrText>
      </w:r>
      <w:r>
        <w:instrText>"</w:instrText>
      </w:r>
      <w:r>
        <w:rPr>
          <w:rFonts w:cs="Arial"/>
        </w:rPr>
        <w:fldChar w:fldCharType="end"/>
      </w:r>
      <w:r>
        <w:t xml:space="preserve"> : </w:t>
      </w:r>
      <w:hyperlink w:anchor="_1e4f4f7a2bb7525a97cda0bc61f02036" w:history="1">
        <w:r>
          <w:rPr>
            <w:rStyle w:val="Hyperlink"/>
          </w:rPr>
          <w:t>Information Source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35E0A1F" w14:textId="77777777" w:rsidR="00FF0802" w:rsidRDefault="00FF0802" w:rsidP="00FF0802">
      <w:pPr>
        <w:pStyle w:val="BodyText"/>
        <w:ind w:firstLine="720"/>
      </w:pPr>
      <w:r>
        <w:t>Metadata representing the authority behind a statement - who or what made a statement captured in a model.</w:t>
      </w:r>
    </w:p>
    <w:p w14:paraId="09B714BE" w14:textId="77777777" w:rsidR="00FF0802" w:rsidRDefault="00FF0802" w:rsidP="00FF0802"/>
    <w:p w14:paraId="4FA36975" w14:textId="77777777" w:rsidR="00FF0802" w:rsidRDefault="00FF0802" w:rsidP="00FF0802">
      <w:pPr>
        <w:pStyle w:val="Heading3"/>
        <w:ind w:left="1080" w:hanging="1080"/>
      </w:pPr>
      <w:bookmarkStart w:id="1101" w:name="_fa97e8600fa5d7e45f0100b981e94ee8"/>
      <w:bookmarkStart w:id="1102" w:name="_Toc466035003"/>
      <w:r>
        <w:t>Class Statement</w:t>
      </w:r>
      <w:bookmarkEnd w:id="1101"/>
      <w:bookmarkEnd w:id="1102"/>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4B117C54" w14:textId="77777777" w:rsidR="00FF0802" w:rsidRDefault="00FF0802" w:rsidP="00FF0802">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14:paraId="78DB7FA6" w14:textId="77777777" w:rsidR="00FF0802" w:rsidRDefault="00FF0802" w:rsidP="00FF0802">
      <w:pPr>
        <w:pStyle w:val="Heading4"/>
        <w:ind w:left="1008" w:hanging="1008"/>
      </w:pPr>
      <w:bookmarkStart w:id="1103" w:name="_Toc466035004"/>
      <w:r>
        <w:t>Direct Supertypes</w:t>
      </w:r>
      <w:bookmarkEnd w:id="1103"/>
    </w:p>
    <w:p w14:paraId="17BCFB0B" w14:textId="77777777" w:rsidR="00FF0802" w:rsidRDefault="00FF0802" w:rsidP="00FF0802">
      <w:pPr>
        <w:ind w:left="360"/>
      </w:pPr>
      <w:hyperlink w:anchor="_083d03a8bb38e1a0cab92a7dc3f1cf03" w:history="1">
        <w:r>
          <w:rPr>
            <w:rStyle w:val="Hyperlink"/>
          </w:rPr>
          <w:t>Metadata</w:t>
        </w:r>
      </w:hyperlink>
    </w:p>
    <w:p w14:paraId="47F792A9" w14:textId="77777777" w:rsidR="00FF0802" w:rsidRDefault="00FF0802" w:rsidP="00FF0802">
      <w:pPr>
        <w:pStyle w:val="Heading4"/>
        <w:ind w:left="1008" w:hanging="1008"/>
      </w:pPr>
      <w:bookmarkStart w:id="1104" w:name="_Toc466035005"/>
      <w:r>
        <w:t>Attributes</w:t>
      </w:r>
      <w:bookmarkEnd w:id="1104"/>
    </w:p>
    <w:p w14:paraId="7FC24A09" w14:textId="03E21C49" w:rsidR="00FF0802" w:rsidRDefault="00FF0802" w:rsidP="00FF0802">
      <w:pPr>
        <w:pStyle w:val="BodyText2"/>
      </w:pPr>
      <w:r w:rsidRPr="009F0D1E">
        <w:rPr>
          <w:noProof/>
          <w:lang w:bidi="ar-SA"/>
        </w:rPr>
        <w:drawing>
          <wp:inline distT="0" distB="0" distL="0" distR="0" wp14:anchorId="2CE9CB1F" wp14:editId="5C034104">
            <wp:extent cx="152400" cy="152400"/>
            <wp:effectExtent l="0" t="0" r="0" b="0"/>
            <wp:docPr id="412" name="Picture 412"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statement date and time</w:t>
      </w:r>
      <w:r>
        <w:rPr>
          <w:rFonts w:cs="Arial"/>
        </w:rPr>
        <w:fldChar w:fldCharType="begin"/>
      </w:r>
      <w:r>
        <w:instrText>XE"</w:instrText>
      </w:r>
      <w:r w:rsidRPr="00413D75">
        <w:rPr>
          <w:rFonts w:cs="Arial"/>
        </w:rPr>
        <w:instrText>statement date and time</w:instrText>
      </w:r>
      <w:r>
        <w:instrText>"</w:instrText>
      </w:r>
      <w:r>
        <w:rPr>
          <w:rFonts w:cs="Arial"/>
        </w:rPr>
        <w:fldChar w:fldCharType="end"/>
      </w:r>
      <w:r>
        <w:t xml:space="preserve"> : </w:t>
      </w:r>
      <w:hyperlink w:anchor="_b08132d9b30f1d47632a28aa6e4894bf" w:history="1">
        <w:r>
          <w:rPr>
            <w:rStyle w:val="Hyperlink"/>
          </w:rPr>
          <w:t>Value Type</w:t>
        </w:r>
      </w:hyperlink>
    </w:p>
    <w:p w14:paraId="5B9F4A02" w14:textId="77777777" w:rsidR="00FF0802" w:rsidRDefault="00FF0802" w:rsidP="00FF0802">
      <w:pPr>
        <w:pStyle w:val="BodyText"/>
      </w:pPr>
      <w:r>
        <w:t>Metadata representing the date and time the statement was made or modified.</w:t>
      </w:r>
    </w:p>
    <w:p w14:paraId="08E7099E" w14:textId="2849BEB7" w:rsidR="00FF0802" w:rsidRDefault="00FF0802" w:rsidP="00FF0802">
      <w:pPr>
        <w:pStyle w:val="BodyText2"/>
      </w:pPr>
      <w:r w:rsidRPr="009F0D1E">
        <w:rPr>
          <w:noProof/>
          <w:lang w:bidi="ar-SA"/>
        </w:rPr>
        <w:drawing>
          <wp:inline distT="0" distB="0" distL="0" distR="0" wp14:anchorId="20222334" wp14:editId="1844F3CD">
            <wp:extent cx="152400" cy="152400"/>
            <wp:effectExtent l="0" t="0" r="0" b="0"/>
            <wp:docPr id="410" name="Picture 410"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version</w:t>
      </w:r>
      <w:r>
        <w:rPr>
          <w:rFonts w:cs="Arial"/>
        </w:rPr>
        <w:fldChar w:fldCharType="begin"/>
      </w:r>
      <w:r>
        <w:instrText>XE"</w:instrText>
      </w:r>
      <w:r w:rsidRPr="00413D75">
        <w:rPr>
          <w:rFonts w:cs="Arial"/>
        </w:rPr>
        <w:instrText>version</w:instrText>
      </w:r>
      <w:r>
        <w:instrText>"</w:instrText>
      </w:r>
      <w:r>
        <w:rPr>
          <w:rFonts w:cs="Arial"/>
        </w:rPr>
        <w:fldChar w:fldCharType="end"/>
      </w:r>
      <w:r>
        <w:t xml:space="preserve"> : </w:t>
      </w:r>
      <w:hyperlink w:anchor="_b08132d9b30f1d47632a28aa6e4894bf" w:history="1">
        <w:r>
          <w:rPr>
            <w:rStyle w:val="Hyperlink"/>
          </w:rPr>
          <w:t>Value Type</w:t>
        </w:r>
      </w:hyperlink>
    </w:p>
    <w:p w14:paraId="2268B28A" w14:textId="77777777" w:rsidR="00FF0802" w:rsidRDefault="00FF0802" w:rsidP="00FF0802">
      <w:pPr>
        <w:pStyle w:val="BodyText"/>
      </w:pPr>
      <w:r>
        <w:t>Metadata representing an identifier for a version of information.</w:t>
      </w:r>
    </w:p>
    <w:p w14:paraId="25961E31" w14:textId="721AC915" w:rsidR="00FF0802" w:rsidRDefault="00FF0802" w:rsidP="00FF0802">
      <w:pPr>
        <w:pStyle w:val="BodyText2"/>
      </w:pPr>
      <w:r w:rsidRPr="009F0D1E">
        <w:rPr>
          <w:noProof/>
          <w:lang w:bidi="ar-SA"/>
        </w:rPr>
        <w:drawing>
          <wp:inline distT="0" distB="0" distL="0" distR="0" wp14:anchorId="58AD4B8B" wp14:editId="7645E2CD">
            <wp:extent cx="152400" cy="152400"/>
            <wp:effectExtent l="0" t="0" r="0" b="0"/>
            <wp:docPr id="409" name="Picture 40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transaction id</w:t>
      </w:r>
      <w:r>
        <w:rPr>
          <w:rFonts w:cs="Arial"/>
        </w:rPr>
        <w:fldChar w:fldCharType="begin"/>
      </w:r>
      <w:r>
        <w:instrText>XE"</w:instrText>
      </w:r>
      <w:r w:rsidRPr="00413D75">
        <w:rPr>
          <w:rFonts w:cs="Arial"/>
        </w:rPr>
        <w:instrText>transaction id</w:instrText>
      </w:r>
      <w:r>
        <w:instrText>"</w:instrText>
      </w:r>
      <w:r>
        <w:rPr>
          <w:rFonts w:cs="Arial"/>
        </w:rPr>
        <w:fldChar w:fldCharType="end"/>
      </w:r>
      <w:r>
        <w:t xml:space="preserve"> : </w:t>
      </w:r>
      <w:hyperlink w:anchor="_b08132d9b30f1d47632a28aa6e4894bf" w:history="1">
        <w:r>
          <w:rPr>
            <w:rStyle w:val="Hyperlink"/>
          </w:rPr>
          <w:t>Value Type</w:t>
        </w:r>
      </w:hyperlink>
    </w:p>
    <w:p w14:paraId="0B111146" w14:textId="77777777" w:rsidR="00FF0802" w:rsidRDefault="00FF0802" w:rsidP="00FF0802">
      <w:pPr>
        <w:pStyle w:val="BodyText"/>
      </w:pPr>
      <w:r>
        <w:t>Identifier for an act or transaction creating or modifying information.</w:t>
      </w:r>
    </w:p>
    <w:p w14:paraId="28D06B3F" w14:textId="77777777" w:rsidR="00FF0802" w:rsidRDefault="00FF0802" w:rsidP="00FF0802"/>
    <w:p w14:paraId="5EAF07EE" w14:textId="77777777" w:rsidR="00FF0802" w:rsidRDefault="00FF0802" w:rsidP="00FF0802">
      <w:pPr>
        <w:spacing w:after="200" w:line="276" w:lineRule="auto"/>
        <w:rPr>
          <w:b/>
          <w:bCs/>
          <w:color w:val="365F91"/>
          <w:sz w:val="40"/>
          <w:szCs w:val="40"/>
        </w:rPr>
      </w:pPr>
      <w:r>
        <w:br w:type="page"/>
      </w:r>
    </w:p>
    <w:p w14:paraId="7BD03091" w14:textId="77777777" w:rsidR="00FF0802" w:rsidRDefault="00FF0802" w:rsidP="00FF0802">
      <w:pPr>
        <w:pStyle w:val="Heading2"/>
        <w:ind w:left="1080" w:hanging="1080"/>
      </w:pPr>
      <w:bookmarkStart w:id="1105" w:name="_Toc466035006"/>
      <w:r>
        <w:lastRenderedPageBreak/>
        <w:t>SMIF Conceptual Model::Patterns</w:t>
      </w:r>
      <w:bookmarkEnd w:id="1105"/>
    </w:p>
    <w:p w14:paraId="7CE41538" w14:textId="77777777" w:rsidR="00FF0802" w:rsidRDefault="00FF0802" w:rsidP="00FF0802">
      <w:pPr>
        <w:pStyle w:val="BodyText"/>
      </w:pPr>
      <w:r>
        <w:t>Patterns are templates for structures or compositions of things that may then be expressed as instances of the pattern.</w:t>
      </w:r>
    </w:p>
    <w:p w14:paraId="550F10EF" w14:textId="77777777" w:rsidR="00FF0802" w:rsidRDefault="00FF0802" w:rsidP="00FF0802">
      <w:pPr>
        <w:pStyle w:val="Heading3"/>
        <w:ind w:left="1080" w:hanging="1080"/>
      </w:pPr>
      <w:bookmarkStart w:id="1106" w:name="_Toc466035007"/>
      <w:r>
        <w:t>Diagram: Patterns</w:t>
      </w:r>
      <w:bookmarkEnd w:id="1106"/>
    </w:p>
    <w:p w14:paraId="3E0989F3" w14:textId="6307C2B4" w:rsidR="00FF0802" w:rsidRDefault="00FF0802" w:rsidP="00FF0802">
      <w:pPr>
        <w:jc w:val="center"/>
        <w:rPr>
          <w:rFonts w:cs="Arial"/>
        </w:rPr>
      </w:pPr>
      <w:r w:rsidRPr="009F0D1E">
        <w:rPr>
          <w:noProof/>
        </w:rPr>
        <w:drawing>
          <wp:inline distT="0" distB="0" distL="0" distR="0" wp14:anchorId="0B38028B" wp14:editId="7A81DCFD">
            <wp:extent cx="6187440" cy="5913120"/>
            <wp:effectExtent l="0" t="0" r="3810" b="0"/>
            <wp:docPr id="408" name="Picture 408" descr="144196490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964904.emf" descr="1441964904.em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7440" cy="5913120"/>
                    </a:xfrm>
                    <a:prstGeom prst="rect">
                      <a:avLst/>
                    </a:prstGeom>
                    <a:noFill/>
                    <a:ln>
                      <a:noFill/>
                    </a:ln>
                  </pic:spPr>
                </pic:pic>
              </a:graphicData>
            </a:graphic>
          </wp:inline>
        </w:drawing>
      </w:r>
    </w:p>
    <w:p w14:paraId="0EFE030D"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Patterns</w:t>
      </w:r>
    </w:p>
    <w:p w14:paraId="41C7C00C" w14:textId="77777777" w:rsidR="00FF0802" w:rsidRDefault="00FF0802" w:rsidP="00FF0802">
      <w:r>
        <w:t xml:space="preserve"> </w:t>
      </w:r>
    </w:p>
    <w:p w14:paraId="271F5A49" w14:textId="77777777" w:rsidR="00FF0802" w:rsidRDefault="00FF0802" w:rsidP="00FF0802"/>
    <w:p w14:paraId="78D778C2" w14:textId="77777777" w:rsidR="00FF0802" w:rsidRDefault="00FF0802" w:rsidP="00FF0802">
      <w:pPr>
        <w:pStyle w:val="Heading3"/>
        <w:ind w:left="1080" w:hanging="1080"/>
      </w:pPr>
      <w:bookmarkStart w:id="1107" w:name="_d1b5e0340f7aa2f7040481ad30e78d96"/>
      <w:bookmarkStart w:id="1108" w:name="_Toc466035008"/>
      <w:r>
        <w:t>Association Defining Relative Property</w:t>
      </w:r>
      <w:bookmarkEnd w:id="1107"/>
      <w:bookmarkEnd w:id="1108"/>
      <w:r w:rsidRPr="003A31EC">
        <w:rPr>
          <w:rFonts w:cs="Arial"/>
        </w:rPr>
        <w:t xml:space="preserve"> </w:t>
      </w:r>
      <w:r>
        <w:rPr>
          <w:rFonts w:cs="Arial"/>
        </w:rPr>
        <w:fldChar w:fldCharType="begin"/>
      </w:r>
      <w:r>
        <w:instrText>XE"</w:instrText>
      </w:r>
      <w:r w:rsidRPr="00413D75">
        <w:rPr>
          <w:rFonts w:cs="Arial"/>
        </w:rPr>
        <w:instrText>Defining Relative Property</w:instrText>
      </w:r>
      <w:r>
        <w:instrText>"</w:instrText>
      </w:r>
      <w:r>
        <w:rPr>
          <w:rFonts w:cs="Arial"/>
        </w:rPr>
        <w:fldChar w:fldCharType="end"/>
      </w:r>
    </w:p>
    <w:p w14:paraId="7D40AD4C" w14:textId="77777777" w:rsidR="00FF0802" w:rsidRDefault="00FF0802" w:rsidP="00FF0802">
      <w:r>
        <w:t>Relationship connecting a property with a relative property such that the relative property defines additional semantics for the &lt;relative to&gt; property, within the context of the pattern.</w:t>
      </w:r>
    </w:p>
    <w:p w14:paraId="35454282" w14:textId="77777777" w:rsidR="00FF0802" w:rsidRDefault="00FF0802" w:rsidP="00FF0802">
      <w:pPr>
        <w:pStyle w:val="Heading4"/>
        <w:ind w:left="1008" w:hanging="1008"/>
      </w:pPr>
      <w:bookmarkStart w:id="1109" w:name="_Toc466035009"/>
      <w:r>
        <w:lastRenderedPageBreak/>
        <w:t>Association Ends</w:t>
      </w:r>
      <w:bookmarkEnd w:id="1109"/>
    </w:p>
    <w:p w14:paraId="3D153F7B" w14:textId="45797C9F" w:rsidR="00FF0802" w:rsidRDefault="00FF0802" w:rsidP="00FF0802">
      <w:pPr>
        <w:ind w:firstLine="720"/>
      </w:pPr>
      <w:r w:rsidRPr="009F0D1E">
        <w:rPr>
          <w:noProof/>
        </w:rPr>
        <w:drawing>
          <wp:inline distT="0" distB="0" distL="0" distR="0" wp14:anchorId="7EC64950" wp14:editId="0764EA34">
            <wp:extent cx="152400" cy="152400"/>
            <wp:effectExtent l="0" t="0" r="0" b="0"/>
            <wp:docPr id="407" name="Picture 40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relative to</w:t>
      </w:r>
      <w:r>
        <w:rPr>
          <w:rFonts w:cs="Arial"/>
        </w:rPr>
        <w:fldChar w:fldCharType="begin"/>
      </w:r>
      <w:r>
        <w:instrText>XE"</w:instrText>
      </w:r>
      <w:r w:rsidRPr="00413D75">
        <w:rPr>
          <w:rFonts w:cs="Arial"/>
        </w:rPr>
        <w:instrText>relative to</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3312BBF" w14:textId="77777777" w:rsidR="00FF0802" w:rsidRDefault="00FF0802" w:rsidP="00FF0802">
      <w:pPr>
        <w:pStyle w:val="BodyText"/>
        <w:ind w:firstLine="720"/>
      </w:pPr>
      <w:r>
        <w:t>Property for which a relative property in a pattern defines additional semantics.</w:t>
      </w:r>
    </w:p>
    <w:p w14:paraId="406824F7" w14:textId="05A5A369" w:rsidR="00FF0802" w:rsidRDefault="00FF0802" w:rsidP="00FF0802">
      <w:pPr>
        <w:ind w:firstLine="720"/>
      </w:pPr>
      <w:r w:rsidRPr="009F0D1E">
        <w:rPr>
          <w:noProof/>
        </w:rPr>
        <w:drawing>
          <wp:inline distT="0" distB="0" distL="0" distR="0" wp14:anchorId="17F77275" wp14:editId="7ABB7C8A">
            <wp:extent cx="152400" cy="152400"/>
            <wp:effectExtent l="0" t="0" r="0" b="0"/>
            <wp:docPr id="406" name="Picture 406"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defined by</w:t>
      </w:r>
      <w:r>
        <w:rPr>
          <w:rFonts w:cs="Arial"/>
        </w:rPr>
        <w:fldChar w:fldCharType="begin"/>
      </w:r>
      <w:r>
        <w:instrText>XE"</w:instrText>
      </w:r>
      <w:r w:rsidRPr="00413D75">
        <w:rPr>
          <w:rFonts w:cs="Arial"/>
        </w:rPr>
        <w:instrText>is defined by</w:instrText>
      </w:r>
      <w:r>
        <w:instrText>"</w:instrText>
      </w:r>
      <w:r>
        <w:rPr>
          <w:rFonts w:cs="Arial"/>
        </w:rPr>
        <w:fldChar w:fldCharType="end"/>
      </w:r>
      <w:r>
        <w:t xml:space="preserve"> : </w:t>
      </w:r>
      <w:hyperlink w:anchor="_ea6776cff1b39b709bc823e54dd8cd52" w:history="1">
        <w:r>
          <w:rPr>
            <w:rStyle w:val="Hyperlink"/>
          </w:rPr>
          <w:t>Relative Property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65EE4D4" w14:textId="77777777" w:rsidR="00FF0802" w:rsidRDefault="00FF0802" w:rsidP="00FF0802">
      <w:pPr>
        <w:pStyle w:val="BodyText"/>
        <w:ind w:firstLine="720"/>
      </w:pPr>
      <w:r>
        <w:t>A property of a pattern that defines additional semantics of the &lt;relative to&gt; property.</w:t>
      </w:r>
    </w:p>
    <w:p w14:paraId="317D95B3" w14:textId="77777777" w:rsidR="00FF0802" w:rsidRDefault="00FF0802" w:rsidP="00FF0802"/>
    <w:p w14:paraId="39E4B118" w14:textId="77777777" w:rsidR="00FF0802" w:rsidRDefault="00FF0802" w:rsidP="00FF0802">
      <w:pPr>
        <w:pStyle w:val="Heading3"/>
        <w:ind w:left="1080" w:hanging="1080"/>
      </w:pPr>
      <w:bookmarkStart w:id="1110" w:name="_83fe0e6c1023324f4ff77a689f4824f6"/>
      <w:bookmarkStart w:id="1111" w:name="_Toc466035010"/>
      <w:r>
        <w:t>Class Focus Property</w:t>
      </w:r>
      <w:bookmarkEnd w:id="1110"/>
      <w:bookmarkEnd w:id="1111"/>
      <w:r w:rsidRPr="003A31EC">
        <w:rPr>
          <w:rFonts w:cs="Arial"/>
        </w:rPr>
        <w:t xml:space="preserve"> </w:t>
      </w:r>
      <w:r>
        <w:rPr>
          <w:rFonts w:cs="Arial"/>
        </w:rPr>
        <w:fldChar w:fldCharType="begin"/>
      </w:r>
      <w:r>
        <w:instrText>XE"</w:instrText>
      </w:r>
      <w:r w:rsidRPr="00413D75">
        <w:rPr>
          <w:rFonts w:cs="Arial"/>
        </w:rPr>
        <w:instrText>Focus Property</w:instrText>
      </w:r>
      <w:r>
        <w:instrText>"</w:instrText>
      </w:r>
      <w:r>
        <w:rPr>
          <w:rFonts w:cs="Arial"/>
        </w:rPr>
        <w:fldChar w:fldCharType="end"/>
      </w:r>
    </w:p>
    <w:p w14:paraId="156AC0FC" w14:textId="77777777" w:rsidR="00FF0802" w:rsidRDefault="00FF0802" w:rsidP="00FF0802">
      <w:r>
        <w:t>A property representing the extent of the subject type within the context of the owning pattern.</w:t>
      </w:r>
      <w:r>
        <w:br/>
        <w:t>The type of the property is asserted be the same as the subject type of the pattern.</w:t>
      </w:r>
    </w:p>
    <w:p w14:paraId="3B7A402A" w14:textId="77777777" w:rsidR="00FF0802" w:rsidRDefault="00FF0802" w:rsidP="00FF0802">
      <w:pPr>
        <w:pStyle w:val="Heading4"/>
        <w:ind w:left="1008" w:hanging="1008"/>
      </w:pPr>
      <w:bookmarkStart w:id="1112" w:name="_Toc466035011"/>
      <w:r>
        <w:t>Direct Supertypes</w:t>
      </w:r>
      <w:bookmarkEnd w:id="1112"/>
    </w:p>
    <w:p w14:paraId="5BFC6313" w14:textId="77777777" w:rsidR="00FF0802" w:rsidRDefault="00FF0802" w:rsidP="00FF0802">
      <w:pPr>
        <w:ind w:left="360"/>
      </w:pPr>
      <w:hyperlink w:anchor="_ef5e0064e356df6ead8b83395eedd22c" w:history="1">
        <w:r>
          <w:rPr>
            <w:rStyle w:val="Hyperlink"/>
          </w:rPr>
          <w:t>Quantified Property</w:t>
        </w:r>
      </w:hyperlink>
      <w:r>
        <w:t xml:space="preserve">, </w:t>
      </w:r>
      <w:hyperlink w:anchor="_e31b27a7745289f6f0e539acb4a8b867" w:history="1">
        <w:r>
          <w:rPr>
            <w:rStyle w:val="Hyperlink"/>
          </w:rPr>
          <w:t>Type Pattern Property</w:t>
        </w:r>
      </w:hyperlink>
    </w:p>
    <w:p w14:paraId="7C71A53E" w14:textId="77777777" w:rsidR="00FF0802" w:rsidRDefault="00FF0802" w:rsidP="00FF0802"/>
    <w:p w14:paraId="2EDD3775" w14:textId="77777777" w:rsidR="00FF0802" w:rsidRDefault="00FF0802" w:rsidP="00FF0802">
      <w:pPr>
        <w:pStyle w:val="Heading3"/>
        <w:ind w:left="1080" w:hanging="1080"/>
      </w:pPr>
      <w:bookmarkStart w:id="1113" w:name="_1e33feddacadc61f30aaafa02fe01139"/>
      <w:bookmarkStart w:id="1114" w:name="_Toc466035012"/>
      <w:r>
        <w:t>Association Match Rules</w:t>
      </w:r>
      <w:bookmarkEnd w:id="1113"/>
      <w:bookmarkEnd w:id="1114"/>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p>
    <w:p w14:paraId="77A547C3" w14:textId="77777777" w:rsidR="00FF0802" w:rsidRDefault="00FF0802" w:rsidP="00FF0802">
      <w:r>
        <w:t>Relationship defining the match rules for a mapping.</w:t>
      </w:r>
    </w:p>
    <w:p w14:paraId="1ABEEFE4" w14:textId="77777777" w:rsidR="00FF0802" w:rsidRDefault="00FF0802" w:rsidP="00FF0802">
      <w:pPr>
        <w:pStyle w:val="Heading4"/>
        <w:ind w:left="1008" w:hanging="1008"/>
      </w:pPr>
      <w:bookmarkStart w:id="1115" w:name="_Toc466035013"/>
      <w:r>
        <w:t>Direct Supertypes</w:t>
      </w:r>
      <w:bookmarkEnd w:id="1115"/>
    </w:p>
    <w:p w14:paraId="2A05AE9C" w14:textId="77777777" w:rsidR="00FF0802" w:rsidRDefault="00FF0802" w:rsidP="00FF0802">
      <w:pPr>
        <w:ind w:left="360"/>
      </w:pPr>
      <w:hyperlink w:anchor="_9562d6c08cbe5eb32022ec9309bb6160" w:history="1">
        <w:r>
          <w:rPr>
            <w:rStyle w:val="Hyperlink"/>
          </w:rPr>
          <w:t>Rule Constrains</w:t>
        </w:r>
      </w:hyperlink>
      <w:r>
        <w:t xml:space="preserve">, </w:t>
      </w:r>
      <w:hyperlink w:anchor="_ae63cfff50cedcc072b5771554ea61a3" w:history="1">
        <w:r>
          <w:rPr>
            <w:rStyle w:val="Hyperlink"/>
          </w:rPr>
          <w:t>Statement</w:t>
        </w:r>
      </w:hyperlink>
    </w:p>
    <w:p w14:paraId="370853AA" w14:textId="77777777" w:rsidR="00FF0802" w:rsidRDefault="00FF0802" w:rsidP="00FF0802">
      <w:pPr>
        <w:pStyle w:val="Heading4"/>
        <w:ind w:left="1008" w:hanging="1008"/>
      </w:pPr>
      <w:bookmarkStart w:id="1116" w:name="_Toc466035014"/>
      <w:r>
        <w:t>Association Ends</w:t>
      </w:r>
      <w:bookmarkEnd w:id="1116"/>
    </w:p>
    <w:p w14:paraId="557E750D" w14:textId="5B44BABB" w:rsidR="00FF0802" w:rsidRDefault="00FF0802" w:rsidP="00FF0802">
      <w:pPr>
        <w:ind w:firstLine="720"/>
      </w:pPr>
      <w:r w:rsidRPr="009F0D1E">
        <w:rPr>
          <w:noProof/>
        </w:rPr>
        <w:drawing>
          <wp:inline distT="0" distB="0" distL="0" distR="0" wp14:anchorId="0AEEB7AB" wp14:editId="7533B21B">
            <wp:extent cx="152400" cy="152400"/>
            <wp:effectExtent l="0" t="0" r="0" b="0"/>
            <wp:docPr id="405" name="Picture 405"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Match Rule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F5D5AD2" w14:textId="77777777" w:rsidR="00FF0802" w:rsidRDefault="00FF0802" w:rsidP="00FF0802">
      <w:pPr>
        <w:pStyle w:val="BodyText"/>
        <w:ind w:firstLine="720"/>
      </w:pPr>
      <w:r>
        <w:t>Map rule that is asserted by a mapping.</w:t>
      </w:r>
    </w:p>
    <w:p w14:paraId="6B722817" w14:textId="79C4EA7D" w:rsidR="00FF0802" w:rsidRDefault="00FF0802" w:rsidP="00FF0802">
      <w:pPr>
        <w:ind w:firstLine="720"/>
      </w:pPr>
      <w:r w:rsidRPr="009F0D1E">
        <w:rPr>
          <w:noProof/>
        </w:rPr>
        <w:drawing>
          <wp:inline distT="0" distB="0" distL="0" distR="0" wp14:anchorId="0308C157" wp14:editId="28D47623">
            <wp:extent cx="152400" cy="152400"/>
            <wp:effectExtent l="0" t="0" r="0" b="0"/>
            <wp:docPr id="404" name="Picture 404"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578F9A9" w14:textId="77777777" w:rsidR="00FF0802" w:rsidRDefault="00FF0802" w:rsidP="00FF0802">
      <w:pPr>
        <w:pStyle w:val="BodyText"/>
        <w:ind w:firstLine="720"/>
      </w:pPr>
      <w:r>
        <w:t>Mapping containing a map rule.</w:t>
      </w:r>
    </w:p>
    <w:p w14:paraId="5D0E933F" w14:textId="77777777" w:rsidR="00FF0802" w:rsidRDefault="00FF0802" w:rsidP="00FF0802"/>
    <w:p w14:paraId="1333C356" w14:textId="77777777" w:rsidR="00FF0802" w:rsidRDefault="00FF0802" w:rsidP="00FF0802">
      <w:pPr>
        <w:pStyle w:val="Heading3"/>
        <w:ind w:left="1080" w:hanging="1080"/>
      </w:pPr>
      <w:bookmarkStart w:id="1117" w:name="_77e24f666183243de30c7f285ef38731"/>
      <w:bookmarkStart w:id="1118" w:name="_Toc466035015"/>
      <w:r>
        <w:t>Class Part Property</w:t>
      </w:r>
      <w:bookmarkEnd w:id="1117"/>
      <w:bookmarkEnd w:id="1118"/>
      <w:r w:rsidRPr="003A31EC">
        <w:rPr>
          <w:rFonts w:cs="Arial"/>
        </w:rPr>
        <w:t xml:space="preserve"> </w:t>
      </w:r>
      <w:r>
        <w:rPr>
          <w:rFonts w:cs="Arial"/>
        </w:rPr>
        <w:fldChar w:fldCharType="begin"/>
      </w:r>
      <w:r>
        <w:instrText>XE"</w:instrText>
      </w:r>
      <w:r w:rsidRPr="00413D75">
        <w:rPr>
          <w:rFonts w:cs="Arial"/>
        </w:rPr>
        <w:instrText>Part Property</w:instrText>
      </w:r>
      <w:r>
        <w:instrText>"</w:instrText>
      </w:r>
      <w:r>
        <w:rPr>
          <w:rFonts w:cs="Arial"/>
        </w:rPr>
        <w:fldChar w:fldCharType="end"/>
      </w:r>
    </w:p>
    <w:p w14:paraId="43D97FDA" w14:textId="77777777" w:rsidR="00FF0802" w:rsidRDefault="00FF0802" w:rsidP="00FF0802">
      <w:r>
        <w:t>A relative pattern property representing a part of the subject type. Additional relations and rules may be made about the part. A type with parts is by its nature a composition.</w:t>
      </w:r>
      <w:r>
        <w:br/>
        <w:t>The relationship(s) traversed by the path expression, resulting the relative part, define a composite relationship.</w:t>
      </w:r>
    </w:p>
    <w:p w14:paraId="0A0A9E39" w14:textId="77777777" w:rsidR="00FF0802" w:rsidRDefault="00FF0802" w:rsidP="00FF0802">
      <w:pPr>
        <w:pStyle w:val="Heading4"/>
        <w:ind w:left="1008" w:hanging="1008"/>
      </w:pPr>
      <w:bookmarkStart w:id="1119" w:name="_Toc466035016"/>
      <w:r>
        <w:t>Direct Supertypes</w:t>
      </w:r>
      <w:bookmarkEnd w:id="1119"/>
    </w:p>
    <w:p w14:paraId="5464A3E2" w14:textId="77777777" w:rsidR="00FF0802" w:rsidRDefault="00FF0802" w:rsidP="00FF0802">
      <w:pPr>
        <w:ind w:left="360"/>
      </w:pPr>
      <w:hyperlink w:anchor="_ea6776cff1b39b709bc823e54dd8cd52" w:history="1">
        <w:r>
          <w:rPr>
            <w:rStyle w:val="Hyperlink"/>
          </w:rPr>
          <w:t>Relative Property</w:t>
        </w:r>
      </w:hyperlink>
      <w:r>
        <w:t xml:space="preserve">, </w:t>
      </w:r>
      <w:hyperlink w:anchor="_e31b27a7745289f6f0e539acb4a8b867" w:history="1">
        <w:r>
          <w:rPr>
            <w:rStyle w:val="Hyperlink"/>
          </w:rPr>
          <w:t>Type Pattern Property</w:t>
        </w:r>
      </w:hyperlink>
    </w:p>
    <w:p w14:paraId="33EFF144" w14:textId="77777777" w:rsidR="00FF0802" w:rsidRDefault="00FF0802" w:rsidP="00FF0802">
      <w:pPr>
        <w:pStyle w:val="Heading4"/>
        <w:ind w:left="1008" w:hanging="1008"/>
      </w:pPr>
      <w:bookmarkStart w:id="1120" w:name="_Toc466035017"/>
      <w:r>
        <w:t>Attributes</w:t>
      </w:r>
      <w:bookmarkEnd w:id="1120"/>
    </w:p>
    <w:p w14:paraId="17078137" w14:textId="3F5E243E" w:rsidR="00FF0802" w:rsidRDefault="00FF0802" w:rsidP="00FF0802">
      <w:pPr>
        <w:pStyle w:val="BodyText2"/>
      </w:pPr>
      <w:r w:rsidRPr="009F0D1E">
        <w:rPr>
          <w:noProof/>
          <w:lang w:bidi="ar-SA"/>
        </w:rPr>
        <w:drawing>
          <wp:inline distT="0" distB="0" distL="0" distR="0" wp14:anchorId="01EDCC26" wp14:editId="19752D78">
            <wp:extent cx="152400" cy="152400"/>
            <wp:effectExtent l="0" t="0" r="0" b="0"/>
            <wp:docPr id="403" name="Picture 403"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15F4E7B6" w14:textId="77777777" w:rsidR="00FF0802" w:rsidRDefault="00FF0802" w:rsidP="00FF0802">
      <w:pPr>
        <w:pStyle w:val="BodyText"/>
      </w:pPr>
      <w:r>
        <w:t>True if the property is on the boundary of the pattern and connectible (may have relationships) external to the pattern. e.g. "Port"</w:t>
      </w:r>
    </w:p>
    <w:p w14:paraId="6F69E497" w14:textId="77777777" w:rsidR="00FF0802" w:rsidRDefault="00FF0802" w:rsidP="00FF0802"/>
    <w:p w14:paraId="4C736CE4" w14:textId="77777777" w:rsidR="00FF0802" w:rsidRDefault="00FF0802" w:rsidP="00FF0802">
      <w:pPr>
        <w:pStyle w:val="Heading3"/>
        <w:ind w:left="1080" w:hanging="1080"/>
      </w:pPr>
      <w:bookmarkStart w:id="1121" w:name="_8d9c945b6f864c34fdd7a91d4d62755f"/>
      <w:bookmarkStart w:id="1122" w:name="_Toc466035018"/>
      <w:r>
        <w:t>Class Pattern</w:t>
      </w:r>
      <w:bookmarkEnd w:id="1121"/>
      <w:bookmarkEnd w:id="1122"/>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0325405F" w14:textId="77777777" w:rsidR="00FF0802" w:rsidRDefault="00FF0802" w:rsidP="00FF0802">
      <w:r>
        <w:t>A pattern represents a set of assertions true about individuals or sets of individuals qualified by pattern properties.</w:t>
      </w:r>
      <w:r>
        <w:br/>
        <w:t xml:space="preserve"> </w:t>
      </w:r>
      <w:r>
        <w:br/>
        <w:t>The structure of the pattern is defined by the properties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r>
        <w:br/>
      </w:r>
      <w:r>
        <w:br/>
      </w:r>
      <w:r>
        <w:lastRenderedPageBreak/>
        <w:t>[DTV] general situation kind: situation kind that is not an individual situation kind</w:t>
      </w:r>
      <w:r>
        <w:br/>
        <w:t>Note:This concept is defined in contrast to ‘individual situation kind’ not because there is any characteristic that distinguishes ‘general situation kind’ from ‘situation kind’.</w:t>
      </w:r>
      <w:r>
        <w:br/>
        <w:t>Note:A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p>
    <w:p w14:paraId="4723324F" w14:textId="77777777" w:rsidR="00FF0802" w:rsidRDefault="00FF0802" w:rsidP="00FF0802">
      <w:pPr>
        <w:pStyle w:val="Heading4"/>
        <w:ind w:left="1008" w:hanging="1008"/>
      </w:pPr>
      <w:bookmarkStart w:id="1123" w:name="_Toc466035019"/>
      <w:r>
        <w:t>Direct Supertypes</w:t>
      </w:r>
      <w:bookmarkEnd w:id="1123"/>
    </w:p>
    <w:p w14:paraId="2C4DEA94" w14:textId="77777777" w:rsidR="00FF0802" w:rsidRDefault="00FF0802" w:rsidP="00FF0802">
      <w:pPr>
        <w:ind w:left="360"/>
      </w:pPr>
      <w:hyperlink w:anchor="_8c517cf1950741c0f89edebf828214cc" w:history="1">
        <w:r>
          <w:rPr>
            <w:rStyle w:val="Hyperlink"/>
          </w:rPr>
          <w:t>Situation</w:t>
        </w:r>
      </w:hyperlink>
      <w:r>
        <w:t xml:space="preserve">, </w:t>
      </w:r>
      <w:hyperlink w:anchor="_50241f5936e61055293ca95f860768d8" w:history="1">
        <w:r>
          <w:rPr>
            <w:rStyle w:val="Hyperlink"/>
          </w:rPr>
          <w:t>Situation Type</w:t>
        </w:r>
      </w:hyperlink>
    </w:p>
    <w:p w14:paraId="442CED22" w14:textId="77777777" w:rsidR="00FF0802" w:rsidRDefault="00FF0802" w:rsidP="00FF0802"/>
    <w:p w14:paraId="0A920221" w14:textId="77777777" w:rsidR="00FF0802" w:rsidRDefault="00FF0802" w:rsidP="00FF0802">
      <w:pPr>
        <w:pStyle w:val="Heading3"/>
        <w:ind w:left="1080" w:hanging="1080"/>
      </w:pPr>
      <w:bookmarkStart w:id="1124" w:name="_d887c32e4bfb53e43fcdbf0a0fa25c0f"/>
      <w:bookmarkStart w:id="1125" w:name="_Toc466035020"/>
      <w:r>
        <w:t>Class Pattern of Type</w:t>
      </w:r>
      <w:bookmarkEnd w:id="1124"/>
      <w:bookmarkEnd w:id="1125"/>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p>
    <w:p w14:paraId="1E685820" w14:textId="77777777" w:rsidR="00FF0802" w:rsidRDefault="00FF0802" w:rsidP="00FF0802">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14:paraId="24097694" w14:textId="77777777" w:rsidR="00FF0802" w:rsidRDefault="00FF0802" w:rsidP="00FF0802">
      <w:pPr>
        <w:pStyle w:val="Heading4"/>
        <w:ind w:left="1008" w:hanging="1008"/>
      </w:pPr>
      <w:bookmarkStart w:id="1126" w:name="_Toc466035021"/>
      <w:r>
        <w:t>Direct Supertypes</w:t>
      </w:r>
      <w:bookmarkEnd w:id="1126"/>
    </w:p>
    <w:p w14:paraId="1A16D306" w14:textId="77777777" w:rsidR="00FF0802" w:rsidRDefault="00FF0802" w:rsidP="00FF0802">
      <w:pPr>
        <w:ind w:left="360"/>
      </w:pPr>
      <w:hyperlink w:anchor="_8d9c945b6f864c34fdd7a91d4d62755f" w:history="1">
        <w:r>
          <w:rPr>
            <w:rStyle w:val="Hyperlink"/>
          </w:rPr>
          <w:t>Pattern</w:t>
        </w:r>
      </w:hyperlink>
    </w:p>
    <w:p w14:paraId="78AA5D0D" w14:textId="77777777" w:rsidR="00FF0802" w:rsidRDefault="00FF0802" w:rsidP="00FF0802"/>
    <w:p w14:paraId="3AC0ADB0" w14:textId="77777777" w:rsidR="00FF0802" w:rsidRDefault="00FF0802" w:rsidP="00FF0802">
      <w:pPr>
        <w:pStyle w:val="Heading3"/>
        <w:ind w:left="1080" w:hanging="1080"/>
      </w:pPr>
      <w:bookmarkStart w:id="1127" w:name="_1ca0eead3b0232123ed6f8fbaf154524"/>
      <w:bookmarkStart w:id="1128" w:name="_Toc466035022"/>
      <w:r>
        <w:t>Association Pattern Properties</w:t>
      </w:r>
      <w:bookmarkEnd w:id="1127"/>
      <w:bookmarkEnd w:id="1128"/>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0CD41D6B" w14:textId="77777777" w:rsidR="00FF0802" w:rsidRDefault="00FF0802" w:rsidP="00FF0802">
      <w:r>
        <w:t>Relationship defining properties within a pattern.</w:t>
      </w:r>
    </w:p>
    <w:p w14:paraId="40795B9A" w14:textId="77777777" w:rsidR="00FF0802" w:rsidRDefault="00FF0802" w:rsidP="00FF0802">
      <w:pPr>
        <w:pStyle w:val="Heading4"/>
        <w:ind w:left="1008" w:hanging="1008"/>
      </w:pPr>
      <w:bookmarkStart w:id="1129" w:name="_Toc466035023"/>
      <w:r>
        <w:t>Direct Supertypes</w:t>
      </w:r>
      <w:bookmarkEnd w:id="1129"/>
    </w:p>
    <w:p w14:paraId="0ABBF299" w14:textId="77777777" w:rsidR="00FF0802" w:rsidRDefault="00FF0802" w:rsidP="00FF0802">
      <w:pPr>
        <w:ind w:left="360"/>
      </w:pPr>
      <w:hyperlink w:anchor="_ae63cfff50cedcc072b5771554ea61a3" w:history="1">
        <w:r>
          <w:rPr>
            <w:rStyle w:val="Hyperlink"/>
          </w:rPr>
          <w:t>Statement</w:t>
        </w:r>
      </w:hyperlink>
    </w:p>
    <w:p w14:paraId="67568E47" w14:textId="77777777" w:rsidR="00FF0802" w:rsidRDefault="00FF0802" w:rsidP="00FF0802">
      <w:pPr>
        <w:pStyle w:val="Heading4"/>
        <w:ind w:left="1008" w:hanging="1008"/>
      </w:pPr>
      <w:bookmarkStart w:id="1130" w:name="_Toc466035024"/>
      <w:r>
        <w:t>Association Ends</w:t>
      </w:r>
      <w:bookmarkEnd w:id="1130"/>
    </w:p>
    <w:p w14:paraId="7E9D2A8E" w14:textId="3BAEC9FA" w:rsidR="00FF0802" w:rsidRDefault="00FF0802" w:rsidP="00FF0802">
      <w:pPr>
        <w:ind w:firstLine="720"/>
      </w:pPr>
      <w:r w:rsidRPr="009F0D1E">
        <w:rPr>
          <w:noProof/>
        </w:rPr>
        <w:drawing>
          <wp:inline distT="0" distB="0" distL="0" distR="0" wp14:anchorId="1ABD815C" wp14:editId="7B9C712D">
            <wp:extent cx="152400" cy="152400"/>
            <wp:effectExtent l="0" t="0" r="0" b="0"/>
            <wp:docPr id="402" name="Picture 402"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owns property</w:t>
      </w:r>
      <w:r>
        <w:rPr>
          <w:rFonts w:cs="Arial"/>
        </w:rPr>
        <w:fldChar w:fldCharType="begin"/>
      </w:r>
      <w:r>
        <w:instrText>XE"</w:instrText>
      </w:r>
      <w:r w:rsidRPr="00413D75">
        <w:rPr>
          <w:rFonts w:cs="Arial"/>
        </w:rPr>
        <w:instrText>owns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E7697F2" w14:textId="77777777" w:rsidR="00FF0802" w:rsidRDefault="00FF0802" w:rsidP="00FF0802">
      <w:pPr>
        <w:pStyle w:val="BodyText"/>
        <w:ind w:firstLine="720"/>
      </w:pPr>
      <w:r>
        <w:t>A property defined within the context of a pattern that is used as part of the patterns definition.</w:t>
      </w:r>
      <w:r>
        <w:br/>
        <w:t>[UML] ownedAttribute</w:t>
      </w:r>
    </w:p>
    <w:p w14:paraId="56B0239C" w14:textId="307B948D" w:rsidR="00FF0802" w:rsidRDefault="00FF0802" w:rsidP="00FF0802">
      <w:pPr>
        <w:ind w:firstLine="720"/>
      </w:pPr>
      <w:r w:rsidRPr="009F0D1E">
        <w:rPr>
          <w:noProof/>
        </w:rPr>
        <w:drawing>
          <wp:inline distT="0" distB="0" distL="0" distR="0" wp14:anchorId="73186FB2" wp14:editId="488EFC8D">
            <wp:extent cx="152400" cy="152400"/>
            <wp:effectExtent l="0" t="0" r="0" b="0"/>
            <wp:docPr id="401" name="Picture 401"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E530BE3" w14:textId="77777777" w:rsidR="00FF0802" w:rsidRDefault="00FF0802" w:rsidP="00FF0802">
      <w:pPr>
        <w:pStyle w:val="BodyText"/>
        <w:ind w:firstLine="720"/>
      </w:pPr>
      <w:r>
        <w:t>Pattern owning a pattern property.</w:t>
      </w:r>
    </w:p>
    <w:p w14:paraId="12FBD2BE" w14:textId="77777777" w:rsidR="00FF0802" w:rsidRDefault="00FF0802" w:rsidP="00FF0802"/>
    <w:p w14:paraId="61D07D3E" w14:textId="77777777" w:rsidR="00FF0802" w:rsidRDefault="00FF0802" w:rsidP="00FF0802">
      <w:pPr>
        <w:pStyle w:val="Heading3"/>
        <w:ind w:left="1080" w:hanging="1080"/>
      </w:pPr>
      <w:bookmarkStart w:id="1131" w:name="_4d83e476040c7444758dda440d3096fc"/>
      <w:bookmarkStart w:id="1132" w:name="_Toc466035025"/>
      <w:r>
        <w:t>Class Pattern Property</w:t>
      </w:r>
      <w:bookmarkEnd w:id="1131"/>
      <w:bookmarkEnd w:id="1132"/>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16619289" w14:textId="77777777" w:rsidR="00FF0802" w:rsidRDefault="00FF0802" w:rsidP="00FF0802">
      <w:r>
        <w:t>A pattern property is a part of a pattern that provides a contextual property within that pattern for rules and relationships to be bound to.</w:t>
      </w:r>
      <w:r>
        <w:br/>
        <w:t>A pattern property is a placeholder for all or a subset of the instances of the properties type.</w:t>
      </w:r>
      <w:r>
        <w:br/>
        <w:t>Properties of a relationship may be bound to a pattern property where the type of the pattern property is compatible with the type of the relationship's property type.</w:t>
      </w:r>
      <w:r>
        <w:br/>
      </w:r>
      <w:r>
        <w:br/>
        <w:t>[UML] Similarity with TemplateParameter</w:t>
      </w:r>
      <w:r>
        <w:br/>
      </w:r>
      <w:r>
        <w:br/>
      </w:r>
    </w:p>
    <w:p w14:paraId="383F5189" w14:textId="77777777" w:rsidR="00FF0802" w:rsidRDefault="00FF0802" w:rsidP="00FF0802">
      <w:pPr>
        <w:pStyle w:val="Heading4"/>
        <w:ind w:left="1008" w:hanging="1008"/>
      </w:pPr>
      <w:bookmarkStart w:id="1133" w:name="_Toc466035026"/>
      <w:r>
        <w:t>Direct Supertypes</w:t>
      </w:r>
      <w:bookmarkEnd w:id="1133"/>
    </w:p>
    <w:p w14:paraId="7027BE59" w14:textId="77777777" w:rsidR="00FF0802" w:rsidRDefault="00FF0802" w:rsidP="00FF0802">
      <w:pPr>
        <w:ind w:left="360"/>
      </w:pPr>
      <w:hyperlink w:anchor="_aec2b4f875c8e48059ff0f3cf4fdb05d" w:history="1">
        <w:r>
          <w:rPr>
            <w:rStyle w:val="Hyperlink"/>
          </w:rPr>
          <w:t>Property Type</w:t>
        </w:r>
      </w:hyperlink>
    </w:p>
    <w:p w14:paraId="3FBE4468" w14:textId="77777777" w:rsidR="00FF0802" w:rsidRDefault="00FF0802" w:rsidP="00FF0802">
      <w:pPr>
        <w:pStyle w:val="Heading4"/>
        <w:ind w:left="1008" w:hanging="1008"/>
      </w:pPr>
      <w:bookmarkStart w:id="1134" w:name="_Toc466035027"/>
      <w:r>
        <w:t>Attributes</w:t>
      </w:r>
      <w:bookmarkEnd w:id="1134"/>
    </w:p>
    <w:p w14:paraId="01532F2A" w14:textId="5B041E1B" w:rsidR="00FF0802" w:rsidRDefault="00FF0802" w:rsidP="00FF0802">
      <w:pPr>
        <w:pStyle w:val="BodyText2"/>
      </w:pPr>
      <w:r w:rsidRPr="009F0D1E">
        <w:rPr>
          <w:noProof/>
          <w:lang w:bidi="ar-SA"/>
        </w:rPr>
        <w:drawing>
          <wp:inline distT="0" distB="0" distL="0" distR="0" wp14:anchorId="0B81EA97" wp14:editId="71621673">
            <wp:extent cx="152400" cy="152400"/>
            <wp:effectExtent l="0" t="0" r="0" b="0"/>
            <wp:docPr id="400" name="Picture 400"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w:t>
      </w:r>
    </w:p>
    <w:p w14:paraId="6F450884" w14:textId="77777777" w:rsidR="00FF0802" w:rsidRDefault="00FF0802" w:rsidP="00FF0802">
      <w:pPr>
        <w:pStyle w:val="BodyText"/>
      </w:pPr>
      <w:r>
        <w:t>Condition that must be true for all things bound to a pattern property.</w:t>
      </w:r>
    </w:p>
    <w:p w14:paraId="46649AE0" w14:textId="5D3A9378" w:rsidR="00FF0802" w:rsidRDefault="00FF0802" w:rsidP="00FF0802">
      <w:pPr>
        <w:pStyle w:val="BodyText2"/>
      </w:pPr>
      <w:r w:rsidRPr="009F0D1E">
        <w:rPr>
          <w:noProof/>
          <w:lang w:bidi="ar-SA"/>
        </w:rPr>
        <w:lastRenderedPageBreak/>
        <w:drawing>
          <wp:inline distT="0" distB="0" distL="0" distR="0" wp14:anchorId="12115E20" wp14:editId="2415390E">
            <wp:extent cx="152400" cy="152400"/>
            <wp:effectExtent l="0" t="0" r="0" b="0"/>
            <wp:docPr id="399" name="Picture 39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1C96708C" w14:textId="77777777" w:rsidR="00FF0802" w:rsidRDefault="00FF0802" w:rsidP="00FF0802">
      <w:pPr>
        <w:pStyle w:val="BodyText"/>
      </w:pPr>
      <w:r>
        <w:t>If true, Element must be explicitly asserted as the indicted type, not derived or inferred from a supertype or super property.</w:t>
      </w:r>
    </w:p>
    <w:p w14:paraId="52687749" w14:textId="77777777" w:rsidR="00FF0802" w:rsidRDefault="00FF0802" w:rsidP="00FF0802"/>
    <w:p w14:paraId="0CB50FDA" w14:textId="77777777" w:rsidR="00FF0802" w:rsidRDefault="00FF0802" w:rsidP="00FF0802">
      <w:pPr>
        <w:pStyle w:val="Heading3"/>
        <w:ind w:left="1080" w:hanging="1080"/>
      </w:pPr>
      <w:bookmarkStart w:id="1135" w:name="_f81964c3ea1d96486073fdffcbb6fe29"/>
      <w:bookmarkStart w:id="1136" w:name="_Toc466035028"/>
      <w:r>
        <w:t>Class Pattern Property Subset</w:t>
      </w:r>
      <w:bookmarkEnd w:id="1135"/>
      <w:bookmarkEnd w:id="1136"/>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192DD9FE" w14:textId="77777777" w:rsidR="00FF0802" w:rsidRDefault="00FF0802" w:rsidP="00FF0802">
      <w:r>
        <w:t>In a pattern or mapping rule, defines a property that represents a subset of another property. The subset may be constrained by a more specific type, expressions or required cardinalities.</w:t>
      </w:r>
      <w:r>
        <w:br/>
      </w:r>
    </w:p>
    <w:p w14:paraId="0F1096CE" w14:textId="77777777" w:rsidR="00FF0802" w:rsidRDefault="00FF0802" w:rsidP="00FF0802">
      <w:pPr>
        <w:pStyle w:val="Heading4"/>
        <w:ind w:left="1008" w:hanging="1008"/>
      </w:pPr>
      <w:bookmarkStart w:id="1137" w:name="_Toc466035029"/>
      <w:r>
        <w:t>Attributes</w:t>
      </w:r>
      <w:bookmarkEnd w:id="1137"/>
    </w:p>
    <w:p w14:paraId="0A7612CA" w14:textId="1209F395" w:rsidR="00FF0802" w:rsidRDefault="00FF0802" w:rsidP="00FF0802">
      <w:pPr>
        <w:pStyle w:val="BodyText2"/>
      </w:pPr>
      <w:r w:rsidRPr="009F0D1E">
        <w:rPr>
          <w:noProof/>
          <w:lang w:bidi="ar-SA"/>
        </w:rPr>
        <w:drawing>
          <wp:inline distT="0" distB="0" distL="0" distR="0" wp14:anchorId="3F54BF1A" wp14:editId="45776FD4">
            <wp:extent cx="152400" cy="152400"/>
            <wp:effectExtent l="0" t="0" r="0" b="0"/>
            <wp:docPr id="398" name="Picture 398"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6EBB7A77" w14:textId="77777777" w:rsidR="00FF0802" w:rsidRDefault="00FF0802" w:rsidP="00FF0802">
      <w:pPr>
        <w:pStyle w:val="BodyText"/>
      </w:pPr>
      <w:r>
        <w:t>True if the subset should be populated only if no other subsets have been populated.</w:t>
      </w:r>
    </w:p>
    <w:p w14:paraId="29561214" w14:textId="77777777" w:rsidR="00FF0802" w:rsidRDefault="00FF0802" w:rsidP="00FF0802"/>
    <w:p w14:paraId="66006400" w14:textId="77777777" w:rsidR="00FF0802" w:rsidRDefault="00FF0802" w:rsidP="00FF0802">
      <w:pPr>
        <w:pStyle w:val="Heading3"/>
        <w:ind w:left="1080" w:hanging="1080"/>
      </w:pPr>
      <w:bookmarkStart w:id="1138" w:name="_ef18e024624b062995d1bb5acd223c15"/>
      <w:bookmarkStart w:id="1139" w:name="_Toc466035030"/>
      <w:r>
        <w:t>Class Pattern Relationship</w:t>
      </w:r>
      <w:bookmarkEnd w:id="1138"/>
      <w:bookmarkEnd w:id="1139"/>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80952EE" w14:textId="77777777" w:rsidR="00FF0802" w:rsidRDefault="00FF0802" w:rsidP="00FF0802">
      <w:r>
        <w:t>A pattern relationship is part of the definition of a pattern, it extends a basic relationship in that it adds properties to determine the effect the relationship has on pattern instances.</w:t>
      </w:r>
      <w:r>
        <w:br/>
        <w:t>[UML] Connector. (type = has type). Each ConnectorEnd corresponds with a Structured Property Binding.</w:t>
      </w:r>
    </w:p>
    <w:p w14:paraId="58BF42C3" w14:textId="77777777" w:rsidR="00FF0802" w:rsidRDefault="00FF0802" w:rsidP="00FF0802">
      <w:pPr>
        <w:pStyle w:val="Heading4"/>
        <w:ind w:left="1008" w:hanging="1008"/>
      </w:pPr>
      <w:bookmarkStart w:id="1140" w:name="_Toc466035031"/>
      <w:r>
        <w:t>Direct Supertypes</w:t>
      </w:r>
      <w:bookmarkEnd w:id="1140"/>
    </w:p>
    <w:p w14:paraId="3C710590" w14:textId="77777777" w:rsidR="00FF0802" w:rsidRDefault="00FF0802" w:rsidP="00FF0802">
      <w:pPr>
        <w:ind w:left="360"/>
      </w:pPr>
      <w:hyperlink w:anchor="_f7a7f80baaeb7cc3f36c45e96eacd166" w:history="1">
        <w:r>
          <w:rPr>
            <w:rStyle w:val="Hyperlink"/>
          </w:rPr>
          <w:t>Relationship</w:t>
        </w:r>
      </w:hyperlink>
    </w:p>
    <w:p w14:paraId="56EF2D2B" w14:textId="77777777" w:rsidR="00FF0802" w:rsidRDefault="00FF0802" w:rsidP="00FF0802">
      <w:pPr>
        <w:pStyle w:val="Heading4"/>
        <w:ind w:left="1008" w:hanging="1008"/>
      </w:pPr>
      <w:bookmarkStart w:id="1141" w:name="_Toc466035032"/>
      <w:r>
        <w:t>Attributes</w:t>
      </w:r>
      <w:bookmarkEnd w:id="1141"/>
    </w:p>
    <w:p w14:paraId="30A4ABE1" w14:textId="6813006A" w:rsidR="00FF0802" w:rsidRDefault="00FF0802" w:rsidP="00FF0802">
      <w:pPr>
        <w:pStyle w:val="BodyText2"/>
      </w:pPr>
      <w:r w:rsidRPr="009F0D1E">
        <w:rPr>
          <w:noProof/>
          <w:lang w:bidi="ar-SA"/>
        </w:rPr>
        <w:drawing>
          <wp:inline distT="0" distB="0" distL="0" distR="0" wp14:anchorId="31341B3E" wp14:editId="29D19377">
            <wp:extent cx="152400" cy="152400"/>
            <wp:effectExtent l="0" t="0" r="0" b="0"/>
            <wp:docPr id="397" name="Picture 397"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3862A7BD" w14:textId="77777777" w:rsidR="00FF0802" w:rsidRDefault="00FF0802" w:rsidP="00FF0802">
      <w:pPr>
        <w:pStyle w:val="BodyText"/>
      </w:pPr>
      <w:r>
        <w:t>&lt;strength&gt; defines the behavior of an element with respect to a pattern - how it impacts the selection, evaluation or assertion of the pattern.</w:t>
      </w:r>
    </w:p>
    <w:p w14:paraId="3BC9BEB3" w14:textId="75F73F40" w:rsidR="00FF0802" w:rsidRDefault="00FF0802" w:rsidP="00FF0802">
      <w:pPr>
        <w:pStyle w:val="BodyText2"/>
      </w:pPr>
      <w:r w:rsidRPr="009F0D1E">
        <w:rPr>
          <w:noProof/>
          <w:lang w:bidi="ar-SA"/>
        </w:rPr>
        <w:drawing>
          <wp:inline distT="0" distB="0" distL="0" distR="0" wp14:anchorId="3705E859" wp14:editId="2AAE2612">
            <wp:extent cx="152400" cy="152400"/>
            <wp:effectExtent l="0" t="0" r="0" b="0"/>
            <wp:docPr id="396" name="Picture 396"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45A5A5FB" w14:textId="77777777" w:rsidR="00FF0802" w:rsidRDefault="00FF0802" w:rsidP="00FF0802">
      <w:pPr>
        <w:pStyle w:val="BodyText"/>
      </w:pPr>
      <w:r>
        <w:t>If true, Element must be explicitly asserted as the indicted type, not derived or inferred from a supertype or super property.</w:t>
      </w:r>
    </w:p>
    <w:p w14:paraId="7EDD5690" w14:textId="77777777" w:rsidR="00FF0802" w:rsidRDefault="00FF0802" w:rsidP="00FF0802"/>
    <w:p w14:paraId="0C4EBDFD" w14:textId="77777777" w:rsidR="00FF0802" w:rsidRDefault="00FF0802" w:rsidP="00FF0802">
      <w:pPr>
        <w:pStyle w:val="Heading3"/>
        <w:ind w:left="1080" w:hanging="1080"/>
      </w:pPr>
      <w:bookmarkStart w:id="1142" w:name="_11cb02063fcab262a907849b8f9adbe7"/>
      <w:bookmarkStart w:id="1143" w:name="_Toc466035033"/>
      <w:r>
        <w:t>Association Pattern Relationship</w:t>
      </w:r>
      <w:bookmarkEnd w:id="1142"/>
      <w:bookmarkEnd w:id="1143"/>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43DB4723" w14:textId="77777777" w:rsidR="00FF0802" w:rsidRDefault="00FF0802" w:rsidP="00FF0802">
      <w:r>
        <w:t>Definition of a relationship that must hold within all instances of a pattern.</w:t>
      </w:r>
    </w:p>
    <w:p w14:paraId="4E44D458" w14:textId="77777777" w:rsidR="00FF0802" w:rsidRDefault="00FF0802" w:rsidP="00FF0802">
      <w:pPr>
        <w:pStyle w:val="Heading4"/>
        <w:ind w:left="1008" w:hanging="1008"/>
      </w:pPr>
      <w:bookmarkStart w:id="1144" w:name="_Toc466035034"/>
      <w:r>
        <w:t>Direct Supertypes</w:t>
      </w:r>
      <w:bookmarkEnd w:id="1144"/>
    </w:p>
    <w:p w14:paraId="41930A83" w14:textId="77777777" w:rsidR="00FF0802" w:rsidRDefault="00FF0802" w:rsidP="00FF0802">
      <w:pPr>
        <w:ind w:left="360"/>
      </w:pPr>
      <w:hyperlink w:anchor="_ae63cfff50cedcc072b5771554ea61a3" w:history="1">
        <w:r>
          <w:rPr>
            <w:rStyle w:val="Hyperlink"/>
          </w:rPr>
          <w:t>Statement</w:t>
        </w:r>
      </w:hyperlink>
    </w:p>
    <w:p w14:paraId="41071590" w14:textId="77777777" w:rsidR="00FF0802" w:rsidRDefault="00FF0802" w:rsidP="00FF0802">
      <w:pPr>
        <w:pStyle w:val="Heading4"/>
        <w:ind w:left="1008" w:hanging="1008"/>
      </w:pPr>
      <w:bookmarkStart w:id="1145" w:name="_Toc466035035"/>
      <w:r>
        <w:t>Association Ends</w:t>
      </w:r>
      <w:bookmarkEnd w:id="1145"/>
    </w:p>
    <w:p w14:paraId="47D30436" w14:textId="489AA29D" w:rsidR="00FF0802" w:rsidRDefault="00FF0802" w:rsidP="00FF0802">
      <w:pPr>
        <w:ind w:firstLine="720"/>
      </w:pPr>
      <w:r w:rsidRPr="009F0D1E">
        <w:rPr>
          <w:noProof/>
        </w:rPr>
        <w:drawing>
          <wp:inline distT="0" distB="0" distL="0" distR="0" wp14:anchorId="78AF7B77" wp14:editId="6FE53E79">
            <wp:extent cx="152400" cy="152400"/>
            <wp:effectExtent l="0" t="0" r="0" b="0"/>
            <wp:docPr id="395" name="Picture 395"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owns relationship</w:t>
      </w:r>
      <w:r>
        <w:rPr>
          <w:rFonts w:cs="Arial"/>
        </w:rPr>
        <w:fldChar w:fldCharType="begin"/>
      </w:r>
      <w:r>
        <w:instrText>XE"</w:instrText>
      </w:r>
      <w:r w:rsidRPr="00413D75">
        <w:rPr>
          <w:rFonts w:cs="Arial"/>
        </w:rPr>
        <w:instrText>owns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5556FBA" w14:textId="77777777" w:rsidR="00FF0802" w:rsidRDefault="00FF0802" w:rsidP="00FF0802">
      <w:pPr>
        <w:pStyle w:val="BodyText"/>
        <w:ind w:firstLine="720"/>
      </w:pPr>
      <w:r>
        <w:t>A relationship defined within the context of a pattern. The semantics of the relationship is further defined by "has strength".</w:t>
      </w:r>
      <w:r>
        <w:br/>
        <w:t>Note that a pattern may also assert other propositions, including other rules and relationships.</w:t>
      </w:r>
      <w:r>
        <w:br/>
        <w:t xml:space="preserve">[UML] ownedConnector </w:t>
      </w:r>
    </w:p>
    <w:p w14:paraId="39ABD975" w14:textId="38A91431" w:rsidR="00FF0802" w:rsidRDefault="00FF0802" w:rsidP="00FF0802">
      <w:pPr>
        <w:ind w:firstLine="720"/>
      </w:pPr>
      <w:r w:rsidRPr="009F0D1E">
        <w:rPr>
          <w:noProof/>
        </w:rPr>
        <w:drawing>
          <wp:inline distT="0" distB="0" distL="0" distR="0" wp14:anchorId="7F207BF6" wp14:editId="534FD4F1">
            <wp:extent cx="152400" cy="152400"/>
            <wp:effectExtent l="0" t="0" r="0" b="0"/>
            <wp:docPr id="394" name="Picture 394" descr="-13151729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72966.emf" descr="-1315172966.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0C241C3" w14:textId="77777777" w:rsidR="00FF0802" w:rsidRDefault="00FF0802" w:rsidP="00FF0802">
      <w:pPr>
        <w:pStyle w:val="BodyText"/>
        <w:ind w:firstLine="720"/>
      </w:pPr>
      <w:r>
        <w:t>Pattern owning a pattern relationship.</w:t>
      </w:r>
    </w:p>
    <w:p w14:paraId="07618AAB" w14:textId="77777777" w:rsidR="00FF0802" w:rsidRDefault="00FF0802" w:rsidP="00FF0802"/>
    <w:p w14:paraId="441177C5" w14:textId="77777777" w:rsidR="00FF0802" w:rsidRDefault="00FF0802" w:rsidP="00FF0802">
      <w:pPr>
        <w:pStyle w:val="Heading3"/>
        <w:ind w:left="1080" w:hanging="1080"/>
      </w:pPr>
      <w:bookmarkStart w:id="1146" w:name="_ef5e0064e356df6ead8b83395eedd22c"/>
      <w:bookmarkStart w:id="1147" w:name="_Toc466035036"/>
      <w:r>
        <w:lastRenderedPageBreak/>
        <w:t>Class Quantified Property</w:t>
      </w:r>
      <w:bookmarkEnd w:id="1146"/>
      <w:bookmarkEnd w:id="1147"/>
      <w:r w:rsidRPr="003A31EC">
        <w:rPr>
          <w:rFonts w:cs="Arial"/>
        </w:rPr>
        <w:t xml:space="preserve"> </w:t>
      </w:r>
      <w:r>
        <w:rPr>
          <w:rFonts w:cs="Arial"/>
        </w:rPr>
        <w:fldChar w:fldCharType="begin"/>
      </w:r>
      <w:r>
        <w:instrText>XE"</w:instrText>
      </w:r>
      <w:r w:rsidRPr="00413D75">
        <w:rPr>
          <w:rFonts w:cs="Arial"/>
        </w:rPr>
        <w:instrText>Quantified Property</w:instrText>
      </w:r>
      <w:r>
        <w:instrText>"</w:instrText>
      </w:r>
      <w:r>
        <w:rPr>
          <w:rFonts w:cs="Arial"/>
        </w:rPr>
        <w:fldChar w:fldCharType="end"/>
      </w:r>
    </w:p>
    <w:p w14:paraId="6D2C9C80" w14:textId="77777777" w:rsidR="00FF0802" w:rsidRDefault="00FF0802" w:rsidP="00FF0802">
      <w:r>
        <w:t>A quantified property defines a set of things resulting from the extent of the property type filtered by the quantifier. The resulting set may then be used in relationships or other assertions within the owning pattern.</w:t>
      </w:r>
    </w:p>
    <w:p w14:paraId="637CD5D5" w14:textId="77777777" w:rsidR="00FF0802" w:rsidRDefault="00FF0802" w:rsidP="00FF0802">
      <w:pPr>
        <w:pStyle w:val="Heading4"/>
        <w:ind w:left="1008" w:hanging="1008"/>
      </w:pPr>
      <w:bookmarkStart w:id="1148" w:name="_Toc466035037"/>
      <w:r>
        <w:t>Direct Supertypes</w:t>
      </w:r>
      <w:bookmarkEnd w:id="1148"/>
    </w:p>
    <w:p w14:paraId="4724259E" w14:textId="77777777" w:rsidR="00FF0802" w:rsidRDefault="00FF0802" w:rsidP="00FF0802">
      <w:pPr>
        <w:ind w:left="360"/>
      </w:pPr>
      <w:hyperlink w:anchor="_4d83e476040c7444758dda440d3096fc" w:history="1">
        <w:r>
          <w:rPr>
            <w:rStyle w:val="Hyperlink"/>
          </w:rPr>
          <w:t>Pattern Property</w:t>
        </w:r>
      </w:hyperlink>
    </w:p>
    <w:p w14:paraId="50C4050D" w14:textId="77777777" w:rsidR="00FF0802" w:rsidRDefault="00FF0802" w:rsidP="00FF0802">
      <w:pPr>
        <w:pStyle w:val="Heading4"/>
        <w:ind w:left="1008" w:hanging="1008"/>
      </w:pPr>
      <w:bookmarkStart w:id="1149" w:name="_Toc466035038"/>
      <w:r>
        <w:t>Attributes</w:t>
      </w:r>
      <w:bookmarkEnd w:id="1149"/>
    </w:p>
    <w:p w14:paraId="0B0297B9" w14:textId="5B5DA7B1" w:rsidR="00FF0802" w:rsidRDefault="00FF0802" w:rsidP="00FF0802">
      <w:pPr>
        <w:pStyle w:val="BodyText2"/>
      </w:pPr>
      <w:r w:rsidRPr="009F0D1E">
        <w:rPr>
          <w:noProof/>
          <w:lang w:bidi="ar-SA"/>
        </w:rPr>
        <w:drawing>
          <wp:inline distT="0" distB="0" distL="0" distR="0" wp14:anchorId="1C4096C3" wp14:editId="55C0AA9A">
            <wp:extent cx="152400" cy="152400"/>
            <wp:effectExtent l="0" t="0" r="0" b="0"/>
            <wp:docPr id="392" name="Picture 392"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[1]</w:t>
      </w:r>
    </w:p>
    <w:p w14:paraId="7D833911" w14:textId="77777777" w:rsidR="00FF0802" w:rsidRDefault="00FF0802" w:rsidP="00FF0802">
      <w:pPr>
        <w:pStyle w:val="BodyText"/>
      </w:pPr>
      <w:r>
        <w:t>A quantified property defines a quantification  within a pattern. The quantifier defines the set of things that will populate the pattern property for all instances of the pattern. Default is "All".</w:t>
      </w:r>
      <w:r>
        <w:br/>
      </w:r>
      <w:r>
        <w:br/>
        <w:t>e.g. for all people p: People is the context and P is the quantified property.  In SMIF the quantified property would typically be named &lt;quantifier&gt; &lt;type&gt;.  So the above quantified property would be named "all people".  The quantified property will be asserted to have the quantified type.</w:t>
      </w:r>
      <w:r>
        <w:br/>
      </w:r>
      <w:r>
        <w:br/>
      </w:r>
    </w:p>
    <w:p w14:paraId="2E314F77" w14:textId="77777777" w:rsidR="00FF0802" w:rsidRDefault="00FF0802" w:rsidP="00FF0802"/>
    <w:p w14:paraId="34C25FAC" w14:textId="77777777" w:rsidR="00FF0802" w:rsidRDefault="00FF0802" w:rsidP="00FF0802">
      <w:pPr>
        <w:pStyle w:val="Heading3"/>
        <w:ind w:left="1080" w:hanging="1080"/>
      </w:pPr>
      <w:bookmarkStart w:id="1150" w:name="_ea6776cff1b39b709bc823e54dd8cd52"/>
      <w:bookmarkStart w:id="1151" w:name="_Toc466035039"/>
      <w:r>
        <w:t>Class Relative Property</w:t>
      </w:r>
      <w:bookmarkEnd w:id="1150"/>
      <w:bookmarkEnd w:id="1151"/>
      <w:r w:rsidRPr="003A31EC">
        <w:rPr>
          <w:rFonts w:cs="Arial"/>
        </w:rPr>
        <w:t xml:space="preserve"> </w:t>
      </w:r>
      <w:r>
        <w:rPr>
          <w:rFonts w:cs="Arial"/>
        </w:rPr>
        <w:fldChar w:fldCharType="begin"/>
      </w:r>
      <w:r>
        <w:instrText>XE"</w:instrText>
      </w:r>
      <w:r w:rsidRPr="00413D75">
        <w:rPr>
          <w:rFonts w:cs="Arial"/>
        </w:rPr>
        <w:instrText>Relative Property</w:instrText>
      </w:r>
      <w:r>
        <w:instrText>"</w:instrText>
      </w:r>
      <w:r>
        <w:rPr>
          <w:rFonts w:cs="Arial"/>
        </w:rPr>
        <w:fldChar w:fldCharType="end"/>
      </w:r>
    </w:p>
    <w:p w14:paraId="1FDD225A" w14:textId="77777777" w:rsidR="00FF0802" w:rsidRDefault="00FF0802" w:rsidP="00FF0802">
      <w:r>
        <w:t>A relative property defines additional semantics of the &lt;relative to&gt; property in the context of the owning pattern.</w:t>
      </w:r>
    </w:p>
    <w:p w14:paraId="017B9A82" w14:textId="77777777" w:rsidR="00FF0802" w:rsidRDefault="00FF0802" w:rsidP="00FF0802">
      <w:pPr>
        <w:pStyle w:val="Heading4"/>
        <w:ind w:left="1008" w:hanging="1008"/>
      </w:pPr>
      <w:bookmarkStart w:id="1152" w:name="_Toc466035040"/>
      <w:r>
        <w:t>Direct Supertypes</w:t>
      </w:r>
      <w:bookmarkEnd w:id="1152"/>
    </w:p>
    <w:p w14:paraId="7DE32F76" w14:textId="77777777" w:rsidR="00FF0802" w:rsidRDefault="00FF0802" w:rsidP="00FF0802">
      <w:pPr>
        <w:ind w:left="360"/>
      </w:pPr>
      <w:hyperlink w:anchor="_4d83e476040c7444758dda440d3096fc" w:history="1">
        <w:r>
          <w:rPr>
            <w:rStyle w:val="Hyperlink"/>
          </w:rPr>
          <w:t>Pattern Property</w:t>
        </w:r>
      </w:hyperlink>
    </w:p>
    <w:p w14:paraId="0FA0B197" w14:textId="77777777" w:rsidR="00FF0802" w:rsidRDefault="00FF0802" w:rsidP="00FF0802">
      <w:pPr>
        <w:pStyle w:val="Heading4"/>
        <w:ind w:left="1008" w:hanging="1008"/>
      </w:pPr>
      <w:bookmarkStart w:id="1153" w:name="_Toc466035041"/>
      <w:r>
        <w:t>Attributes</w:t>
      </w:r>
      <w:bookmarkEnd w:id="1153"/>
    </w:p>
    <w:p w14:paraId="22C9A647" w14:textId="2EC91D26" w:rsidR="00FF0802" w:rsidRDefault="00FF0802" w:rsidP="00FF0802">
      <w:pPr>
        <w:pStyle w:val="BodyText2"/>
      </w:pPr>
      <w:r w:rsidRPr="009F0D1E">
        <w:rPr>
          <w:noProof/>
          <w:lang w:bidi="ar-SA"/>
        </w:rPr>
        <w:drawing>
          <wp:inline distT="0" distB="0" distL="0" distR="0" wp14:anchorId="74E47D32" wp14:editId="65DB729F">
            <wp:extent cx="152400" cy="152400"/>
            <wp:effectExtent l="0" t="0" r="0" b="0"/>
            <wp:docPr id="391" name="Picture 39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path expression</w:t>
      </w:r>
      <w:r>
        <w:rPr>
          <w:rFonts w:cs="Arial"/>
        </w:rPr>
        <w:fldChar w:fldCharType="begin"/>
      </w:r>
      <w:r>
        <w:instrText>XE"</w:instrText>
      </w:r>
      <w:r w:rsidRPr="00413D75">
        <w:rPr>
          <w:rFonts w:cs="Arial"/>
        </w:rPr>
        <w:instrText>path expression</w:instrText>
      </w:r>
      <w:r>
        <w:instrText>"</w:instrText>
      </w:r>
      <w:r>
        <w:rPr>
          <w:rFonts w:cs="Arial"/>
        </w:rPr>
        <w:fldChar w:fldCharType="end"/>
      </w:r>
      <w:r>
        <w:t xml:space="preserve"> : </w:t>
      </w:r>
      <w:hyperlink w:anchor="_0492440b12b90a76377a15324efa2182" w:history="1">
        <w:r>
          <w:rPr>
            <w:rStyle w:val="Hyperlink"/>
          </w:rPr>
          <w:t>Traversal</w:t>
        </w:r>
      </w:hyperlink>
      <w:r>
        <w:t xml:space="preserve"> [0..1]</w:t>
      </w:r>
    </w:p>
    <w:p w14:paraId="2CFCC304" w14:textId="77777777" w:rsidR="00FF0802" w:rsidRDefault="00FF0802" w:rsidP="00FF0802">
      <w:pPr>
        <w:pStyle w:val="BodyText"/>
      </w:pPr>
      <w:r>
        <w:t xml:space="preserve">Path expression computes a value for the pattern element based on the expression applied to the related property or relationship. </w:t>
      </w:r>
      <w:r>
        <w:br/>
        <w:t>Where computation is used inverse mapping is not specified - any inverse mapping is implementation specific.</w:t>
      </w:r>
    </w:p>
    <w:p w14:paraId="77D24665" w14:textId="2F02B9BE" w:rsidR="00FF0802" w:rsidRDefault="00FF0802" w:rsidP="00FF0802">
      <w:pPr>
        <w:pStyle w:val="BodyText2"/>
      </w:pPr>
      <w:r w:rsidRPr="009F0D1E">
        <w:rPr>
          <w:noProof/>
          <w:lang w:bidi="ar-SA"/>
        </w:rPr>
        <w:drawing>
          <wp:inline distT="0" distB="0" distL="0" distR="0" wp14:anchorId="7CA3D681" wp14:editId="3CB60C4D">
            <wp:extent cx="152400" cy="152400"/>
            <wp:effectExtent l="0" t="0" r="0" b="0"/>
            <wp:docPr id="389" name="Picture 38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58E377A4" w14:textId="77777777" w:rsidR="00FF0802" w:rsidRDefault="00FF0802" w:rsidP="00FF0802">
      <w:pPr>
        <w:pStyle w:val="BodyText"/>
      </w:pPr>
      <w:r>
        <w:t>&lt;has strength&gt; defines the behavior of an element with respect to a pattern - how it impacts the selection, evaluation or assertion of the pattern.</w:t>
      </w:r>
    </w:p>
    <w:p w14:paraId="2971BE99" w14:textId="77777777" w:rsidR="00FF0802" w:rsidRDefault="00FF0802" w:rsidP="00FF0802"/>
    <w:p w14:paraId="0BA9BC44" w14:textId="77777777" w:rsidR="00FF0802" w:rsidRDefault="00FF0802" w:rsidP="00FF0802">
      <w:pPr>
        <w:pStyle w:val="Heading3"/>
        <w:ind w:left="1080" w:hanging="1080"/>
      </w:pPr>
      <w:bookmarkStart w:id="1154" w:name="_c626cad4685e2f60e9e1375bf07a99b6"/>
      <w:bookmarkStart w:id="1155" w:name="_Toc466035042"/>
      <w:r>
        <w:t>Association Subject of Pattern Relationship</w:t>
      </w:r>
      <w:bookmarkEnd w:id="1154"/>
      <w:bookmarkEnd w:id="1155"/>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p>
    <w:p w14:paraId="09A83787" w14:textId="77777777" w:rsidR="00FF0802" w:rsidRDefault="00FF0802" w:rsidP="00FF0802">
      <w:r>
        <w:t>Relationship defining the subject pattern of a type specific pattern.</w:t>
      </w:r>
    </w:p>
    <w:p w14:paraId="1566D9B6" w14:textId="77777777" w:rsidR="00FF0802" w:rsidRDefault="00FF0802" w:rsidP="00FF0802">
      <w:pPr>
        <w:pStyle w:val="Heading4"/>
        <w:ind w:left="1008" w:hanging="1008"/>
      </w:pPr>
      <w:bookmarkStart w:id="1156" w:name="_Toc466035043"/>
      <w:r>
        <w:t>Direct Supertypes</w:t>
      </w:r>
      <w:bookmarkEnd w:id="1156"/>
    </w:p>
    <w:p w14:paraId="25BAE047" w14:textId="77777777" w:rsidR="00FF0802" w:rsidRDefault="00FF0802" w:rsidP="00FF0802">
      <w:pPr>
        <w:ind w:left="360"/>
      </w:pPr>
      <w:hyperlink w:anchor="_98ff7066ce9f28f3ab4a80f88bc3fddc" w:history="1">
        <w:r>
          <w:rPr>
            <w:rStyle w:val="Hyperlink"/>
          </w:rPr>
          <w:t>Assertion</w:t>
        </w:r>
      </w:hyperlink>
    </w:p>
    <w:p w14:paraId="0D3AD060" w14:textId="77777777" w:rsidR="00FF0802" w:rsidRDefault="00FF0802" w:rsidP="00FF0802">
      <w:pPr>
        <w:pStyle w:val="Heading4"/>
        <w:ind w:left="1008" w:hanging="1008"/>
      </w:pPr>
      <w:bookmarkStart w:id="1157" w:name="_Toc466035044"/>
      <w:r>
        <w:t>Association Ends</w:t>
      </w:r>
      <w:bookmarkEnd w:id="1157"/>
    </w:p>
    <w:p w14:paraId="2458986B" w14:textId="42B5B0F8" w:rsidR="00FF0802" w:rsidRDefault="00FF0802" w:rsidP="00FF0802">
      <w:pPr>
        <w:ind w:firstLine="720"/>
      </w:pPr>
      <w:r w:rsidRPr="009F0D1E">
        <w:rPr>
          <w:noProof/>
        </w:rPr>
        <w:drawing>
          <wp:inline distT="0" distB="0" distL="0" distR="0" wp14:anchorId="34691012" wp14:editId="315FC92E">
            <wp:extent cx="152400" cy="152400"/>
            <wp:effectExtent l="0" t="0" r="0" b="0"/>
            <wp:docPr id="387" name="Picture 38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asserts pattern</w:t>
      </w:r>
      <w:r>
        <w:rPr>
          <w:rFonts w:cs="Arial"/>
        </w:rPr>
        <w:fldChar w:fldCharType="begin"/>
      </w:r>
      <w:r>
        <w:instrText>XE"</w:instrText>
      </w:r>
      <w:r w:rsidRPr="00413D75">
        <w:rPr>
          <w:rFonts w:cs="Arial"/>
        </w:rPr>
        <w:instrText>asserts pattern</w:instrText>
      </w:r>
      <w:r>
        <w:instrText>"</w:instrText>
      </w:r>
      <w:r>
        <w:rPr>
          <w:rFonts w:cs="Arial"/>
        </w:rPr>
        <w:fldChar w:fldCharType="end"/>
      </w:r>
      <w:r>
        <w:t xml:space="preserve"> : </w:t>
      </w:r>
      <w:hyperlink w:anchor="_d887c32e4bfb53e43fcdbf0a0fa25c0f" w:history="1">
        <w:r>
          <w:rPr>
            <w:rStyle w:val="Hyperlink"/>
          </w:rPr>
          <w:t>Pattern of Type</w:t>
        </w:r>
      </w:hyperlink>
      <w:r>
        <w:t xml:space="preserve"> [0..*]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5DBF46B" w14:textId="77777777" w:rsidR="00FF0802" w:rsidRDefault="00FF0802" w:rsidP="00FF0802">
      <w:pPr>
        <w:pStyle w:val="BodyText"/>
        <w:ind w:firstLine="720"/>
      </w:pPr>
      <w:r>
        <w:t>A pattern asserted for all instances of a type. Where the pattern includes parts, the type defines a composition.</w:t>
      </w:r>
    </w:p>
    <w:p w14:paraId="123CABE1" w14:textId="1BC4740E" w:rsidR="00FF0802" w:rsidRDefault="00FF0802" w:rsidP="00FF0802">
      <w:pPr>
        <w:ind w:firstLine="720"/>
      </w:pPr>
      <w:r w:rsidRPr="009F0D1E">
        <w:rPr>
          <w:noProof/>
        </w:rPr>
        <w:drawing>
          <wp:inline distT="0" distB="0" distL="0" distR="0" wp14:anchorId="3D9A4A19" wp14:editId="55C904A8">
            <wp:extent cx="152400" cy="152400"/>
            <wp:effectExtent l="0" t="0" r="0" b="0"/>
            <wp:docPr id="385" name="Picture 38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subject type</w:t>
      </w:r>
      <w:r>
        <w:rPr>
          <w:rFonts w:cs="Arial"/>
        </w:rPr>
        <w:fldChar w:fldCharType="begin"/>
      </w:r>
      <w:r>
        <w:instrText>XE"</w:instrText>
      </w:r>
      <w:r w:rsidRPr="00413D75">
        <w:rPr>
          <w:rFonts w:cs="Arial"/>
        </w:rPr>
        <w:instrText>subject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C9A85B8" w14:textId="77777777" w:rsidR="00FF0802" w:rsidRDefault="00FF0802" w:rsidP="00FF0802">
      <w:pPr>
        <w:pStyle w:val="BodyText"/>
        <w:ind w:firstLine="720"/>
      </w:pPr>
      <w:r>
        <w:t>The type which is the context of a pattern of type. The pattern is "about" the subject type.</w:t>
      </w:r>
    </w:p>
    <w:p w14:paraId="0F08B96A" w14:textId="77777777" w:rsidR="00FF0802" w:rsidRDefault="00FF0802" w:rsidP="00FF0802"/>
    <w:p w14:paraId="5CBDDB9E" w14:textId="77777777" w:rsidR="00FF0802" w:rsidRDefault="00FF0802" w:rsidP="00FF0802">
      <w:pPr>
        <w:pStyle w:val="Heading3"/>
        <w:ind w:left="1080" w:hanging="1080"/>
      </w:pPr>
      <w:bookmarkStart w:id="1158" w:name="_e31b27a7745289f6f0e539acb4a8b867"/>
      <w:bookmarkStart w:id="1159" w:name="_Toc466035045"/>
      <w:r>
        <w:t>Class Type Pattern Property</w:t>
      </w:r>
      <w:bookmarkEnd w:id="1158"/>
      <w:bookmarkEnd w:id="1159"/>
      <w:r w:rsidRPr="003A31EC">
        <w:rPr>
          <w:rFonts w:cs="Arial"/>
        </w:rPr>
        <w:t xml:space="preserve"> </w:t>
      </w:r>
      <w:r>
        <w:rPr>
          <w:rFonts w:cs="Arial"/>
        </w:rPr>
        <w:fldChar w:fldCharType="begin"/>
      </w:r>
      <w:r>
        <w:instrText>XE"</w:instrText>
      </w:r>
      <w:r w:rsidRPr="00413D75">
        <w:rPr>
          <w:rFonts w:cs="Arial"/>
        </w:rPr>
        <w:instrText>Type Pattern Property</w:instrText>
      </w:r>
      <w:r>
        <w:instrText>"</w:instrText>
      </w:r>
      <w:r>
        <w:rPr>
          <w:rFonts w:cs="Arial"/>
        </w:rPr>
        <w:fldChar w:fldCharType="end"/>
      </w:r>
    </w:p>
    <w:p w14:paraId="7A9F1A81" w14:textId="77777777" w:rsidR="00FF0802" w:rsidRDefault="00FF0802" w:rsidP="00FF0802">
      <w:r>
        <w:t>Type Pattern property is an abstract supertype that provides for a restriction that parts and focus properties must be owned by a pattern of a type.</w:t>
      </w:r>
    </w:p>
    <w:p w14:paraId="44C8CC76" w14:textId="77777777" w:rsidR="00FF0802" w:rsidRDefault="00FF0802" w:rsidP="00FF0802"/>
    <w:p w14:paraId="66589F9C" w14:textId="77777777" w:rsidR="00FF0802" w:rsidRDefault="00FF0802" w:rsidP="00FF0802">
      <w:pPr>
        <w:pStyle w:val="Heading4"/>
        <w:ind w:left="1008" w:hanging="1008"/>
      </w:pPr>
      <w:bookmarkStart w:id="1160" w:name="_8e8a996acf04b8f7f4fbad8fd901f2c2"/>
      <w:bookmarkStart w:id="1161" w:name="_Toc466035046"/>
      <w:r>
        <w:t>Enumeration Pattern Element Strength</w:t>
      </w:r>
      <w:bookmarkEnd w:id="1160"/>
      <w:bookmarkEnd w:id="1161"/>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0F00E38" w14:textId="77777777" w:rsidR="00FF0802" w:rsidRDefault="00FF0802" w:rsidP="00FF0802">
      <w:pPr>
        <w:pStyle w:val="BodyText"/>
      </w:pPr>
      <w:r>
        <w:t>Pattern Element Strength values define the behavior of an element with respect to a pattern - how it impacts the selection, evaluation or assertion of the pattern.</w:t>
      </w:r>
    </w:p>
    <w:p w14:paraId="445E5F6C" w14:textId="77777777" w:rsidR="00FF0802" w:rsidRDefault="00FF0802" w:rsidP="00FF0802">
      <w:pPr>
        <w:pStyle w:val="Code0"/>
      </w:pPr>
      <w:r>
        <w:t>package SMIF Conceptual Model::Patterns</w:t>
      </w:r>
    </w:p>
    <w:p w14:paraId="737F8D6B" w14:textId="77777777" w:rsidR="00FF0802" w:rsidRDefault="00FF0802" w:rsidP="00FF0802">
      <w:pPr>
        <w:pStyle w:val="Code0"/>
      </w:pPr>
      <w:r>
        <w:t>public enum Pattern Element Strength</w:t>
      </w:r>
    </w:p>
    <w:p w14:paraId="7F61443E" w14:textId="77777777" w:rsidR="00FF0802" w:rsidRDefault="00FF0802" w:rsidP="00FF0802">
      <w:pPr>
        <w:pStyle w:val="Code0"/>
      </w:pPr>
      <w:r>
        <w:t>{Select, Assert, Default, Exists}</w:t>
      </w:r>
    </w:p>
    <w:p w14:paraId="518400D3" w14:textId="77777777" w:rsidR="00FF0802" w:rsidRDefault="00FF0802" w:rsidP="00FF0802">
      <w:pPr>
        <w:pStyle w:val="Code0"/>
      </w:pPr>
    </w:p>
    <w:p w14:paraId="502073B2" w14:textId="77777777" w:rsidR="00FF0802" w:rsidRDefault="00FF0802" w:rsidP="00FF0802">
      <w:pPr>
        <w:pStyle w:val="Heading5"/>
        <w:ind w:left="0" w:firstLine="0"/>
      </w:pPr>
      <w:r>
        <w:t>Literals</w:t>
      </w:r>
    </w:p>
    <w:p w14:paraId="080353BA" w14:textId="1266854D" w:rsidR="00FF0802" w:rsidRDefault="00FF0802" w:rsidP="00FF0802">
      <w:pPr>
        <w:ind w:left="605" w:hanging="245"/>
      </w:pPr>
      <w:r w:rsidRPr="009F0D1E">
        <w:rPr>
          <w:noProof/>
        </w:rPr>
        <w:drawing>
          <wp:inline distT="0" distB="0" distL="0" distR="0" wp14:anchorId="63196677" wp14:editId="7AE3DB71">
            <wp:extent cx="152400" cy="152400"/>
            <wp:effectExtent l="0" t="0" r="0" b="0"/>
            <wp:docPr id="383" name="Picture 383"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Select</w:t>
      </w:r>
      <w:r>
        <w:rPr>
          <w:rFonts w:cs="Arial"/>
        </w:rPr>
        <w:fldChar w:fldCharType="begin"/>
      </w:r>
      <w:r>
        <w:instrText>XE"</w:instrText>
      </w:r>
      <w:r w:rsidRPr="00413D75">
        <w:rPr>
          <w:rFonts w:cs="Arial"/>
        </w:rPr>
        <w:instrText>Select</w:instrText>
      </w:r>
      <w:r>
        <w:instrText>"</w:instrText>
      </w:r>
      <w:r>
        <w:rPr>
          <w:rFonts w:cs="Arial"/>
        </w:rPr>
        <w:fldChar w:fldCharType="end"/>
      </w:r>
    </w:p>
    <w:p w14:paraId="02AFB4CE" w14:textId="77777777" w:rsidR="00FF0802" w:rsidRDefault="00FF0802" w:rsidP="00FF0802">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Relationships between properties with &lt;quantifier&gt;=Select must hold between the selected properties for the pattern to be asserted.</w:t>
      </w:r>
      <w:r>
        <w:br/>
      </w:r>
    </w:p>
    <w:p w14:paraId="29B7F916" w14:textId="3B00BFB7" w:rsidR="00FF0802" w:rsidRDefault="00FF0802" w:rsidP="00FF0802">
      <w:pPr>
        <w:ind w:left="605" w:hanging="245"/>
      </w:pPr>
      <w:r w:rsidRPr="009F0D1E">
        <w:rPr>
          <w:noProof/>
        </w:rPr>
        <w:drawing>
          <wp:inline distT="0" distB="0" distL="0" distR="0" wp14:anchorId="607CC4B6" wp14:editId="02B37E4B">
            <wp:extent cx="152400" cy="152400"/>
            <wp:effectExtent l="0" t="0" r="0" b="0"/>
            <wp:docPr id="381" name="Picture 381"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11DB87F4" w14:textId="77777777" w:rsidR="00FF0802" w:rsidRDefault="00FF0802" w:rsidP="00FF0802">
      <w:pPr>
        <w:pStyle w:val="BodyText"/>
      </w:pPr>
      <w:r>
        <w:t>The element will be asserted as required for a valid pattern. Assert is the default.</w:t>
      </w:r>
    </w:p>
    <w:p w14:paraId="2DFB66A5" w14:textId="5D265CC4" w:rsidR="00FF0802" w:rsidRDefault="00FF0802" w:rsidP="00FF0802">
      <w:pPr>
        <w:ind w:left="605" w:hanging="245"/>
      </w:pPr>
      <w:r w:rsidRPr="009F0D1E">
        <w:rPr>
          <w:noProof/>
        </w:rPr>
        <w:drawing>
          <wp:inline distT="0" distB="0" distL="0" distR="0" wp14:anchorId="2D936005" wp14:editId="2E931F59">
            <wp:extent cx="152400" cy="152400"/>
            <wp:effectExtent l="0" t="0" r="0" b="0"/>
            <wp:docPr id="379" name="Picture 379"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09D9AF7" w14:textId="77777777" w:rsidR="00FF0802" w:rsidRDefault="00FF0802" w:rsidP="00FF0802">
      <w:pPr>
        <w:pStyle w:val="BodyText"/>
      </w:pPr>
      <w:r>
        <w:t>The element will be asserted only if no other values are asserted within the pattern or as pre-existing assertions.</w:t>
      </w:r>
    </w:p>
    <w:p w14:paraId="594EB318" w14:textId="0111664E" w:rsidR="00FF0802" w:rsidRDefault="00FF0802" w:rsidP="00FF0802">
      <w:pPr>
        <w:ind w:left="605" w:hanging="245"/>
      </w:pPr>
      <w:r w:rsidRPr="009F0D1E">
        <w:rPr>
          <w:noProof/>
        </w:rPr>
        <w:drawing>
          <wp:inline distT="0" distB="0" distL="0" distR="0" wp14:anchorId="09D77ADC" wp14:editId="1186F27D">
            <wp:extent cx="152400" cy="152400"/>
            <wp:effectExtent l="0" t="0" r="0" b="0"/>
            <wp:docPr id="377" name="Picture 377"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3B3996DB" w14:textId="77777777" w:rsidR="00FF0802" w:rsidRDefault="00FF0802" w:rsidP="00FF0802">
      <w:pPr>
        <w:pStyle w:val="BodyText"/>
      </w:pPr>
      <w:r>
        <w:t>Existing element that will be used to compute other values but does not otherwise impact the pattern.</w:t>
      </w:r>
    </w:p>
    <w:p w14:paraId="2B5D220E" w14:textId="77777777" w:rsidR="00FF0802" w:rsidRDefault="00FF0802" w:rsidP="00FF0802"/>
    <w:p w14:paraId="2EF04C67" w14:textId="77777777" w:rsidR="00FF0802" w:rsidRDefault="00FF0802" w:rsidP="00FF0802">
      <w:pPr>
        <w:pStyle w:val="Heading4"/>
        <w:ind w:left="1008" w:hanging="1008"/>
      </w:pPr>
      <w:bookmarkStart w:id="1162" w:name="_b82d09af5a9584abc6560d3bfb03e524"/>
      <w:bookmarkStart w:id="1163" w:name="_Toc466035047"/>
      <w:r>
        <w:t>Enumeration Quantifier</w:t>
      </w:r>
      <w:bookmarkEnd w:id="1162"/>
      <w:bookmarkEnd w:id="1163"/>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53AFD2AD" w14:textId="77777777" w:rsidR="00FF0802" w:rsidRDefault="00FF0802" w:rsidP="00FF0802">
      <w:pPr>
        <w:pStyle w:val="BodyText"/>
      </w:pPr>
      <w:r>
        <w:t>The set of quantifiers for pattern variables</w:t>
      </w:r>
    </w:p>
    <w:p w14:paraId="1B3206B9" w14:textId="77777777" w:rsidR="00FF0802" w:rsidRDefault="00FF0802" w:rsidP="00FF0802">
      <w:pPr>
        <w:pStyle w:val="Code0"/>
      </w:pPr>
      <w:r>
        <w:t>package SMIF Conceptual Model::Patterns</w:t>
      </w:r>
    </w:p>
    <w:p w14:paraId="6938B2CF" w14:textId="77777777" w:rsidR="00FF0802" w:rsidRDefault="00FF0802" w:rsidP="00FF0802">
      <w:pPr>
        <w:pStyle w:val="Code0"/>
      </w:pPr>
      <w:r>
        <w:t>public enum Quantifier</w:t>
      </w:r>
    </w:p>
    <w:p w14:paraId="3F30939A" w14:textId="77777777" w:rsidR="00FF0802" w:rsidRDefault="00FF0802" w:rsidP="00FF0802">
      <w:pPr>
        <w:pStyle w:val="Code0"/>
      </w:pPr>
      <w:r>
        <w:t>{None, There Exists, Exactly One, Most, All}</w:t>
      </w:r>
    </w:p>
    <w:p w14:paraId="459B6412" w14:textId="77777777" w:rsidR="00FF0802" w:rsidRDefault="00FF0802" w:rsidP="00FF0802">
      <w:pPr>
        <w:pStyle w:val="Code0"/>
      </w:pPr>
    </w:p>
    <w:p w14:paraId="755ADA4E" w14:textId="77777777" w:rsidR="00FF0802" w:rsidRDefault="00FF0802" w:rsidP="00FF0802">
      <w:pPr>
        <w:pStyle w:val="Heading5"/>
        <w:ind w:left="0" w:firstLine="0"/>
      </w:pPr>
      <w:r>
        <w:t>Literals</w:t>
      </w:r>
    </w:p>
    <w:p w14:paraId="3975E563" w14:textId="2DA92D50" w:rsidR="00FF0802" w:rsidRDefault="00FF0802" w:rsidP="00FF0802">
      <w:pPr>
        <w:ind w:left="605" w:hanging="245"/>
      </w:pPr>
      <w:r w:rsidRPr="009F0D1E">
        <w:rPr>
          <w:noProof/>
        </w:rPr>
        <w:drawing>
          <wp:inline distT="0" distB="0" distL="0" distR="0" wp14:anchorId="2A90F1A3" wp14:editId="29AB5A05">
            <wp:extent cx="152400" cy="152400"/>
            <wp:effectExtent l="0" t="0" r="0" b="0"/>
            <wp:docPr id="373" name="Picture 373"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7AEDD4F6" w14:textId="77777777" w:rsidR="00FF0802" w:rsidRDefault="00FF0802" w:rsidP="00FF0802">
      <w:pPr>
        <w:pStyle w:val="BodyText"/>
      </w:pPr>
      <w:r>
        <w:t>A quantifier where no instance of the type may fill the role. E.g. "there may not exist".</w:t>
      </w:r>
    </w:p>
    <w:p w14:paraId="110FE4F2" w14:textId="09C4AFD0" w:rsidR="00FF0802" w:rsidRDefault="00FF0802" w:rsidP="00FF0802">
      <w:pPr>
        <w:ind w:left="605" w:hanging="245"/>
      </w:pPr>
      <w:r w:rsidRPr="009F0D1E">
        <w:rPr>
          <w:noProof/>
        </w:rPr>
        <w:drawing>
          <wp:inline distT="0" distB="0" distL="0" distR="0" wp14:anchorId="1592B809" wp14:editId="48088435">
            <wp:extent cx="152400" cy="152400"/>
            <wp:effectExtent l="0" t="0" r="0" b="0"/>
            <wp:docPr id="371" name="Picture 371"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29CEC9E5" w14:textId="77777777" w:rsidR="00FF0802" w:rsidRDefault="00FF0802" w:rsidP="00FF0802">
      <w:pPr>
        <w:pStyle w:val="BodyText"/>
      </w:pPr>
      <w:r>
        <w:t>The existential quantifier - at least one.  A logical "supertype" of "One of" and "Most"</w:t>
      </w:r>
    </w:p>
    <w:p w14:paraId="7D240F95" w14:textId="3368C05F" w:rsidR="00FF0802" w:rsidRDefault="00FF0802" w:rsidP="00FF0802">
      <w:pPr>
        <w:ind w:left="605" w:hanging="245"/>
      </w:pPr>
      <w:r w:rsidRPr="009F0D1E">
        <w:rPr>
          <w:noProof/>
        </w:rPr>
        <w:drawing>
          <wp:inline distT="0" distB="0" distL="0" distR="0" wp14:anchorId="38AADF20" wp14:editId="77CA9FFE">
            <wp:extent cx="152400" cy="152400"/>
            <wp:effectExtent l="0" t="0" r="0" b="0"/>
            <wp:docPr id="369" name="Picture 369"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6B76CC93" w14:textId="77777777" w:rsidR="00FF0802" w:rsidRDefault="00FF0802" w:rsidP="00FF0802">
      <w:pPr>
        <w:pStyle w:val="BodyText"/>
      </w:pPr>
      <w:r>
        <w:t>The existential quantifier limited to exactly one of a potentially larger set</w:t>
      </w:r>
    </w:p>
    <w:p w14:paraId="47931093" w14:textId="7BCB4593" w:rsidR="00FF0802" w:rsidRDefault="00FF0802" w:rsidP="00FF0802">
      <w:pPr>
        <w:ind w:left="605" w:hanging="245"/>
      </w:pPr>
      <w:r w:rsidRPr="009F0D1E">
        <w:rPr>
          <w:noProof/>
        </w:rPr>
        <w:drawing>
          <wp:inline distT="0" distB="0" distL="0" distR="0" wp14:anchorId="0E3EAEC3" wp14:editId="1E31E92E">
            <wp:extent cx="152400" cy="152400"/>
            <wp:effectExtent l="0" t="0" r="0" b="0"/>
            <wp:docPr id="367" name="Picture 367"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6FEFA3E7" w14:textId="77777777" w:rsidR="00FF0802" w:rsidRDefault="00FF0802" w:rsidP="00FF0802">
      <w:pPr>
        <w:pStyle w:val="BodyText"/>
      </w:pPr>
      <w:r>
        <w:t>A stratified existential quantifier with a default for a "typical" value - example: &lt;Most&gt; people have 2 arms.</w:t>
      </w:r>
      <w:r>
        <w:br/>
        <w:t>For logics that do not support "most", most may be interpreted as "There exists".</w:t>
      </w:r>
    </w:p>
    <w:p w14:paraId="576FC037" w14:textId="560779B5" w:rsidR="00FF0802" w:rsidRDefault="00FF0802" w:rsidP="00FF0802">
      <w:pPr>
        <w:ind w:left="605" w:hanging="245"/>
      </w:pPr>
      <w:r w:rsidRPr="009F0D1E">
        <w:rPr>
          <w:noProof/>
        </w:rPr>
        <w:drawing>
          <wp:inline distT="0" distB="0" distL="0" distR="0" wp14:anchorId="15C3240B" wp14:editId="6B9BE0AF">
            <wp:extent cx="152400" cy="152400"/>
            <wp:effectExtent l="0" t="0" r="0" b="0"/>
            <wp:docPr id="365" name="Picture 365" descr="13841841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184187.emf" descr="1384184187.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752DDC03" w14:textId="77777777" w:rsidR="00FF0802" w:rsidRDefault="00FF0802" w:rsidP="00FF0802">
      <w:pPr>
        <w:pStyle w:val="BodyText"/>
      </w:pPr>
      <w:r>
        <w:t>The universal quantifier - the quantified property is a stand-in for all elements of  the existent of the quantified type</w:t>
      </w:r>
    </w:p>
    <w:p w14:paraId="7B5E5DB7" w14:textId="77777777" w:rsidR="00FF0802" w:rsidRDefault="00FF0802" w:rsidP="00FF0802"/>
    <w:p w14:paraId="6E3E34C8" w14:textId="77777777" w:rsidR="00FF0802" w:rsidRDefault="00FF0802" w:rsidP="00FF0802">
      <w:pPr>
        <w:spacing w:after="200" w:line="276" w:lineRule="auto"/>
        <w:rPr>
          <w:b/>
          <w:bCs/>
          <w:color w:val="365F91"/>
          <w:sz w:val="40"/>
          <w:szCs w:val="40"/>
        </w:rPr>
      </w:pPr>
      <w:r>
        <w:br w:type="page"/>
      </w:r>
    </w:p>
    <w:p w14:paraId="637BCDDF" w14:textId="77777777" w:rsidR="00FF0802" w:rsidRDefault="00FF0802" w:rsidP="00FF0802">
      <w:pPr>
        <w:pStyle w:val="Heading2"/>
        <w:ind w:left="1080" w:hanging="1080"/>
      </w:pPr>
      <w:bookmarkStart w:id="1164" w:name="_Toc466035048"/>
      <w:r>
        <w:lastRenderedPageBreak/>
        <w:t>SMIF Conceptual Model::Properties</w:t>
      </w:r>
      <w:bookmarkEnd w:id="1164"/>
    </w:p>
    <w:p w14:paraId="1F95CF89" w14:textId="77777777" w:rsidR="00FF0802" w:rsidRDefault="00FF0802" w:rsidP="00FF0802">
      <w:pPr>
        <w:pStyle w:val="BodyText"/>
      </w:pPr>
      <w:r>
        <w:t>Properties define the most granular connections between entities or values. Properties may be used as the ends of relationships, to represent individual characteristics or as elements of a data structure.</w:t>
      </w:r>
    </w:p>
    <w:p w14:paraId="51478758" w14:textId="77777777" w:rsidR="00FF0802" w:rsidRDefault="00FF0802" w:rsidP="00FF0802">
      <w:pPr>
        <w:pStyle w:val="Heading3"/>
        <w:ind w:left="1080" w:hanging="1080"/>
      </w:pPr>
      <w:bookmarkStart w:id="1165" w:name="_Toc466035049"/>
      <w:r>
        <w:t>Diagram: Characteristics</w:t>
      </w:r>
      <w:bookmarkEnd w:id="1165"/>
    </w:p>
    <w:p w14:paraId="40202D3C" w14:textId="565F69BB" w:rsidR="00FF0802" w:rsidRDefault="00FF0802" w:rsidP="00FF0802">
      <w:pPr>
        <w:jc w:val="center"/>
        <w:rPr>
          <w:rFonts w:cs="Arial"/>
        </w:rPr>
      </w:pPr>
      <w:r w:rsidRPr="009F0D1E">
        <w:rPr>
          <w:noProof/>
        </w:rPr>
        <w:drawing>
          <wp:inline distT="0" distB="0" distL="0" distR="0" wp14:anchorId="7A4A6C1F" wp14:editId="0A03FF22">
            <wp:extent cx="6187440" cy="5013960"/>
            <wp:effectExtent l="0" t="0" r="3810" b="0"/>
            <wp:docPr id="361" name="Picture 361" descr="-87811559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115595.emf" descr="-878115595.em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7440" cy="5013960"/>
                    </a:xfrm>
                    <a:prstGeom prst="rect">
                      <a:avLst/>
                    </a:prstGeom>
                    <a:noFill/>
                    <a:ln>
                      <a:noFill/>
                    </a:ln>
                  </pic:spPr>
                </pic:pic>
              </a:graphicData>
            </a:graphic>
          </wp:inline>
        </w:drawing>
      </w:r>
    </w:p>
    <w:p w14:paraId="2D7430B6"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Characteristics</w:t>
      </w:r>
    </w:p>
    <w:p w14:paraId="5D7D8EC2" w14:textId="77777777" w:rsidR="00FF0802" w:rsidRDefault="00FF0802" w:rsidP="00FF0802">
      <w:pPr>
        <w:pStyle w:val="Heading3"/>
        <w:ind w:left="1080" w:hanging="1080"/>
      </w:pPr>
      <w:bookmarkStart w:id="1166" w:name="_Toc466035050"/>
      <w:r>
        <w:lastRenderedPageBreak/>
        <w:t>Diagram: Properties</w:t>
      </w:r>
      <w:bookmarkEnd w:id="1166"/>
    </w:p>
    <w:p w14:paraId="34DA7DBF" w14:textId="6778D51B" w:rsidR="00FF0802" w:rsidRDefault="00FF0802" w:rsidP="00FF0802">
      <w:pPr>
        <w:jc w:val="center"/>
        <w:rPr>
          <w:rFonts w:cs="Arial"/>
        </w:rPr>
      </w:pPr>
      <w:r w:rsidRPr="009F0D1E">
        <w:rPr>
          <w:noProof/>
        </w:rPr>
        <w:drawing>
          <wp:inline distT="0" distB="0" distL="0" distR="0" wp14:anchorId="1422CEF6" wp14:editId="47822957">
            <wp:extent cx="6187440" cy="5394960"/>
            <wp:effectExtent l="0" t="0" r="3810" b="0"/>
            <wp:docPr id="359" name="Picture 359" descr="138765999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659996.emf" descr="1387659996.em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5394960"/>
                    </a:xfrm>
                    <a:prstGeom prst="rect">
                      <a:avLst/>
                    </a:prstGeom>
                    <a:noFill/>
                    <a:ln>
                      <a:noFill/>
                    </a:ln>
                  </pic:spPr>
                </pic:pic>
              </a:graphicData>
            </a:graphic>
          </wp:inline>
        </w:drawing>
      </w:r>
    </w:p>
    <w:p w14:paraId="3D16D6FD"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Properties</w:t>
      </w:r>
    </w:p>
    <w:p w14:paraId="30427024" w14:textId="77777777" w:rsidR="00FF0802" w:rsidRDefault="00FF0802" w:rsidP="00FF0802">
      <w:r>
        <w:t xml:space="preserve"> </w:t>
      </w:r>
    </w:p>
    <w:p w14:paraId="7FD4F2CF" w14:textId="77777777" w:rsidR="00FF0802" w:rsidRDefault="00FF0802" w:rsidP="00FF0802"/>
    <w:p w14:paraId="2773F852" w14:textId="77777777" w:rsidR="00FF0802" w:rsidRDefault="00FF0802" w:rsidP="00FF0802">
      <w:pPr>
        <w:pStyle w:val="Heading3"/>
        <w:ind w:left="1080" w:hanging="1080"/>
      </w:pPr>
      <w:bookmarkStart w:id="1167" w:name="_630a40beaf4bbbac635cfcacaaf353d1"/>
      <w:bookmarkStart w:id="1168" w:name="_Toc466035051"/>
      <w:r>
        <w:t>Class Annotation Property</w:t>
      </w:r>
      <w:bookmarkEnd w:id="1167"/>
      <w:bookmarkEnd w:id="1168"/>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270A24DA" w14:textId="77777777" w:rsidR="00FF0802" w:rsidRDefault="00FF0802" w:rsidP="00FF0802">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14:paraId="4B34887A" w14:textId="77777777" w:rsidR="00FF0802" w:rsidRDefault="00FF0802" w:rsidP="00FF0802">
      <w:pPr>
        <w:pStyle w:val="Heading4"/>
        <w:ind w:left="1008" w:hanging="1008"/>
      </w:pPr>
      <w:bookmarkStart w:id="1169" w:name="_Toc466035052"/>
      <w:r>
        <w:t>Direct Supertypes</w:t>
      </w:r>
      <w:bookmarkEnd w:id="1169"/>
    </w:p>
    <w:p w14:paraId="39647C86" w14:textId="77777777" w:rsidR="00FF0802" w:rsidRDefault="00FF0802" w:rsidP="00FF0802">
      <w:pPr>
        <w:ind w:left="360"/>
      </w:pPr>
      <w:hyperlink w:anchor="_9ee6787ca6750591f74aeb580057443b" w:history="1">
        <w:r>
          <w:rPr>
            <w:rStyle w:val="Hyperlink"/>
          </w:rPr>
          <w:t>Characteristic Type</w:t>
        </w:r>
      </w:hyperlink>
    </w:p>
    <w:p w14:paraId="5F09F01A" w14:textId="77777777" w:rsidR="00FF0802" w:rsidRDefault="00FF0802" w:rsidP="00FF0802"/>
    <w:p w14:paraId="1B4D03F8" w14:textId="77777777" w:rsidR="00FF0802" w:rsidRDefault="00FF0802" w:rsidP="00FF0802">
      <w:pPr>
        <w:pStyle w:val="Heading3"/>
        <w:ind w:left="1080" w:hanging="1080"/>
      </w:pPr>
      <w:bookmarkStart w:id="1170" w:name="_444acb79998335389f7e87d5befeeb68"/>
      <w:bookmarkStart w:id="1171" w:name="_Toc466035053"/>
      <w:r>
        <w:lastRenderedPageBreak/>
        <w:t>Association Bound Individual</w:t>
      </w:r>
      <w:bookmarkEnd w:id="1170"/>
      <w:bookmarkEnd w:id="117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749DF17F" w14:textId="77777777" w:rsidR="00FF0802" w:rsidRDefault="00FF0802" w:rsidP="00FF0802">
      <w:r>
        <w:t>Relationship defining the thing bound to a subject based on a bound property - the "object" of the property binding.</w:t>
      </w:r>
    </w:p>
    <w:p w14:paraId="6A467C03" w14:textId="77777777" w:rsidR="00FF0802" w:rsidRDefault="00FF0802" w:rsidP="00FF0802">
      <w:pPr>
        <w:pStyle w:val="Heading4"/>
        <w:ind w:left="1008" w:hanging="1008"/>
      </w:pPr>
      <w:bookmarkStart w:id="1172" w:name="_Toc466035054"/>
      <w:r>
        <w:t>Association Ends</w:t>
      </w:r>
      <w:bookmarkEnd w:id="1172"/>
    </w:p>
    <w:p w14:paraId="2D106811" w14:textId="3F940887" w:rsidR="00FF0802" w:rsidRDefault="00FF0802" w:rsidP="00FF0802">
      <w:pPr>
        <w:ind w:firstLine="720"/>
      </w:pPr>
      <w:r w:rsidRPr="009F0D1E">
        <w:rPr>
          <w:noProof/>
        </w:rPr>
        <w:drawing>
          <wp:inline distT="0" distB="0" distL="0" distR="0" wp14:anchorId="166A63D9" wp14:editId="3D35448F">
            <wp:extent cx="152400" cy="152400"/>
            <wp:effectExtent l="0" t="0" r="0" b="0"/>
            <wp:docPr id="357" name="Picture 357"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52cb0ff6e414b3170b58afe10b6afcb" w:history="1">
        <w:r>
          <w:rPr>
            <w:rStyle w:val="Hyperlink"/>
          </w:rPr>
          <w:t>Thing</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9751A02" w14:textId="77777777" w:rsidR="00FF0802" w:rsidRDefault="00FF0802" w:rsidP="00FF0802">
      <w:pPr>
        <w:pStyle w:val="BodyText"/>
        <w:ind w:firstLine="720"/>
      </w:pPr>
      <w:r>
        <w:t>The thing bound to a property in a specific situation. E.g. if the weight of truck-XYZ is 4500 LBS, the bound individual would be "4500 LBS".</w:t>
      </w:r>
      <w:r>
        <w:br/>
        <w:t>[FUML] value</w:t>
      </w:r>
    </w:p>
    <w:p w14:paraId="4C73A3A8" w14:textId="503DEA71" w:rsidR="00FF0802" w:rsidRDefault="00FF0802" w:rsidP="00FF0802">
      <w:pPr>
        <w:ind w:firstLine="720"/>
      </w:pPr>
      <w:r w:rsidRPr="009F0D1E">
        <w:rPr>
          <w:noProof/>
        </w:rPr>
        <w:drawing>
          <wp:inline distT="0" distB="0" distL="0" distR="0" wp14:anchorId="0A854351" wp14:editId="0AA0A746">
            <wp:extent cx="152400" cy="152400"/>
            <wp:effectExtent l="0" t="0" r="0" b="0"/>
            <wp:docPr id="355" name="Picture 35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e829344c78ea1a9e5e18c7bc51ff8f64" w:history="1">
        <w:r>
          <w:rPr>
            <w:rStyle w:val="Hyperlink"/>
          </w:rPr>
          <w:t>Property Binding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B5A3136" w14:textId="77777777" w:rsidR="00FF0802" w:rsidRDefault="00FF0802" w:rsidP="00FF0802">
      <w:pPr>
        <w:pStyle w:val="BodyText"/>
        <w:ind w:firstLine="720"/>
      </w:pPr>
      <w:r>
        <w:t>Bindings in which a thing participates.</w:t>
      </w:r>
    </w:p>
    <w:p w14:paraId="1E1E9B8B" w14:textId="77777777" w:rsidR="00FF0802" w:rsidRDefault="00FF0802" w:rsidP="00FF0802"/>
    <w:p w14:paraId="1741DC72" w14:textId="77777777" w:rsidR="00FF0802" w:rsidRDefault="00FF0802" w:rsidP="00FF0802">
      <w:pPr>
        <w:pStyle w:val="Heading3"/>
        <w:ind w:left="1080" w:hanging="1080"/>
      </w:pPr>
      <w:bookmarkStart w:id="1173" w:name="_05fe47ba9f82b41047c153424cdf5894"/>
      <w:bookmarkStart w:id="1174" w:name="_Toc466035055"/>
      <w:r>
        <w:t>Association Bound Property</w:t>
      </w:r>
      <w:bookmarkEnd w:id="1173"/>
      <w:bookmarkEnd w:id="1174"/>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4B2B6B0" w14:textId="77777777" w:rsidR="00FF0802" w:rsidRDefault="00FF0802" w:rsidP="00FF0802">
      <w:r>
        <w:t>Relationship defining the property type that defines the semantics of a property binding. E.g. if the weight of truck-XYZ is 4500 LBS, the bound property could be "has weight".</w:t>
      </w:r>
    </w:p>
    <w:p w14:paraId="67175D65" w14:textId="77777777" w:rsidR="00FF0802" w:rsidRDefault="00FF0802" w:rsidP="00FF0802">
      <w:pPr>
        <w:pStyle w:val="Heading4"/>
        <w:ind w:left="1008" w:hanging="1008"/>
      </w:pPr>
      <w:bookmarkStart w:id="1175" w:name="_Toc466035056"/>
      <w:r>
        <w:t>Direct Supertypes</w:t>
      </w:r>
      <w:bookmarkEnd w:id="1175"/>
    </w:p>
    <w:p w14:paraId="0666D545" w14:textId="77777777" w:rsidR="00FF0802" w:rsidRDefault="00FF0802" w:rsidP="00FF0802">
      <w:pPr>
        <w:ind w:left="360"/>
      </w:pPr>
      <w:hyperlink w:anchor="_7930d7b301f56f0155603422a27ad833" w:history="1">
        <w:r>
          <w:rPr>
            <w:rStyle w:val="Hyperlink"/>
          </w:rPr>
          <w:t>Extent of Type</w:t>
        </w:r>
      </w:hyperlink>
    </w:p>
    <w:p w14:paraId="321068EC" w14:textId="77777777" w:rsidR="00FF0802" w:rsidRDefault="00FF0802" w:rsidP="00FF0802">
      <w:pPr>
        <w:pStyle w:val="Heading4"/>
        <w:ind w:left="1008" w:hanging="1008"/>
      </w:pPr>
      <w:bookmarkStart w:id="1176" w:name="_Toc466035057"/>
      <w:r>
        <w:t>Association Ends</w:t>
      </w:r>
      <w:bookmarkEnd w:id="1176"/>
    </w:p>
    <w:p w14:paraId="3A95E9B2" w14:textId="3A881BB8" w:rsidR="00FF0802" w:rsidRDefault="00FF0802" w:rsidP="00FF0802">
      <w:pPr>
        <w:ind w:firstLine="720"/>
      </w:pPr>
      <w:r w:rsidRPr="009F0D1E">
        <w:rPr>
          <w:noProof/>
        </w:rPr>
        <w:drawing>
          <wp:inline distT="0" distB="0" distL="0" distR="0" wp14:anchorId="357438D8" wp14:editId="01808557">
            <wp:extent cx="152400" cy="152400"/>
            <wp:effectExtent l="0" t="0" r="0" b="0"/>
            <wp:docPr id="353" name="Picture 353"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Property Binding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43321D7" w14:textId="77777777" w:rsidR="00FF0802" w:rsidRDefault="00FF0802" w:rsidP="00FF0802">
      <w:pPr>
        <w:pStyle w:val="BodyText"/>
        <w:ind w:firstLine="720"/>
      </w:pPr>
      <w:r>
        <w:t>Bindings referencing a property.</w:t>
      </w:r>
    </w:p>
    <w:p w14:paraId="58A5F638" w14:textId="65517964" w:rsidR="00FF0802" w:rsidRDefault="00FF0802" w:rsidP="00FF0802">
      <w:pPr>
        <w:ind w:firstLine="720"/>
      </w:pPr>
      <w:r w:rsidRPr="009F0D1E">
        <w:rPr>
          <w:noProof/>
        </w:rPr>
        <w:drawing>
          <wp:inline distT="0" distB="0" distL="0" distR="0" wp14:anchorId="46B575B5" wp14:editId="36513B02">
            <wp:extent cx="152400" cy="152400"/>
            <wp:effectExtent l="0" t="0" r="0" b="0"/>
            <wp:docPr id="325" name="Picture 32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1E39643" w14:textId="77777777" w:rsidR="00FF0802" w:rsidRDefault="00FF0802" w:rsidP="00FF0802">
      <w:pPr>
        <w:pStyle w:val="BodyText"/>
        <w:ind w:firstLine="720"/>
      </w:pPr>
      <w:r>
        <w:t>The property a binding binds a thing to.</w:t>
      </w:r>
      <w:r>
        <w:br/>
        <w:t>[FUML] definingFeature</w:t>
      </w:r>
    </w:p>
    <w:p w14:paraId="430872F7" w14:textId="77777777" w:rsidR="00FF0802" w:rsidRDefault="00FF0802" w:rsidP="00FF0802"/>
    <w:p w14:paraId="362F337D" w14:textId="77777777" w:rsidR="00FF0802" w:rsidRDefault="00FF0802" w:rsidP="00FF0802">
      <w:pPr>
        <w:pStyle w:val="Heading3"/>
        <w:ind w:left="1080" w:hanging="1080"/>
      </w:pPr>
      <w:bookmarkStart w:id="1177" w:name="_cecbcb963a1ccbfd64958a6886273e2c"/>
      <w:bookmarkStart w:id="1178" w:name="_Toc466035058"/>
      <w:r>
        <w:t>Association Bound Subject</w:t>
      </w:r>
      <w:bookmarkEnd w:id="1177"/>
      <w:bookmarkEnd w:id="1178"/>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p>
    <w:p w14:paraId="4BD7205F" w14:textId="77777777" w:rsidR="00FF0802" w:rsidRDefault="00FF0802" w:rsidP="00FF0802">
      <w:r>
        <w:t>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14:paraId="1701ADD0" w14:textId="77777777" w:rsidR="00FF0802" w:rsidRDefault="00FF0802" w:rsidP="00FF0802">
      <w:pPr>
        <w:pStyle w:val="Heading4"/>
        <w:ind w:left="1008" w:hanging="1008"/>
      </w:pPr>
      <w:bookmarkStart w:id="1179" w:name="_Toc466035059"/>
      <w:r>
        <w:t>Association Ends</w:t>
      </w:r>
      <w:bookmarkEnd w:id="1179"/>
    </w:p>
    <w:p w14:paraId="3675BB1C" w14:textId="69A1D388" w:rsidR="00FF0802" w:rsidRDefault="00FF0802" w:rsidP="00FF0802">
      <w:pPr>
        <w:ind w:firstLine="720"/>
      </w:pPr>
      <w:r w:rsidRPr="009F0D1E">
        <w:rPr>
          <w:noProof/>
        </w:rPr>
        <w:drawing>
          <wp:inline distT="0" distB="0" distL="0" distR="0" wp14:anchorId="3A718648" wp14:editId="77B1589F">
            <wp:extent cx="152400" cy="152400"/>
            <wp:effectExtent l="0" t="0" r="0" b="0"/>
            <wp:docPr id="323" name="Picture 32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Property Binding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D980400" w14:textId="77777777" w:rsidR="00FF0802" w:rsidRDefault="00FF0802" w:rsidP="00FF0802">
      <w:pPr>
        <w:pStyle w:val="BodyText"/>
        <w:ind w:firstLine="720"/>
      </w:pPr>
      <w:r>
        <w:t>Bindings asserted for properties within a situation.</w:t>
      </w:r>
    </w:p>
    <w:p w14:paraId="2BDE643E" w14:textId="6B4ABDB7" w:rsidR="00FF0802" w:rsidRDefault="00FF0802" w:rsidP="00FF0802">
      <w:pPr>
        <w:ind w:firstLine="720"/>
      </w:pPr>
      <w:r w:rsidRPr="009F0D1E">
        <w:rPr>
          <w:noProof/>
        </w:rPr>
        <w:drawing>
          <wp:inline distT="0" distB="0" distL="0" distR="0" wp14:anchorId="303956B8" wp14:editId="39F446BE">
            <wp:extent cx="152400" cy="152400"/>
            <wp:effectExtent l="0" t="0" r="0" b="0"/>
            <wp:docPr id="321" name="Picture 32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DB87C1D" w14:textId="77777777" w:rsidR="00FF0802" w:rsidRDefault="00FF0802" w:rsidP="00FF0802">
      <w:pPr>
        <w:pStyle w:val="BodyText"/>
        <w:ind w:firstLine="720"/>
      </w:pPr>
      <w:r>
        <w:t>The subject of a property binding.</w:t>
      </w:r>
      <w:r>
        <w:br/>
        <w:t>[FUML] owningInstance (note that in SMIF the owner and subject may not be the same). Where the are the same, the semantics are the same as FUML.</w:t>
      </w:r>
    </w:p>
    <w:p w14:paraId="797E12FD" w14:textId="77777777" w:rsidR="00FF0802" w:rsidRDefault="00FF0802" w:rsidP="00FF0802"/>
    <w:p w14:paraId="74AB656C" w14:textId="77777777" w:rsidR="00FF0802" w:rsidRDefault="00FF0802" w:rsidP="00FF0802">
      <w:pPr>
        <w:pStyle w:val="Heading3"/>
        <w:ind w:left="1080" w:hanging="1080"/>
      </w:pPr>
      <w:bookmarkStart w:id="1180" w:name="_5c6d6f43423a3230f0d5ed0876850222"/>
      <w:bookmarkStart w:id="1181" w:name="_Toc466035060"/>
      <w:r>
        <w:t>Class Characteristic Binding</w:t>
      </w:r>
      <w:bookmarkEnd w:id="1180"/>
      <w:bookmarkEnd w:id="1181"/>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p>
    <w:p w14:paraId="6E5EE7A1" w14:textId="77777777" w:rsidR="00FF0802" w:rsidRDefault="00FF0802" w:rsidP="00FF0802">
      <w:r>
        <w:t>A characteristic of a specific thing, e.g. the color of Pump-1234 in the &lt;bound to&gt; entity. A characteristic is a "first class" element and may participate in relationships and have annotations.</w:t>
      </w:r>
      <w:r>
        <w:br/>
      </w:r>
      <w:r>
        <w:br/>
        <w:t>[IDEAS] measureOfIndividual: A typeInstance that asserts an Individual is an instance of a Measure - i.e. the Individual "has" a property corresponding to the Measure.</w:t>
      </w:r>
      <w:r>
        <w:br/>
      </w:r>
      <w:r>
        <w:br/>
        <w:t>[ISO 1087] characteristic: abstraction of a property of an object (3.1.1) or of a</w:t>
      </w:r>
      <w:r>
        <w:br/>
        <w:t>set of objects</w:t>
      </w:r>
      <w:r>
        <w:br/>
      </w:r>
      <w:r>
        <w:lastRenderedPageBreak/>
        <w:br/>
        <w:t xml:space="preserve">[Guizzardi]  quality(x) =def </w:t>
      </w:r>
      <w:r>
        <w:rPr>
          <w:rFonts w:ascii="Cambria Math" w:hAnsi="Cambria Math" w:cs="Cambria Math"/>
        </w:rPr>
        <w:t>∃</w:t>
      </w:r>
      <w:r>
        <w:t xml:space="preserve">!U qualityUniversal(U) </w:t>
      </w:r>
      <w:r>
        <w:rPr>
          <w:rFonts w:ascii="Cambria Math" w:hAnsi="Cambria Math" w:cs="Cambria Math"/>
        </w:rPr>
        <w:t>∧</w:t>
      </w:r>
      <w:r>
        <w:t xml:space="preserve"> (x::U)</w:t>
      </w:r>
    </w:p>
    <w:p w14:paraId="49E8EE05" w14:textId="77777777" w:rsidR="00FF0802" w:rsidRDefault="00FF0802" w:rsidP="00FF0802">
      <w:pPr>
        <w:pStyle w:val="Heading4"/>
        <w:ind w:left="1008" w:hanging="1008"/>
      </w:pPr>
      <w:bookmarkStart w:id="1182" w:name="_Toc466035061"/>
      <w:r>
        <w:t>Direct Supertypes</w:t>
      </w:r>
      <w:bookmarkEnd w:id="1182"/>
    </w:p>
    <w:p w14:paraId="08000A44" w14:textId="77777777" w:rsidR="00FF0802" w:rsidRDefault="00FF0802" w:rsidP="00FF0802">
      <w:pPr>
        <w:ind w:left="360"/>
      </w:pPr>
      <w:hyperlink w:anchor="_318306db8339a16351b356169444c6ed" w:history="1">
        <w:r>
          <w:rPr>
            <w:rStyle w:val="Hyperlink"/>
          </w:rPr>
          <w:t>Actual Situation</w:t>
        </w:r>
      </w:hyperlink>
      <w:r>
        <w:t xml:space="preserve">, </w:t>
      </w:r>
      <w:hyperlink w:anchor="_e829344c78ea1a9e5e18c7bc51ff8f64" w:history="1">
        <w:r>
          <w:rPr>
            <w:rStyle w:val="Hyperlink"/>
          </w:rPr>
          <w:t>Property Binding</w:t>
        </w:r>
      </w:hyperlink>
    </w:p>
    <w:p w14:paraId="04967B05" w14:textId="77777777" w:rsidR="00FF0802" w:rsidRDefault="00FF0802" w:rsidP="00FF0802">
      <w:pPr>
        <w:pStyle w:val="Heading4"/>
        <w:ind w:left="1008" w:hanging="1008"/>
      </w:pPr>
      <w:bookmarkStart w:id="1183" w:name="_Toc466035062"/>
      <w:r>
        <w:t>Associations</w:t>
      </w:r>
      <w:bookmarkEnd w:id="1183"/>
    </w:p>
    <w:p w14:paraId="1BFA17A8" w14:textId="14036249" w:rsidR="00FF0802" w:rsidRDefault="00FF0802" w:rsidP="00FF0802">
      <w:pPr>
        <w:ind w:left="605" w:hanging="245"/>
      </w:pPr>
      <w:r w:rsidRPr="009F0D1E">
        <w:rPr>
          <w:noProof/>
        </w:rPr>
        <w:drawing>
          <wp:inline distT="0" distB="0" distL="0" distR="0" wp14:anchorId="22C08D2A" wp14:editId="329B89D4">
            <wp:extent cx="152400" cy="152400"/>
            <wp:effectExtent l="0" t="0" r="0" b="0"/>
            <wp:docPr id="319" name="Picture 31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w:t>
      </w:r>
      <w:hyperlink w:anchor="_9ee6787ca6750591f74aeb580057443b" w:history="1">
        <w:r>
          <w:rPr>
            <w:rStyle w:val="Hyperlink"/>
          </w:rPr>
          <w:t>Characteristic Type</w:t>
        </w:r>
      </w:hyperlink>
      <w:r>
        <w:t xml:space="preserve">   </w:t>
      </w:r>
      <w:r w:rsidRPr="00833C5F">
        <w:rPr>
          <w:i/>
        </w:rPr>
        <w:t>Redefines</w:t>
      </w:r>
      <w:r>
        <w:t>: bound by:</w:t>
      </w:r>
      <w:hyperlink w:anchor="_aec2b4f875c8e48059ff0f3cf4fdb05d" w:history="1">
        <w:r>
          <w:rPr>
            <w:rStyle w:val="Hyperlink"/>
          </w:rPr>
          <w:t>Property Type</w:t>
        </w:r>
      </w:hyperlink>
      <w:r>
        <w:rPr>
          <w:rStyle w:val="Hyperlink"/>
        </w:rPr>
        <w:t xml:space="preserve">   </w:t>
      </w:r>
      <w:r>
        <w:t xml:space="preserve"> </w:t>
      </w:r>
    </w:p>
    <w:p w14:paraId="646A3B48" w14:textId="77777777" w:rsidR="00FF0802" w:rsidRDefault="00FF0802" w:rsidP="00FF0802"/>
    <w:p w14:paraId="5A711C49" w14:textId="77777777" w:rsidR="00FF0802" w:rsidRDefault="00FF0802" w:rsidP="00FF0802">
      <w:pPr>
        <w:pStyle w:val="Heading3"/>
        <w:ind w:left="1080" w:hanging="1080"/>
      </w:pPr>
      <w:bookmarkStart w:id="1184" w:name="_9ee6787ca6750591f74aeb580057443b"/>
      <w:bookmarkStart w:id="1185" w:name="_Toc466035063"/>
      <w:r>
        <w:t>Class Characteristic Type</w:t>
      </w:r>
      <w:bookmarkEnd w:id="1184"/>
      <w:bookmarkEnd w:id="1185"/>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p>
    <w:p w14:paraId="40570246" w14:textId="77777777" w:rsidR="00FF0802" w:rsidRDefault="00FF0802" w:rsidP="00FF0802">
      <w:r>
        <w:t>A kind of characteristic of a type of thing may have, e.g. paint may have a color. Characteristic kind is the type of characteristic bindings which are "first class" elements and may participate in relationships and have meta-characteristics.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r>
      <w:r>
        <w:br/>
        <w:t xml:space="preserve">[Guizzardi]  qualityUniversal(U) =def intrinsicMomentUniversal(U) </w:t>
      </w:r>
      <w:r>
        <w:rPr>
          <w:rFonts w:ascii="Cambria Math" w:hAnsi="Cambria Math" w:cs="Cambria Math"/>
        </w:rPr>
        <w:t>∧</w:t>
      </w:r>
      <w:r>
        <w:t xml:space="preserve"> </w:t>
      </w:r>
      <w:r>
        <w:rPr>
          <w:rFonts w:ascii="Cambria Math" w:hAnsi="Cambria Math" w:cs="Cambria Math"/>
        </w:rPr>
        <w:t>∃</w:t>
      </w:r>
      <w:r>
        <w:t xml:space="preserve">!x QS(x) </w:t>
      </w:r>
      <w:r>
        <w:rPr>
          <w:rFonts w:ascii="Cambria Math" w:hAnsi="Cambria Math" w:cs="Cambria Math"/>
        </w:rPr>
        <w:t>∧</w:t>
      </w:r>
      <w:r>
        <w:t xml:space="preserve"> assoc(x,U)</w:t>
      </w:r>
      <w:r>
        <w:br/>
      </w:r>
    </w:p>
    <w:p w14:paraId="64FF0487" w14:textId="77777777" w:rsidR="00FF0802" w:rsidRDefault="00FF0802" w:rsidP="00FF0802">
      <w:pPr>
        <w:pStyle w:val="Heading4"/>
        <w:ind w:left="1008" w:hanging="1008"/>
      </w:pPr>
      <w:bookmarkStart w:id="1186" w:name="_Toc466035064"/>
      <w:r>
        <w:t>Direct Supertypes</w:t>
      </w:r>
      <w:bookmarkEnd w:id="1186"/>
    </w:p>
    <w:p w14:paraId="265DABBA" w14:textId="77777777" w:rsidR="00FF0802" w:rsidRDefault="00FF0802" w:rsidP="00FF0802">
      <w:pPr>
        <w:ind w:left="360"/>
      </w:pPr>
      <w:hyperlink w:anchor="_aec2b4f875c8e48059ff0f3cf4fdb05d" w:history="1">
        <w:r>
          <w:rPr>
            <w:rStyle w:val="Hyperlink"/>
          </w:rPr>
          <w:t>Property Type</w:t>
        </w:r>
      </w:hyperlink>
      <w:r>
        <w:t xml:space="preserve">, </w:t>
      </w:r>
      <w:hyperlink w:anchor="_50241f5936e61055293ca95f860768d8" w:history="1">
        <w:r>
          <w:rPr>
            <w:rStyle w:val="Hyperlink"/>
          </w:rPr>
          <w:t>Situation Type</w:t>
        </w:r>
      </w:hyperlink>
    </w:p>
    <w:p w14:paraId="7291BBA2" w14:textId="77777777" w:rsidR="00FF0802" w:rsidRDefault="00FF0802" w:rsidP="00FF0802">
      <w:pPr>
        <w:pStyle w:val="Heading4"/>
        <w:ind w:left="1008" w:hanging="1008"/>
      </w:pPr>
      <w:bookmarkStart w:id="1187" w:name="_Toc466035065"/>
      <w:r>
        <w:t>Associations</w:t>
      </w:r>
      <w:bookmarkEnd w:id="1187"/>
    </w:p>
    <w:p w14:paraId="5BD8377A" w14:textId="5E0DD252" w:rsidR="00FF0802" w:rsidRDefault="00FF0802" w:rsidP="00FF0802">
      <w:pPr>
        <w:ind w:left="605" w:hanging="245"/>
      </w:pPr>
      <w:r w:rsidRPr="009F0D1E">
        <w:rPr>
          <w:noProof/>
        </w:rPr>
        <w:drawing>
          <wp:inline distT="0" distB="0" distL="0" distR="0" wp14:anchorId="4FF44033" wp14:editId="21DE090C">
            <wp:extent cx="152400" cy="152400"/>
            <wp:effectExtent l="0" t="0" r="0" b="0"/>
            <wp:docPr id="317" name="Picture 31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w:t>
      </w:r>
      <w:hyperlink w:anchor="_5c6d6f43423a3230f0d5ed0876850222" w:history="1">
        <w:r>
          <w:rPr>
            <w:rStyle w:val="Hyperlink"/>
          </w:rPr>
          <w:t>Characteristic Binding</w:t>
        </w:r>
      </w:hyperlink>
      <w:r>
        <w:t xml:space="preserve">   </w:t>
      </w:r>
      <w:r w:rsidRPr="00833C5F">
        <w:rPr>
          <w:i/>
        </w:rPr>
        <w:t>Redefines</w:t>
      </w:r>
      <w:r>
        <w:t>: has binding:</w:t>
      </w:r>
      <w:hyperlink w:anchor="_e829344c78ea1a9e5e18c7bc51ff8f64" w:history="1">
        <w:r>
          <w:rPr>
            <w:rStyle w:val="Hyperlink"/>
          </w:rPr>
          <w:t>Property Binding</w:t>
        </w:r>
      </w:hyperlink>
      <w:r>
        <w:rPr>
          <w:rStyle w:val="Hyperlink"/>
        </w:rPr>
        <w:t xml:space="preserve">   </w:t>
      </w:r>
      <w:r>
        <w:t xml:space="preserve"> </w:t>
      </w:r>
    </w:p>
    <w:p w14:paraId="10D52674" w14:textId="77777777" w:rsidR="00FF0802" w:rsidRDefault="00FF0802" w:rsidP="00FF0802"/>
    <w:p w14:paraId="5C30EF87" w14:textId="77777777" w:rsidR="00FF0802" w:rsidRDefault="00FF0802" w:rsidP="00FF0802">
      <w:pPr>
        <w:pStyle w:val="Heading3"/>
        <w:ind w:left="1080" w:hanging="1080"/>
      </w:pPr>
      <w:bookmarkStart w:id="1188" w:name="_fc2f0705a64d5c70ef77abee949487df"/>
      <w:bookmarkStart w:id="1189" w:name="_Toc466035066"/>
      <w:r>
        <w:t>Class Owned Property Binding</w:t>
      </w:r>
      <w:bookmarkEnd w:id="1188"/>
      <w:bookmarkEnd w:id="1189"/>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p>
    <w:p w14:paraId="5C620182" w14:textId="77777777" w:rsidR="00FF0802" w:rsidRDefault="00FF0802" w:rsidP="00FF0802">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br/>
        <w:t>Owned property type is abstract and not intended to directly represent semantic elements.</w:t>
      </w:r>
    </w:p>
    <w:p w14:paraId="36E0AE8B" w14:textId="77777777" w:rsidR="00FF0802" w:rsidRDefault="00FF0802" w:rsidP="00FF0802">
      <w:pPr>
        <w:pStyle w:val="Heading4"/>
        <w:ind w:left="1008" w:hanging="1008"/>
      </w:pPr>
      <w:bookmarkStart w:id="1190" w:name="_Toc466035067"/>
      <w:r>
        <w:t>Direct Supertypes</w:t>
      </w:r>
      <w:bookmarkEnd w:id="1190"/>
    </w:p>
    <w:p w14:paraId="6494EDED" w14:textId="77777777" w:rsidR="00FF0802" w:rsidRDefault="00FF0802" w:rsidP="00FF0802">
      <w:pPr>
        <w:ind w:left="360"/>
      </w:pPr>
      <w:hyperlink w:anchor="_e829344c78ea1a9e5e18c7bc51ff8f64" w:history="1">
        <w:r>
          <w:rPr>
            <w:rStyle w:val="Hyperlink"/>
          </w:rPr>
          <w:t>Property Binding</w:t>
        </w:r>
      </w:hyperlink>
    </w:p>
    <w:p w14:paraId="4078785C" w14:textId="77777777" w:rsidR="00FF0802" w:rsidRDefault="00FF0802" w:rsidP="00FF0802"/>
    <w:p w14:paraId="68AE4466" w14:textId="77777777" w:rsidR="00FF0802" w:rsidRDefault="00FF0802" w:rsidP="00FF0802">
      <w:pPr>
        <w:pStyle w:val="Heading3"/>
        <w:ind w:left="1080" w:hanging="1080"/>
      </w:pPr>
      <w:bookmarkStart w:id="1191" w:name="_cc714987ac5e349f6ecd9f040ecbe525"/>
      <w:bookmarkStart w:id="1192" w:name="_Toc466035068"/>
      <w:r>
        <w:t>Class Owned Property Type</w:t>
      </w:r>
      <w:bookmarkEnd w:id="1191"/>
      <w:bookmarkEnd w:id="1192"/>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p>
    <w:p w14:paraId="0082FB3D" w14:textId="77777777" w:rsidR="00FF0802" w:rsidRDefault="00FF0802" w:rsidP="00FF0802">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14:paraId="3BED0224" w14:textId="77777777" w:rsidR="00FF0802" w:rsidRDefault="00FF0802" w:rsidP="00FF0802">
      <w:pPr>
        <w:pStyle w:val="Heading4"/>
        <w:ind w:left="1008" w:hanging="1008"/>
      </w:pPr>
      <w:bookmarkStart w:id="1193" w:name="_Toc466035069"/>
      <w:r>
        <w:lastRenderedPageBreak/>
        <w:t>Direct Supertypes</w:t>
      </w:r>
      <w:bookmarkEnd w:id="1193"/>
    </w:p>
    <w:p w14:paraId="0E77F4A7" w14:textId="77777777" w:rsidR="00FF0802" w:rsidRDefault="00FF0802" w:rsidP="00FF0802">
      <w:pPr>
        <w:ind w:left="360"/>
      </w:pPr>
      <w:hyperlink w:anchor="_aec2b4f875c8e48059ff0f3cf4fdb05d" w:history="1">
        <w:r>
          <w:rPr>
            <w:rStyle w:val="Hyperlink"/>
          </w:rPr>
          <w:t>Property Type</w:t>
        </w:r>
      </w:hyperlink>
    </w:p>
    <w:p w14:paraId="2AF153E1" w14:textId="77777777" w:rsidR="00FF0802" w:rsidRDefault="00FF0802" w:rsidP="00FF0802"/>
    <w:p w14:paraId="072BB4D6" w14:textId="77777777" w:rsidR="00FF0802" w:rsidRDefault="00FF0802" w:rsidP="00FF0802">
      <w:pPr>
        <w:pStyle w:val="Heading3"/>
        <w:ind w:left="1080" w:hanging="1080"/>
      </w:pPr>
      <w:bookmarkStart w:id="1194" w:name="_fb9773c1339db51431ac49244bf66cf0"/>
      <w:bookmarkStart w:id="1195" w:name="_Toc466035070"/>
      <w:r>
        <w:t>Association Properties Relationship</w:t>
      </w:r>
      <w:bookmarkEnd w:id="1194"/>
      <w:bookmarkEnd w:id="1195"/>
      <w:r w:rsidRPr="003A31EC">
        <w:rPr>
          <w:rFonts w:cs="Arial"/>
        </w:rPr>
        <w:t xml:space="preserve"> </w:t>
      </w:r>
      <w:r>
        <w:rPr>
          <w:rFonts w:cs="Arial"/>
        </w:rPr>
        <w:fldChar w:fldCharType="begin"/>
      </w:r>
      <w:r>
        <w:instrText>XE"</w:instrText>
      </w:r>
      <w:r w:rsidRPr="00413D75">
        <w:rPr>
          <w:rFonts w:cs="Arial"/>
        </w:rPr>
        <w:instrText>Properties Relationship</w:instrText>
      </w:r>
      <w:r>
        <w:instrText>"</w:instrText>
      </w:r>
      <w:r>
        <w:rPr>
          <w:rFonts w:cs="Arial"/>
        </w:rPr>
        <w:fldChar w:fldCharType="end"/>
      </w:r>
    </w:p>
    <w:p w14:paraId="32C51DE8" w14:textId="77777777" w:rsidR="00FF0802" w:rsidRDefault="00FF0802" w:rsidP="00FF0802">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14:paraId="4F190E8B" w14:textId="77777777" w:rsidR="00FF0802" w:rsidRDefault="00FF0802" w:rsidP="00FF0802">
      <w:pPr>
        <w:pStyle w:val="Heading4"/>
        <w:ind w:left="1008" w:hanging="1008"/>
      </w:pPr>
      <w:bookmarkStart w:id="1196" w:name="_Toc466035071"/>
      <w:r>
        <w:t>Association Ends</w:t>
      </w:r>
      <w:bookmarkEnd w:id="1196"/>
    </w:p>
    <w:p w14:paraId="0F4FCC5B" w14:textId="1993603A" w:rsidR="00FF0802" w:rsidRDefault="00FF0802" w:rsidP="00FF0802">
      <w:pPr>
        <w:ind w:firstLine="720"/>
      </w:pPr>
      <w:r w:rsidRPr="009F0D1E">
        <w:rPr>
          <w:noProof/>
        </w:rPr>
        <w:drawing>
          <wp:inline distT="0" distB="0" distL="0" distR="0" wp14:anchorId="684FCA5A" wp14:editId="76183417">
            <wp:extent cx="152400" cy="152400"/>
            <wp:effectExtent l="0" t="0" r="0" b="0"/>
            <wp:docPr id="315" name="Picture 31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35F7B15" w14:textId="77777777" w:rsidR="00FF0802" w:rsidRDefault="00FF0802" w:rsidP="00FF0802">
      <w:pPr>
        <w:pStyle w:val="BodyText"/>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14:paraId="010174B4" w14:textId="6DB7F530" w:rsidR="00FF0802" w:rsidRDefault="00FF0802" w:rsidP="00FF0802">
      <w:pPr>
        <w:ind w:firstLine="720"/>
      </w:pPr>
      <w:r w:rsidRPr="009F0D1E">
        <w:rPr>
          <w:noProof/>
        </w:rPr>
        <w:drawing>
          <wp:inline distT="0" distB="0" distL="0" distR="0" wp14:anchorId="5812D921" wp14:editId="2187B1AD">
            <wp:extent cx="152400" cy="152400"/>
            <wp:effectExtent l="0" t="0" r="0" b="0"/>
            <wp:docPr id="313" name="Picture 31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dfe1514224ca21cedba7b2b29802db50" w:history="1">
        <w:r>
          <w:rPr>
            <w:rStyle w:val="Hyperlink"/>
          </w:rPr>
          <w:t>Type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FE6C6FA" w14:textId="77777777" w:rsidR="00FF0802" w:rsidRDefault="00FF0802" w:rsidP="00FF0802">
      <w:pPr>
        <w:pStyle w:val="BodyText"/>
        <w:ind w:firstLine="720"/>
      </w:pPr>
      <w:r>
        <w:t xml:space="preserve">Type for which a property is relevant. The domain of the property. </w:t>
      </w:r>
      <w:r>
        <w:br/>
        <w:t>[FUML] featuringClassifier</w:t>
      </w:r>
      <w:r>
        <w:br/>
      </w:r>
    </w:p>
    <w:p w14:paraId="436C3765" w14:textId="77777777" w:rsidR="00FF0802" w:rsidRDefault="00FF0802" w:rsidP="00FF0802"/>
    <w:p w14:paraId="2995E31D" w14:textId="77777777" w:rsidR="00FF0802" w:rsidRDefault="00FF0802" w:rsidP="00FF0802">
      <w:pPr>
        <w:pStyle w:val="Heading3"/>
        <w:ind w:left="1080" w:hanging="1080"/>
      </w:pPr>
      <w:bookmarkStart w:id="1197" w:name="_e829344c78ea1a9e5e18c7bc51ff8f64"/>
      <w:bookmarkStart w:id="1198" w:name="_Toc466035072"/>
      <w:r>
        <w:t>Class Property Binding</w:t>
      </w:r>
      <w:bookmarkEnd w:id="1197"/>
      <w:bookmarkEnd w:id="1198"/>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p>
    <w:p w14:paraId="7636A15B" w14:textId="77777777" w:rsidR="00FF0802" w:rsidRDefault="00FF0802" w:rsidP="00FF0802">
      <w:r>
        <w:t>A property value binding binds a particular thing (the value) to a situation based on a defined property.</w:t>
      </w:r>
      <w:r>
        <w:br/>
      </w:r>
      <w:r>
        <w:br/>
        <w:t>For relations (which are structures), this is also known as an "association end".</w:t>
      </w:r>
      <w:r>
        <w:br/>
      </w:r>
      <w:r>
        <w:br/>
        <w:t>Where &lt;binds&gt; is an expression evaluation, the property value shall evaluate to the evaluation of the expression.</w:t>
      </w:r>
      <w:r>
        <w:br/>
      </w:r>
      <w:r>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[FUML] Slot (Noting that in SMIF the binding may or may not be owned by the subject, depending on the subtype of property).</w:t>
      </w:r>
      <w:r>
        <w:br/>
      </w:r>
      <w:r>
        <w:br/>
        <w:t xml:space="preserve">[CL] Binding: </w:t>
      </w:r>
    </w:p>
    <w:p w14:paraId="28D90763" w14:textId="77777777" w:rsidR="00FF0802" w:rsidRDefault="00FF0802" w:rsidP="00FF0802">
      <w:pPr>
        <w:pStyle w:val="Heading4"/>
        <w:ind w:left="1008" w:hanging="1008"/>
      </w:pPr>
      <w:bookmarkStart w:id="1199" w:name="_Toc466035073"/>
      <w:r>
        <w:t>Direct Supertypes</w:t>
      </w:r>
      <w:bookmarkEnd w:id="1199"/>
    </w:p>
    <w:p w14:paraId="28FD2706" w14:textId="77777777" w:rsidR="00FF0802" w:rsidRDefault="00FF0802" w:rsidP="00FF0802">
      <w:pPr>
        <w:ind w:left="360"/>
      </w:pPr>
      <w:hyperlink w:anchor="_a52cb0ff6e414b3170b58afe10b6afcb" w:history="1">
        <w:r>
          <w:rPr>
            <w:rStyle w:val="Hyperlink"/>
          </w:rPr>
          <w:t>Thing</w:t>
        </w:r>
      </w:hyperlink>
    </w:p>
    <w:p w14:paraId="12CEE4A7" w14:textId="77777777" w:rsidR="00FF0802" w:rsidRDefault="00FF0802" w:rsidP="00FF0802"/>
    <w:p w14:paraId="26269B7C" w14:textId="77777777" w:rsidR="00FF0802" w:rsidRDefault="00FF0802" w:rsidP="00FF0802">
      <w:pPr>
        <w:pStyle w:val="Heading3"/>
        <w:ind w:left="1080" w:hanging="1080"/>
      </w:pPr>
      <w:bookmarkStart w:id="1200" w:name="_e60871f18b94666411d0d4023a66bd0b"/>
      <w:bookmarkStart w:id="1201" w:name="_Toc466035074"/>
      <w:r>
        <w:t>Class Property Owner</w:t>
      </w:r>
      <w:bookmarkEnd w:id="1200"/>
      <w:bookmarkEnd w:id="1201"/>
      <w:r w:rsidRPr="003A31EC">
        <w:rPr>
          <w:rFonts w:cs="Arial"/>
        </w:rPr>
        <w:t xml:space="preserve"> </w:t>
      </w:r>
      <w:r>
        <w:rPr>
          <w:rFonts w:cs="Arial"/>
        </w:rPr>
        <w:fldChar w:fldCharType="begin"/>
      </w:r>
      <w:r>
        <w:instrText>XE"</w:instrText>
      </w:r>
      <w:r w:rsidRPr="00413D75">
        <w:rPr>
          <w:rFonts w:cs="Arial"/>
        </w:rPr>
        <w:instrText>Property Owner</w:instrText>
      </w:r>
      <w:r>
        <w:instrText>"</w:instrText>
      </w:r>
      <w:r>
        <w:rPr>
          <w:rFonts w:cs="Arial"/>
        </w:rPr>
        <w:fldChar w:fldCharType="end"/>
      </w:r>
    </w:p>
    <w:p w14:paraId="32279C18" w14:textId="77777777" w:rsidR="00FF0802" w:rsidRDefault="00FF0802" w:rsidP="00FF0802">
      <w:r>
        <w:t>Property Owner is an abstract element for anything that may own a set of property bindings. This element is abstract and not intended to directly represent domain concepts. Subtypes of property owner provide semantic interpretation.</w:t>
      </w:r>
    </w:p>
    <w:p w14:paraId="349C1977" w14:textId="77777777" w:rsidR="00FF0802" w:rsidRDefault="00FF0802" w:rsidP="00FF0802">
      <w:pPr>
        <w:pStyle w:val="Heading4"/>
        <w:ind w:left="1008" w:hanging="1008"/>
      </w:pPr>
      <w:bookmarkStart w:id="1202" w:name="_Toc466035075"/>
      <w:r>
        <w:t>Direct Supertypes</w:t>
      </w:r>
      <w:bookmarkEnd w:id="1202"/>
    </w:p>
    <w:p w14:paraId="6389AE6A" w14:textId="77777777" w:rsidR="00FF0802" w:rsidRDefault="00FF0802" w:rsidP="00FF0802">
      <w:pPr>
        <w:ind w:left="360"/>
      </w:pPr>
      <w:hyperlink w:anchor="_a52cb0ff6e414b3170b58afe10b6afcb" w:history="1">
        <w:r>
          <w:rPr>
            <w:rStyle w:val="Hyperlink"/>
          </w:rPr>
          <w:t>Thing</w:t>
        </w:r>
      </w:hyperlink>
    </w:p>
    <w:p w14:paraId="33F4FD96" w14:textId="77777777" w:rsidR="00FF0802" w:rsidRDefault="00FF0802" w:rsidP="00FF0802"/>
    <w:p w14:paraId="58B13E9B" w14:textId="77777777" w:rsidR="00FF0802" w:rsidRDefault="00FF0802" w:rsidP="00FF0802">
      <w:pPr>
        <w:pStyle w:val="Heading3"/>
        <w:ind w:left="1080" w:hanging="1080"/>
      </w:pPr>
      <w:bookmarkStart w:id="1203" w:name="_3b0c6b335aca4015ef569068da1bec31"/>
      <w:bookmarkStart w:id="1204" w:name="_Toc466035076"/>
      <w:r>
        <w:lastRenderedPageBreak/>
        <w:t>Class Property OwnerType</w:t>
      </w:r>
      <w:bookmarkEnd w:id="1203"/>
      <w:bookmarkEnd w:id="1204"/>
      <w:r w:rsidRPr="003A31EC">
        <w:rPr>
          <w:rFonts w:cs="Arial"/>
        </w:rPr>
        <w:t xml:space="preserve"> </w:t>
      </w:r>
      <w:r>
        <w:rPr>
          <w:rFonts w:cs="Arial"/>
        </w:rPr>
        <w:fldChar w:fldCharType="begin"/>
      </w:r>
      <w:r>
        <w:instrText>XE"</w:instrText>
      </w:r>
      <w:r w:rsidRPr="00413D75">
        <w:rPr>
          <w:rFonts w:cs="Arial"/>
        </w:rPr>
        <w:instrText>Property OwnerType</w:instrText>
      </w:r>
      <w:r>
        <w:instrText>"</w:instrText>
      </w:r>
      <w:r>
        <w:rPr>
          <w:rFonts w:cs="Arial"/>
        </w:rPr>
        <w:fldChar w:fldCharType="end"/>
      </w:r>
    </w:p>
    <w:p w14:paraId="22BB955B" w14:textId="77777777" w:rsidR="00FF0802" w:rsidRDefault="00FF0802" w:rsidP="00FF0802">
      <w:r>
        <w:t>A type of Property Owner (See Property Owner for details) which defines a set of "Owned Property Types" which are the types of owned property bindings.</w:t>
      </w:r>
      <w:r>
        <w:br/>
        <w:t>Property owner is abstract and not intended to directly represent semantic elements.</w:t>
      </w:r>
      <w:r>
        <w:br/>
      </w:r>
    </w:p>
    <w:p w14:paraId="115D7DC2" w14:textId="77777777" w:rsidR="00FF0802" w:rsidRDefault="00FF0802" w:rsidP="00FF0802">
      <w:pPr>
        <w:pStyle w:val="Heading4"/>
        <w:ind w:left="1008" w:hanging="1008"/>
      </w:pPr>
      <w:bookmarkStart w:id="1205" w:name="_Toc466035077"/>
      <w:r>
        <w:t>Direct Supertypes</w:t>
      </w:r>
      <w:bookmarkEnd w:id="1205"/>
    </w:p>
    <w:p w14:paraId="4AAE29B5" w14:textId="77777777" w:rsidR="00FF0802" w:rsidRDefault="00FF0802" w:rsidP="00FF0802">
      <w:pPr>
        <w:ind w:left="360"/>
      </w:pPr>
      <w:hyperlink w:anchor="_a09117831b97c480bde825e7cd3696eb" w:history="1">
        <w:r>
          <w:rPr>
            <w:rStyle w:val="Hyperlink"/>
          </w:rPr>
          <w:t>Entity Type</w:t>
        </w:r>
      </w:hyperlink>
    </w:p>
    <w:p w14:paraId="1682E15E" w14:textId="77777777" w:rsidR="00FF0802" w:rsidRDefault="00FF0802" w:rsidP="00FF0802"/>
    <w:p w14:paraId="360C9A1B" w14:textId="77777777" w:rsidR="00FF0802" w:rsidRDefault="00FF0802" w:rsidP="00FF0802">
      <w:pPr>
        <w:pStyle w:val="Heading3"/>
        <w:ind w:left="1080" w:hanging="1080"/>
      </w:pPr>
      <w:bookmarkStart w:id="1206" w:name="_aec2b4f875c8e48059ff0f3cf4fdb05d"/>
      <w:bookmarkStart w:id="1207" w:name="_Toc466035078"/>
      <w:r>
        <w:t>Class Property Type</w:t>
      </w:r>
      <w:bookmarkEnd w:id="1206"/>
      <w:bookmarkEnd w:id="120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1C80D82D" w14:textId="77777777" w:rsidR="00FF0802" w:rsidRDefault="00FF0802" w:rsidP="00FF0802">
      <w:r>
        <w:t>A property type defines the way in which instances of a type participate in (or, are involved in) instances of another type (including relationships). Sometimes called a variable, argument or role.</w:t>
      </w:r>
      <w:r>
        <w:br/>
        <w:t>In a conceptual model the terms associated with a property kind are typically "verb phrases" defining how instances of the involved type participate in the situation or relationship.</w:t>
      </w:r>
      <w:r>
        <w:br/>
        <w:t>In a record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 xml:space="preserve">[Guizzardi] MomentUniversal(U) =def Universal(U) </w:t>
      </w:r>
      <w:r>
        <w:rPr>
          <w:rFonts w:ascii="Cambria Math" w:hAnsi="Cambria Math" w:cs="Cambria Math"/>
        </w:rPr>
        <w:t>∧</w:t>
      </w:r>
      <w:r>
        <w:t xml:space="preserve"> </w:t>
      </w:r>
      <w:r>
        <w:rPr>
          <w:rFonts w:ascii="Cambria Math" w:hAnsi="Cambria Math" w:cs="Cambria Math"/>
        </w:rPr>
        <w:t>∀</w:t>
      </w:r>
      <w:r>
        <w:t>x (x::U → Moment(x))</w:t>
      </w:r>
      <w:r>
        <w:br/>
      </w:r>
      <w:r>
        <w:br/>
        <w:t>[FUML] Parameter where owner is operation. Otherwise Property.</w:t>
      </w:r>
      <w:r>
        <w:br/>
        <w:t>[UML] Property. LAll typed elements in SMIF are Property Types. redefinedProperty and subsets corresponds with a GeneralizationConstraint.</w:t>
      </w:r>
      <w:r>
        <w:br/>
      </w:r>
      <w:r>
        <w:br/>
        <w:t>[CL] Operator: distinguished syntactic role played by a specified component within a functional term</w:t>
      </w:r>
      <w:r>
        <w:br/>
      </w:r>
    </w:p>
    <w:p w14:paraId="15F1EC13" w14:textId="77777777" w:rsidR="00FF0802" w:rsidRDefault="00FF0802" w:rsidP="00FF0802">
      <w:pPr>
        <w:pStyle w:val="Heading4"/>
        <w:ind w:left="1008" w:hanging="1008"/>
      </w:pPr>
      <w:bookmarkStart w:id="1208" w:name="_Toc466035079"/>
      <w:r>
        <w:t>Direct Supertypes</w:t>
      </w:r>
      <w:bookmarkEnd w:id="1208"/>
    </w:p>
    <w:p w14:paraId="7CFA5171" w14:textId="77777777" w:rsidR="00FF0802" w:rsidRDefault="00FF0802" w:rsidP="00FF0802">
      <w:pPr>
        <w:ind w:left="360"/>
      </w:pPr>
      <w:hyperlink w:anchor="_dfe1514224ca21cedba7b2b29802db50" w:history="1">
        <w:r>
          <w:rPr>
            <w:rStyle w:val="Hyperlink"/>
          </w:rPr>
          <w:t>Type</w:t>
        </w:r>
      </w:hyperlink>
    </w:p>
    <w:p w14:paraId="2A135343" w14:textId="77777777" w:rsidR="00FF0802" w:rsidRDefault="00FF0802" w:rsidP="00FF0802"/>
    <w:p w14:paraId="426E0AE1" w14:textId="77777777" w:rsidR="00FF0802" w:rsidRDefault="00FF0802" w:rsidP="00FF0802">
      <w:pPr>
        <w:spacing w:after="200" w:line="276" w:lineRule="auto"/>
        <w:rPr>
          <w:b/>
          <w:bCs/>
          <w:color w:val="365F91"/>
          <w:sz w:val="40"/>
          <w:szCs w:val="40"/>
        </w:rPr>
      </w:pPr>
      <w:r>
        <w:br w:type="page"/>
      </w:r>
    </w:p>
    <w:p w14:paraId="12A435E7" w14:textId="77777777" w:rsidR="00FF0802" w:rsidRDefault="00FF0802" w:rsidP="00FF0802">
      <w:pPr>
        <w:pStyle w:val="Heading2"/>
        <w:ind w:left="1080" w:hanging="1080"/>
      </w:pPr>
      <w:bookmarkStart w:id="1209" w:name="_Toc466035080"/>
      <w:r>
        <w:lastRenderedPageBreak/>
        <w:t>SMIF Conceptual Model::Records</w:t>
      </w:r>
      <w:bookmarkEnd w:id="1209"/>
    </w:p>
    <w:p w14:paraId="40B4A26E" w14:textId="77777777" w:rsidR="00FF0802" w:rsidRDefault="00FF0802" w:rsidP="00FF0802">
      <w:pPr>
        <w:pStyle w:val="BodyText"/>
      </w:pPr>
      <w:r>
        <w:t>A record of the condition of an entity at a point in time - this includes facts, speech acts and DBMS records. Records are a kind of information.</w:t>
      </w:r>
      <w:r>
        <w:br/>
        <w:t>Records are typically used in data representations, not conceptual models.</w:t>
      </w:r>
    </w:p>
    <w:p w14:paraId="6CC822AF" w14:textId="77777777" w:rsidR="00FF0802" w:rsidRDefault="00FF0802" w:rsidP="00FF0802">
      <w:pPr>
        <w:pStyle w:val="Heading3"/>
        <w:ind w:left="1080" w:hanging="1080"/>
      </w:pPr>
      <w:bookmarkStart w:id="1210" w:name="_Toc466035081"/>
      <w:r>
        <w:t>Diagram: Records</w:t>
      </w:r>
      <w:bookmarkEnd w:id="1210"/>
    </w:p>
    <w:p w14:paraId="54E793C7" w14:textId="08A49BA6" w:rsidR="00FF0802" w:rsidRDefault="00FF0802" w:rsidP="00FF0802">
      <w:pPr>
        <w:jc w:val="center"/>
        <w:rPr>
          <w:rFonts w:cs="Arial"/>
        </w:rPr>
      </w:pPr>
      <w:r w:rsidRPr="009F0D1E">
        <w:rPr>
          <w:noProof/>
        </w:rPr>
        <w:drawing>
          <wp:inline distT="0" distB="0" distL="0" distR="0" wp14:anchorId="6620992F" wp14:editId="09D6987D">
            <wp:extent cx="6187440" cy="5242560"/>
            <wp:effectExtent l="0" t="0" r="3810" b="0"/>
            <wp:docPr id="309" name="Picture 309" descr="444078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07808.emf" descr="44407808.em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7440" cy="5242560"/>
                    </a:xfrm>
                    <a:prstGeom prst="rect">
                      <a:avLst/>
                    </a:prstGeom>
                    <a:noFill/>
                    <a:ln>
                      <a:noFill/>
                    </a:ln>
                  </pic:spPr>
                </pic:pic>
              </a:graphicData>
            </a:graphic>
          </wp:inline>
        </w:drawing>
      </w:r>
    </w:p>
    <w:p w14:paraId="531D0B0A"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Records</w:t>
      </w:r>
    </w:p>
    <w:p w14:paraId="1C3D5EFE" w14:textId="77777777" w:rsidR="00FF0802" w:rsidRDefault="00FF0802" w:rsidP="00FF0802">
      <w:r>
        <w:t xml:space="preserve"> </w:t>
      </w:r>
    </w:p>
    <w:p w14:paraId="79720060" w14:textId="77777777" w:rsidR="00FF0802" w:rsidRDefault="00FF0802" w:rsidP="00FF0802"/>
    <w:p w14:paraId="2585555E" w14:textId="77777777" w:rsidR="00FF0802" w:rsidRDefault="00FF0802" w:rsidP="00FF0802">
      <w:pPr>
        <w:pStyle w:val="Heading3"/>
        <w:ind w:left="1080" w:hanging="1080"/>
      </w:pPr>
      <w:bookmarkStart w:id="1211" w:name="_8b38efa9c56da3bc8ecb501e56419e41"/>
      <w:bookmarkStart w:id="1212" w:name="_Toc466035082"/>
      <w:r>
        <w:t>Class Record</w:t>
      </w:r>
      <w:bookmarkEnd w:id="1211"/>
      <w:bookmarkEnd w:id="1212"/>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0728BF9C" w14:textId="77777777" w:rsidR="00FF0802" w:rsidRDefault="00FF0802" w:rsidP="00FF0802">
      <w:r>
        <w:t xml:space="preserve">A record of the condition of an entity at a point in time - this includes facts, speech acts and DBMS records. </w:t>
      </w:r>
      <w:r>
        <w:br/>
        <w:t>Records are typically used in data representations, not conceptual models. Records specialize associations as owners of properties.</w:t>
      </w:r>
      <w:r>
        <w:br/>
      </w:r>
      <w:r>
        <w:br/>
        <w:t>[IDEAS] A Representation that describes a Thing</w:t>
      </w:r>
      <w:r>
        <w:br/>
      </w:r>
    </w:p>
    <w:p w14:paraId="414B6996" w14:textId="77777777" w:rsidR="00FF0802" w:rsidRDefault="00FF0802" w:rsidP="00FF0802">
      <w:pPr>
        <w:pStyle w:val="Heading4"/>
        <w:ind w:left="1008" w:hanging="1008"/>
      </w:pPr>
      <w:bookmarkStart w:id="1213" w:name="_Toc466035083"/>
      <w:r>
        <w:lastRenderedPageBreak/>
        <w:t>Direct Supertypes</w:t>
      </w:r>
      <w:bookmarkEnd w:id="1213"/>
    </w:p>
    <w:p w14:paraId="051E75E3" w14:textId="77777777" w:rsidR="00FF0802" w:rsidRDefault="00FF0802" w:rsidP="00FF0802">
      <w:pPr>
        <w:ind w:left="360"/>
      </w:pPr>
      <w:hyperlink w:anchor="_318306db8339a16351b356169444c6ed" w:history="1">
        <w:r>
          <w:rPr>
            <w:rStyle w:val="Hyperlink"/>
          </w:rPr>
          <w:t>Actual Situation</w:t>
        </w:r>
      </w:hyperlink>
      <w:r>
        <w:t xml:space="preserve">, </w:t>
      </w:r>
      <w:hyperlink w:anchor="_e60871f18b94666411d0d4023a66bd0b" w:history="1">
        <w:r>
          <w:rPr>
            <w:rStyle w:val="Hyperlink"/>
          </w:rPr>
          <w:t>Property Owner</w:t>
        </w:r>
      </w:hyperlink>
    </w:p>
    <w:p w14:paraId="7C9D497F" w14:textId="77777777" w:rsidR="00FF0802" w:rsidRDefault="00FF0802" w:rsidP="00FF0802"/>
    <w:p w14:paraId="39198AA4" w14:textId="77777777" w:rsidR="00FF0802" w:rsidRDefault="00FF0802" w:rsidP="00FF0802">
      <w:pPr>
        <w:pStyle w:val="Heading3"/>
        <w:ind w:left="1080" w:hanging="1080"/>
      </w:pPr>
      <w:bookmarkStart w:id="1214" w:name="_d2ebf1b96697234b6aef9b3bfac15784"/>
      <w:bookmarkStart w:id="1215" w:name="_Toc466035084"/>
      <w:r>
        <w:t>Class Record Type</w:t>
      </w:r>
      <w:bookmarkEnd w:id="1214"/>
      <w:bookmarkEnd w:id="1215"/>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23E89903" w14:textId="77777777" w:rsidR="00FF0802" w:rsidRDefault="00FF0802" w:rsidP="00FF0802">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2D42BCFE" w14:textId="77777777" w:rsidR="00FF0802" w:rsidRDefault="00FF0802" w:rsidP="00FF0802">
      <w:pPr>
        <w:pStyle w:val="Heading4"/>
        <w:ind w:left="1008" w:hanging="1008"/>
      </w:pPr>
      <w:bookmarkStart w:id="1216" w:name="_Toc466035085"/>
      <w:r>
        <w:t>Direct Supertypes</w:t>
      </w:r>
      <w:bookmarkEnd w:id="1216"/>
    </w:p>
    <w:p w14:paraId="745918E3" w14:textId="77777777" w:rsidR="00FF0802" w:rsidRDefault="00FF0802" w:rsidP="00FF0802">
      <w:pPr>
        <w:ind w:left="360"/>
      </w:pPr>
      <w:hyperlink w:anchor="_3b0c6b335aca4015ef569068da1bec31" w:history="1">
        <w:r>
          <w:rPr>
            <w:rStyle w:val="Hyperlink"/>
          </w:rPr>
          <w:t>Property OwnerType</w:t>
        </w:r>
      </w:hyperlink>
      <w:r>
        <w:t xml:space="preserve">, </w:t>
      </w:r>
      <w:hyperlink w:anchor="_50241f5936e61055293ca95f860768d8" w:history="1">
        <w:r>
          <w:rPr>
            <w:rStyle w:val="Hyperlink"/>
          </w:rPr>
          <w:t>Situation Type</w:t>
        </w:r>
      </w:hyperlink>
    </w:p>
    <w:p w14:paraId="191CBAA6" w14:textId="77777777" w:rsidR="00FF0802" w:rsidRDefault="00FF0802" w:rsidP="00FF0802"/>
    <w:p w14:paraId="7E312148" w14:textId="77777777" w:rsidR="00FF0802" w:rsidRDefault="00FF0802" w:rsidP="00FF0802">
      <w:pPr>
        <w:pStyle w:val="Heading3"/>
        <w:ind w:left="1080" w:hanging="1080"/>
      </w:pPr>
      <w:bookmarkStart w:id="1217" w:name="_2ffd5a5edf7ccd88a45abb5fffbd45d8"/>
      <w:bookmarkStart w:id="1218" w:name="_Toc466035086"/>
      <w:r>
        <w:t>Association Record types for a type</w:t>
      </w:r>
      <w:bookmarkEnd w:id="1217"/>
      <w:bookmarkEnd w:id="1218"/>
      <w:r w:rsidRPr="003A31EC">
        <w:rPr>
          <w:rFonts w:cs="Arial"/>
        </w:rPr>
        <w:t xml:space="preserve"> </w:t>
      </w:r>
      <w:r>
        <w:rPr>
          <w:rFonts w:cs="Arial"/>
        </w:rPr>
        <w:fldChar w:fldCharType="begin"/>
      </w:r>
      <w:r>
        <w:instrText>XE"</w:instrText>
      </w:r>
      <w:r w:rsidRPr="00413D75">
        <w:rPr>
          <w:rFonts w:cs="Arial"/>
        </w:rPr>
        <w:instrText>Record types for a type</w:instrText>
      </w:r>
      <w:r>
        <w:instrText>"</w:instrText>
      </w:r>
      <w:r>
        <w:rPr>
          <w:rFonts w:cs="Arial"/>
        </w:rPr>
        <w:fldChar w:fldCharType="end"/>
      </w:r>
    </w:p>
    <w:p w14:paraId="3DD6C317" w14:textId="77777777" w:rsidR="00FF0802" w:rsidRDefault="00FF0802" w:rsidP="00FF0802">
      <w:r>
        <w:t>Relationship defining types of records for a type.</w:t>
      </w:r>
    </w:p>
    <w:p w14:paraId="73070D9D" w14:textId="77777777" w:rsidR="00FF0802" w:rsidRDefault="00FF0802" w:rsidP="00FF0802">
      <w:pPr>
        <w:pStyle w:val="Heading4"/>
        <w:ind w:left="1008" w:hanging="1008"/>
      </w:pPr>
      <w:bookmarkStart w:id="1219" w:name="_Toc466035087"/>
      <w:r>
        <w:t>Association Ends</w:t>
      </w:r>
      <w:bookmarkEnd w:id="1219"/>
    </w:p>
    <w:p w14:paraId="70A22C14" w14:textId="7AB4F0DC" w:rsidR="00FF0802" w:rsidRDefault="00FF0802" w:rsidP="00FF0802">
      <w:pPr>
        <w:ind w:firstLine="720"/>
      </w:pPr>
      <w:r w:rsidRPr="009F0D1E">
        <w:rPr>
          <w:noProof/>
        </w:rPr>
        <w:drawing>
          <wp:inline distT="0" distB="0" distL="0" distR="0" wp14:anchorId="0BA183E2" wp14:editId="3150901A">
            <wp:extent cx="152400" cy="152400"/>
            <wp:effectExtent l="0" t="0" r="0" b="0"/>
            <wp:docPr id="307" name="Picture 30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about type</w:t>
      </w:r>
      <w:r>
        <w:rPr>
          <w:rFonts w:cs="Arial"/>
        </w:rPr>
        <w:fldChar w:fldCharType="begin"/>
      </w:r>
      <w:r>
        <w:instrText>XE"</w:instrText>
      </w:r>
      <w:r w:rsidRPr="00413D75">
        <w:rPr>
          <w:rFonts w:cs="Arial"/>
        </w:rPr>
        <w:instrText>about type</w:instrText>
      </w:r>
      <w:r>
        <w:instrText>"</w:instrText>
      </w:r>
      <w:r>
        <w:rPr>
          <w:rFonts w:cs="Arial"/>
        </w:rPr>
        <w:fldChar w:fldCharType="end"/>
      </w:r>
      <w:r>
        <w:t xml:space="preserve"> : </w:t>
      </w:r>
      <w:hyperlink w:anchor="_dfe1514224ca21cedba7b2b29802db50" w:history="1">
        <w:r>
          <w:rPr>
            <w:rStyle w:val="Hyperlink"/>
          </w:rPr>
          <w:t>Type</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881F8C6" w14:textId="77777777" w:rsidR="00FF0802" w:rsidRDefault="00FF0802" w:rsidP="00FF0802">
      <w:pPr>
        <w:pStyle w:val="BodyText"/>
        <w:ind w:firstLine="720"/>
      </w:pPr>
      <w:r>
        <w:t>Thing for which a record exists</w:t>
      </w:r>
    </w:p>
    <w:p w14:paraId="4D3180FF" w14:textId="113F2D2C" w:rsidR="00FF0802" w:rsidRDefault="00FF0802" w:rsidP="00FF0802">
      <w:pPr>
        <w:ind w:firstLine="720"/>
      </w:pPr>
      <w:r w:rsidRPr="009F0D1E">
        <w:rPr>
          <w:noProof/>
        </w:rPr>
        <w:drawing>
          <wp:inline distT="0" distB="0" distL="0" distR="0" wp14:anchorId="4E4D267B" wp14:editId="1F40BA7E">
            <wp:extent cx="152400" cy="152400"/>
            <wp:effectExtent l="0" t="0" r="0" b="0"/>
            <wp:docPr id="305" name="Picture 30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recording typs</w:t>
      </w:r>
      <w:r>
        <w:rPr>
          <w:rFonts w:cs="Arial"/>
        </w:rPr>
        <w:fldChar w:fldCharType="begin"/>
      </w:r>
      <w:r>
        <w:instrText>XE"</w:instrText>
      </w:r>
      <w:r w:rsidRPr="00413D75">
        <w:rPr>
          <w:rFonts w:cs="Arial"/>
        </w:rPr>
        <w:instrText>recording typs</w:instrText>
      </w:r>
      <w:r>
        <w:instrText>"</w:instrText>
      </w:r>
      <w:r>
        <w:rPr>
          <w:rFonts w:cs="Arial"/>
        </w:rPr>
        <w:fldChar w:fldCharType="end"/>
      </w:r>
      <w:r>
        <w:t xml:space="preserve"> : </w:t>
      </w:r>
      <w:hyperlink w:anchor="_d2ebf1b96697234b6aef9b3bfac15784" w:history="1">
        <w:r>
          <w:rPr>
            <w:rStyle w:val="Hyperlink"/>
          </w:rPr>
          <w:t>Record 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F2E91E5" w14:textId="77777777" w:rsidR="00FF0802" w:rsidRDefault="00FF0802" w:rsidP="00FF0802">
      <w:pPr>
        <w:pStyle w:val="BodyText"/>
        <w:ind w:firstLine="720"/>
      </w:pPr>
      <w:r>
        <w:t>Record for a thing.</w:t>
      </w:r>
    </w:p>
    <w:p w14:paraId="38A00789" w14:textId="77777777" w:rsidR="00FF0802" w:rsidRDefault="00FF0802" w:rsidP="00FF0802"/>
    <w:p w14:paraId="6E4DEAA8" w14:textId="77777777" w:rsidR="00FF0802" w:rsidRDefault="00FF0802" w:rsidP="00FF0802">
      <w:pPr>
        <w:spacing w:after="200" w:line="276" w:lineRule="auto"/>
        <w:rPr>
          <w:b/>
          <w:bCs/>
          <w:color w:val="365F91"/>
          <w:sz w:val="40"/>
          <w:szCs w:val="40"/>
        </w:rPr>
      </w:pPr>
      <w:r>
        <w:br w:type="page"/>
      </w:r>
    </w:p>
    <w:p w14:paraId="3E3031B5" w14:textId="77777777" w:rsidR="00FF0802" w:rsidRDefault="00FF0802" w:rsidP="00FF0802">
      <w:pPr>
        <w:pStyle w:val="Heading2"/>
        <w:ind w:left="1080" w:hanging="1080"/>
      </w:pPr>
      <w:bookmarkStart w:id="1220" w:name="_Toc466035088"/>
      <w:r>
        <w:lastRenderedPageBreak/>
        <w:t>SMIF Conceptual Model::Relationships</w:t>
      </w:r>
      <w:bookmarkEnd w:id="1220"/>
    </w:p>
    <w:p w14:paraId="59EFBE33" w14:textId="77777777" w:rsidR="00FF0802" w:rsidRDefault="00FF0802" w:rsidP="00FF0802">
      <w:pPr>
        <w:pStyle w:val="BodyText"/>
      </w:pPr>
      <w:r>
        <w:t>Relationships are primitive facts about anything, relating  individuals through properties of the relationships. Relationships have their semantics described by a relationship type. The ends of relationships are defined by "structured property type", a relationship may have any number of "ends".</w:t>
      </w:r>
    </w:p>
    <w:p w14:paraId="5D609560" w14:textId="77777777" w:rsidR="00FF0802" w:rsidRDefault="00FF0802" w:rsidP="00FF0802">
      <w:pPr>
        <w:pStyle w:val="Heading3"/>
        <w:ind w:left="1080" w:hanging="1080"/>
      </w:pPr>
      <w:bookmarkStart w:id="1221" w:name="_Toc466035089"/>
      <w:r>
        <w:t>Diagram: Relationships</w:t>
      </w:r>
      <w:bookmarkEnd w:id="1221"/>
    </w:p>
    <w:p w14:paraId="5D4F5E76" w14:textId="0B3F4188" w:rsidR="00FF0802" w:rsidRDefault="00FF0802" w:rsidP="00FF0802">
      <w:pPr>
        <w:jc w:val="center"/>
        <w:rPr>
          <w:rFonts w:cs="Arial"/>
        </w:rPr>
      </w:pPr>
      <w:r w:rsidRPr="009F0D1E">
        <w:rPr>
          <w:noProof/>
        </w:rPr>
        <w:drawing>
          <wp:inline distT="0" distB="0" distL="0" distR="0" wp14:anchorId="00CA0B10" wp14:editId="43B82A65">
            <wp:extent cx="6187440" cy="5158740"/>
            <wp:effectExtent l="0" t="0" r="3810" b="3810"/>
            <wp:docPr id="303" name="Picture 303" descr="184025490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254907.emf" descr="1840254907.em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7440" cy="5158740"/>
                    </a:xfrm>
                    <a:prstGeom prst="rect">
                      <a:avLst/>
                    </a:prstGeom>
                    <a:noFill/>
                    <a:ln>
                      <a:noFill/>
                    </a:ln>
                  </pic:spPr>
                </pic:pic>
              </a:graphicData>
            </a:graphic>
          </wp:inline>
        </w:drawing>
      </w:r>
    </w:p>
    <w:p w14:paraId="48E7C5DC"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Relationships</w:t>
      </w:r>
    </w:p>
    <w:p w14:paraId="7E9E5F76" w14:textId="77777777" w:rsidR="00FF0802" w:rsidRDefault="00FF0802" w:rsidP="00FF0802">
      <w:pPr>
        <w:pStyle w:val="BodyText"/>
      </w:pPr>
      <w:r>
        <w:t>Relations are atomic situations that bind 2 or more properties as a fact.</w:t>
      </w:r>
    </w:p>
    <w:p w14:paraId="1CC12A34" w14:textId="77777777" w:rsidR="00FF0802" w:rsidRDefault="00FF0802" w:rsidP="00FF0802">
      <w:r>
        <w:t xml:space="preserve"> </w:t>
      </w:r>
    </w:p>
    <w:p w14:paraId="397CDBF1" w14:textId="77777777" w:rsidR="00FF0802" w:rsidRDefault="00FF0802" w:rsidP="00FF0802"/>
    <w:p w14:paraId="060E783B" w14:textId="77777777" w:rsidR="00FF0802" w:rsidRDefault="00FF0802" w:rsidP="00FF0802">
      <w:pPr>
        <w:pStyle w:val="Heading3"/>
        <w:ind w:left="1080" w:hanging="1080"/>
      </w:pPr>
      <w:bookmarkStart w:id="1222" w:name="_f7a7f80baaeb7cc3f36c45e96eacd166"/>
      <w:bookmarkStart w:id="1223" w:name="_Toc466035090"/>
      <w:r>
        <w:t>Class Relationship</w:t>
      </w:r>
      <w:bookmarkEnd w:id="1222"/>
      <w:bookmarkEnd w:id="1223"/>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4273471" w14:textId="77777777" w:rsidR="00FF0802" w:rsidRDefault="00FF0802" w:rsidP="00FF0802">
      <w:r>
        <w:t xml:space="preserve">A relationship defines a condition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lastRenderedPageBreak/>
        <w:br/>
        <w:t>[IDEAS] tuple: A relationship between two or more things.</w:t>
      </w:r>
      <w:r>
        <w:br/>
        <w:t>Note: SMIF allows one end of a relationship.</w:t>
      </w:r>
      <w:r>
        <w:br/>
      </w:r>
    </w:p>
    <w:p w14:paraId="1F13B80E" w14:textId="77777777" w:rsidR="00FF0802" w:rsidRDefault="00FF0802" w:rsidP="00FF0802">
      <w:pPr>
        <w:pStyle w:val="Heading4"/>
        <w:ind w:left="1008" w:hanging="1008"/>
      </w:pPr>
      <w:bookmarkStart w:id="1224" w:name="_Toc466035091"/>
      <w:r>
        <w:t>Direct Supertypes</w:t>
      </w:r>
      <w:bookmarkEnd w:id="1224"/>
    </w:p>
    <w:p w14:paraId="5288C53B" w14:textId="77777777" w:rsidR="00FF0802" w:rsidRDefault="00FF0802" w:rsidP="00FF0802">
      <w:pPr>
        <w:ind w:left="360"/>
      </w:pPr>
      <w:hyperlink w:anchor="_318306db8339a16351b356169444c6ed" w:history="1">
        <w:r>
          <w:rPr>
            <w:rStyle w:val="Hyperlink"/>
          </w:rPr>
          <w:t>Actual Situation</w:t>
        </w:r>
      </w:hyperlink>
      <w:r>
        <w:t xml:space="preserve">, </w:t>
      </w:r>
      <w:hyperlink w:anchor="_e7955a2b31bca2a0e0a8b068edd4809c" w:history="1">
        <w:r>
          <w:rPr>
            <w:rStyle w:val="Hyperlink"/>
          </w:rPr>
          <w:t>Association</w:t>
        </w:r>
      </w:hyperlink>
    </w:p>
    <w:p w14:paraId="64034199" w14:textId="77777777" w:rsidR="00FF0802" w:rsidRDefault="00FF0802" w:rsidP="00FF0802"/>
    <w:p w14:paraId="6BF86A43" w14:textId="77777777" w:rsidR="00FF0802" w:rsidRDefault="00FF0802" w:rsidP="00FF0802">
      <w:pPr>
        <w:pStyle w:val="Heading3"/>
        <w:ind w:left="1080" w:hanging="1080"/>
      </w:pPr>
      <w:bookmarkStart w:id="1225" w:name="_adbc34bb07fb06a9fcdba6f84fc4c37a"/>
      <w:bookmarkStart w:id="1226" w:name="_Toc466035092"/>
      <w:r>
        <w:t>Class Relationship Type</w:t>
      </w:r>
      <w:bookmarkEnd w:id="1225"/>
      <w:bookmarkEnd w:id="1226"/>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34118AD2" w14:textId="77777777" w:rsidR="00FF0802" w:rsidRDefault="00FF0802" w:rsidP="00FF0802">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p>
    <w:p w14:paraId="20076525" w14:textId="77777777" w:rsidR="00FF0802" w:rsidRDefault="00FF0802" w:rsidP="00FF0802">
      <w:pPr>
        <w:pStyle w:val="Heading4"/>
        <w:ind w:left="1008" w:hanging="1008"/>
      </w:pPr>
      <w:bookmarkStart w:id="1227" w:name="_Toc466035093"/>
      <w:r>
        <w:t>Direct Supertypes</w:t>
      </w:r>
      <w:bookmarkEnd w:id="1227"/>
    </w:p>
    <w:p w14:paraId="56C00186" w14:textId="77777777" w:rsidR="00FF0802" w:rsidRDefault="00FF0802" w:rsidP="00FF0802">
      <w:pPr>
        <w:ind w:left="360"/>
      </w:pPr>
      <w:hyperlink w:anchor="_d2f1d8b62fd5c1b673a8fc0744cc8088" w:history="1">
        <w:r>
          <w:rPr>
            <w:rStyle w:val="Hyperlink"/>
          </w:rPr>
          <w:t>Association Type</w:t>
        </w:r>
      </w:hyperlink>
      <w:r>
        <w:t xml:space="preserve">, </w:t>
      </w:r>
      <w:hyperlink w:anchor="_50241f5936e61055293ca95f860768d8" w:history="1">
        <w:r>
          <w:rPr>
            <w:rStyle w:val="Hyperlink"/>
          </w:rPr>
          <w:t>Situation Type</w:t>
        </w:r>
      </w:hyperlink>
    </w:p>
    <w:p w14:paraId="1F075DA7" w14:textId="77777777" w:rsidR="00FF0802" w:rsidRDefault="00FF0802" w:rsidP="00FF0802"/>
    <w:p w14:paraId="78A09FB0" w14:textId="77777777" w:rsidR="00FF0802" w:rsidRDefault="00FF0802" w:rsidP="00FF0802">
      <w:pPr>
        <w:spacing w:after="200" w:line="276" w:lineRule="auto"/>
        <w:rPr>
          <w:b/>
          <w:bCs/>
          <w:color w:val="365F91"/>
          <w:sz w:val="40"/>
          <w:szCs w:val="40"/>
        </w:rPr>
      </w:pPr>
      <w:r>
        <w:br w:type="page"/>
      </w:r>
    </w:p>
    <w:p w14:paraId="451B22D7" w14:textId="77777777" w:rsidR="00FF0802" w:rsidRDefault="00FF0802" w:rsidP="00FF0802">
      <w:pPr>
        <w:pStyle w:val="Heading2"/>
        <w:ind w:left="1080" w:hanging="1080"/>
      </w:pPr>
      <w:bookmarkStart w:id="1228" w:name="_Toc466035094"/>
      <w:r>
        <w:lastRenderedPageBreak/>
        <w:t>SMIF Conceptual Model::Rules</w:t>
      </w:r>
      <w:bookmarkEnd w:id="1228"/>
    </w:p>
    <w:p w14:paraId="3D146E58" w14:textId="77777777" w:rsidR="00FF0802" w:rsidRDefault="00FF0802" w:rsidP="00FF0802">
      <w:pPr>
        <w:pStyle w:val="BodyText"/>
      </w:pPr>
      <w:r>
        <w:t>Rules define constraints or behaviors that are asserted in specified context.</w:t>
      </w:r>
    </w:p>
    <w:p w14:paraId="53D9F072" w14:textId="77777777" w:rsidR="00FF0802" w:rsidRDefault="00FF0802" w:rsidP="00FF0802">
      <w:pPr>
        <w:pStyle w:val="Heading3"/>
        <w:ind w:left="1080" w:hanging="1080"/>
      </w:pPr>
      <w:bookmarkStart w:id="1229" w:name="_Toc466035095"/>
      <w:r>
        <w:t>Diagram: General Rules</w:t>
      </w:r>
      <w:bookmarkEnd w:id="1229"/>
    </w:p>
    <w:p w14:paraId="6AEA3461" w14:textId="1427D298" w:rsidR="00FF0802" w:rsidRDefault="00FF0802" w:rsidP="00FF0802">
      <w:pPr>
        <w:jc w:val="center"/>
        <w:rPr>
          <w:rFonts w:cs="Arial"/>
        </w:rPr>
      </w:pPr>
      <w:r w:rsidRPr="009F0D1E">
        <w:rPr>
          <w:noProof/>
        </w:rPr>
        <w:drawing>
          <wp:inline distT="0" distB="0" distL="0" distR="0" wp14:anchorId="62171823" wp14:editId="5500A0DB">
            <wp:extent cx="6187440" cy="3992880"/>
            <wp:effectExtent l="0" t="0" r="3810" b="7620"/>
            <wp:docPr id="301" name="Picture 301" descr="-159269988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699881.emf" descr="-1592699881.em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7440" cy="3992880"/>
                    </a:xfrm>
                    <a:prstGeom prst="rect">
                      <a:avLst/>
                    </a:prstGeom>
                    <a:noFill/>
                    <a:ln>
                      <a:noFill/>
                    </a:ln>
                  </pic:spPr>
                </pic:pic>
              </a:graphicData>
            </a:graphic>
          </wp:inline>
        </w:drawing>
      </w:r>
    </w:p>
    <w:p w14:paraId="35E86DD1"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General Rules</w:t>
      </w:r>
    </w:p>
    <w:p w14:paraId="30C9B914" w14:textId="77777777" w:rsidR="00FF0802" w:rsidRDefault="00FF0802" w:rsidP="00FF0802">
      <w:pPr>
        <w:pStyle w:val="Heading3"/>
        <w:ind w:left="1080" w:hanging="1080"/>
      </w:pPr>
      <w:bookmarkStart w:id="1230" w:name="_Toc466035096"/>
      <w:r>
        <w:lastRenderedPageBreak/>
        <w:t>Diagram: Property Constraints</w:t>
      </w:r>
      <w:bookmarkEnd w:id="1230"/>
    </w:p>
    <w:p w14:paraId="45CDF90D" w14:textId="5280B3B7" w:rsidR="00FF0802" w:rsidRDefault="00FF0802" w:rsidP="00FF0802">
      <w:pPr>
        <w:jc w:val="center"/>
        <w:rPr>
          <w:rFonts w:cs="Arial"/>
        </w:rPr>
      </w:pPr>
      <w:r w:rsidRPr="009F0D1E">
        <w:rPr>
          <w:noProof/>
        </w:rPr>
        <w:drawing>
          <wp:inline distT="0" distB="0" distL="0" distR="0" wp14:anchorId="2B05E0D1" wp14:editId="4EC40F03">
            <wp:extent cx="6187440" cy="4107180"/>
            <wp:effectExtent l="0" t="0" r="3810" b="7620"/>
            <wp:docPr id="299" name="Picture 299" descr="69664259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642590.emf" descr="696642590.em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7440" cy="4107180"/>
                    </a:xfrm>
                    <a:prstGeom prst="rect">
                      <a:avLst/>
                    </a:prstGeom>
                    <a:noFill/>
                    <a:ln>
                      <a:noFill/>
                    </a:ln>
                  </pic:spPr>
                </pic:pic>
              </a:graphicData>
            </a:graphic>
          </wp:inline>
        </w:drawing>
      </w:r>
    </w:p>
    <w:p w14:paraId="09D837D3"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Property Constraints</w:t>
      </w:r>
    </w:p>
    <w:p w14:paraId="46E253CC" w14:textId="77777777" w:rsidR="00FF0802" w:rsidRDefault="00FF0802" w:rsidP="00FF0802">
      <w:pPr>
        <w:pStyle w:val="BodyText"/>
      </w:pPr>
      <w:r>
        <w:t>This diagram focuses on rules about properties.</w:t>
      </w:r>
    </w:p>
    <w:p w14:paraId="73B59126" w14:textId="77777777" w:rsidR="00FF0802" w:rsidRDefault="00FF0802" w:rsidP="00FF0802">
      <w:pPr>
        <w:pStyle w:val="Heading3"/>
        <w:ind w:left="1080" w:hanging="1080"/>
      </w:pPr>
      <w:bookmarkStart w:id="1231" w:name="_Toc466035097"/>
      <w:r>
        <w:lastRenderedPageBreak/>
        <w:t>Diagram: Rules in Context</w:t>
      </w:r>
      <w:bookmarkEnd w:id="1231"/>
    </w:p>
    <w:p w14:paraId="178E490E" w14:textId="254A22EB" w:rsidR="00FF0802" w:rsidRDefault="00FF0802" w:rsidP="00FF0802">
      <w:pPr>
        <w:jc w:val="center"/>
        <w:rPr>
          <w:rFonts w:cs="Arial"/>
        </w:rPr>
      </w:pPr>
      <w:r w:rsidRPr="009F0D1E">
        <w:rPr>
          <w:noProof/>
        </w:rPr>
        <w:drawing>
          <wp:inline distT="0" distB="0" distL="0" distR="0" wp14:anchorId="1B8E78A9" wp14:editId="2D94172F">
            <wp:extent cx="6042660" cy="5615940"/>
            <wp:effectExtent l="0" t="0" r="0" b="3810"/>
            <wp:docPr id="297" name="Picture 297" descr="-35418555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185556.emf" descr="-354185556.em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2660" cy="5615940"/>
                    </a:xfrm>
                    <a:prstGeom prst="rect">
                      <a:avLst/>
                    </a:prstGeom>
                    <a:noFill/>
                    <a:ln>
                      <a:noFill/>
                    </a:ln>
                  </pic:spPr>
                </pic:pic>
              </a:graphicData>
            </a:graphic>
          </wp:inline>
        </w:drawing>
      </w:r>
    </w:p>
    <w:p w14:paraId="48956771"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Rules in Context</w:t>
      </w:r>
    </w:p>
    <w:p w14:paraId="26AE2D39" w14:textId="77777777" w:rsidR="00FF0802" w:rsidRDefault="00FF0802" w:rsidP="00FF0802">
      <w:pPr>
        <w:pStyle w:val="BodyText"/>
      </w:pPr>
      <w:r>
        <w:t>This diagram shows how rules are propositions that may be asserted within any context to apply to any other context, thus realizing the "open world assumption".</w:t>
      </w:r>
    </w:p>
    <w:p w14:paraId="0309AF04" w14:textId="77777777" w:rsidR="00FF0802" w:rsidRDefault="00FF0802" w:rsidP="00FF0802">
      <w:pPr>
        <w:pStyle w:val="Heading3"/>
        <w:ind w:left="1080" w:hanging="1080"/>
      </w:pPr>
      <w:bookmarkStart w:id="1232" w:name="_Toc466035098"/>
      <w:r>
        <w:lastRenderedPageBreak/>
        <w:t>Diagram: Rules Summary</w:t>
      </w:r>
      <w:bookmarkEnd w:id="1232"/>
    </w:p>
    <w:p w14:paraId="258BCE9F" w14:textId="6FB24CB3" w:rsidR="00FF0802" w:rsidRDefault="00FF0802" w:rsidP="00FF0802">
      <w:pPr>
        <w:jc w:val="center"/>
        <w:rPr>
          <w:rFonts w:cs="Arial"/>
        </w:rPr>
      </w:pPr>
      <w:r w:rsidRPr="009F0D1E">
        <w:rPr>
          <w:noProof/>
        </w:rPr>
        <w:drawing>
          <wp:inline distT="0" distB="0" distL="0" distR="0" wp14:anchorId="43B7B0DA" wp14:editId="17E2B7CF">
            <wp:extent cx="6187440" cy="6918960"/>
            <wp:effectExtent l="0" t="0" r="3810" b="0"/>
            <wp:docPr id="295" name="Picture 295" descr="11957460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746072.emf" descr="1195746072.em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7440" cy="6918960"/>
                    </a:xfrm>
                    <a:prstGeom prst="rect">
                      <a:avLst/>
                    </a:prstGeom>
                    <a:noFill/>
                    <a:ln>
                      <a:noFill/>
                    </a:ln>
                  </pic:spPr>
                </pic:pic>
              </a:graphicData>
            </a:graphic>
          </wp:inline>
        </w:drawing>
      </w:r>
    </w:p>
    <w:p w14:paraId="7F827D01"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Rules Summary</w:t>
      </w:r>
    </w:p>
    <w:p w14:paraId="4C029F00" w14:textId="77777777" w:rsidR="00FF0802" w:rsidRDefault="00FF0802" w:rsidP="00FF0802">
      <w:pPr>
        <w:pStyle w:val="BodyText"/>
      </w:pPr>
      <w:r>
        <w:t>This diagram shown a summary of the primary rules.</w:t>
      </w:r>
    </w:p>
    <w:p w14:paraId="1B9AA4C9" w14:textId="77777777" w:rsidR="00FF0802" w:rsidRDefault="00FF0802" w:rsidP="00FF0802">
      <w:pPr>
        <w:pStyle w:val="Heading3"/>
        <w:ind w:left="1080" w:hanging="1080"/>
      </w:pPr>
      <w:bookmarkStart w:id="1233" w:name="_Toc466035099"/>
      <w:r>
        <w:lastRenderedPageBreak/>
        <w:t>Diagram: Type Constraints</w:t>
      </w:r>
      <w:bookmarkEnd w:id="1233"/>
    </w:p>
    <w:p w14:paraId="16B06812" w14:textId="405B85F8" w:rsidR="00FF0802" w:rsidRDefault="00FF0802" w:rsidP="00FF0802">
      <w:pPr>
        <w:jc w:val="center"/>
        <w:rPr>
          <w:rFonts w:cs="Arial"/>
        </w:rPr>
      </w:pPr>
      <w:r w:rsidRPr="009F0D1E">
        <w:rPr>
          <w:noProof/>
        </w:rPr>
        <w:drawing>
          <wp:inline distT="0" distB="0" distL="0" distR="0" wp14:anchorId="790883A4" wp14:editId="0E2519CD">
            <wp:extent cx="6187440" cy="5402580"/>
            <wp:effectExtent l="0" t="0" r="3810" b="7620"/>
            <wp:docPr id="293" name="Picture 293" descr="75949507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495079.emf" descr="759495079.em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7440" cy="5402580"/>
                    </a:xfrm>
                    <a:prstGeom prst="rect">
                      <a:avLst/>
                    </a:prstGeom>
                    <a:noFill/>
                    <a:ln>
                      <a:noFill/>
                    </a:ln>
                  </pic:spPr>
                </pic:pic>
              </a:graphicData>
            </a:graphic>
          </wp:inline>
        </w:drawing>
      </w:r>
    </w:p>
    <w:p w14:paraId="08954519"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Type Constraints</w:t>
      </w:r>
    </w:p>
    <w:p w14:paraId="6188794A" w14:textId="77777777" w:rsidR="00FF0802" w:rsidRDefault="00FF0802" w:rsidP="00FF0802">
      <w:pPr>
        <w:pStyle w:val="BodyText"/>
      </w:pPr>
      <w:r>
        <w:t>This diagram focuses on rules about types (note that property types are also types).</w:t>
      </w:r>
    </w:p>
    <w:p w14:paraId="4BA20857" w14:textId="77777777" w:rsidR="00FF0802" w:rsidRDefault="00FF0802" w:rsidP="00FF0802">
      <w:r>
        <w:t xml:space="preserve"> </w:t>
      </w:r>
    </w:p>
    <w:p w14:paraId="2226C022" w14:textId="77777777" w:rsidR="00FF0802" w:rsidRDefault="00FF0802" w:rsidP="00FF0802"/>
    <w:p w14:paraId="43A5999D" w14:textId="77777777" w:rsidR="00FF0802" w:rsidRDefault="00FF0802" w:rsidP="00FF0802">
      <w:pPr>
        <w:pStyle w:val="Heading3"/>
        <w:ind w:left="1080" w:hanging="1080"/>
      </w:pPr>
      <w:bookmarkStart w:id="1234" w:name="_3d425949001fb1cb0502a6157c8cf51e"/>
      <w:bookmarkStart w:id="1235" w:name="_Toc466035100"/>
      <w:r>
        <w:t>Class Conditional Rule</w:t>
      </w:r>
      <w:bookmarkEnd w:id="1234"/>
      <w:bookmarkEnd w:id="1235"/>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14:paraId="4302FDE4" w14:textId="77777777" w:rsidR="00FF0802" w:rsidRDefault="00FF0802" w:rsidP="00FF0802">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14:paraId="64D2F635" w14:textId="77777777" w:rsidR="00FF0802" w:rsidRDefault="00FF0802" w:rsidP="00FF0802">
      <w:pPr>
        <w:pStyle w:val="Heading4"/>
        <w:ind w:left="1008" w:hanging="1008"/>
      </w:pPr>
      <w:bookmarkStart w:id="1236" w:name="_Toc466035101"/>
      <w:r>
        <w:t>Direct Supertypes</w:t>
      </w:r>
      <w:bookmarkEnd w:id="1236"/>
    </w:p>
    <w:p w14:paraId="0C3C3C0E" w14:textId="77777777" w:rsidR="00FF0802" w:rsidRDefault="00FF0802" w:rsidP="00FF0802">
      <w:pPr>
        <w:ind w:left="360"/>
      </w:pPr>
      <w:hyperlink w:anchor="_82919e40af9ad2e13647e9d37bbf0956" w:history="1">
        <w:r>
          <w:rPr>
            <w:rStyle w:val="Hyperlink"/>
          </w:rPr>
          <w:t>Rule</w:t>
        </w:r>
      </w:hyperlink>
    </w:p>
    <w:p w14:paraId="7DD88EAB" w14:textId="77777777" w:rsidR="00FF0802" w:rsidRDefault="00FF0802" w:rsidP="00FF0802">
      <w:pPr>
        <w:pStyle w:val="Heading4"/>
        <w:ind w:left="1008" w:hanging="1008"/>
      </w:pPr>
      <w:bookmarkStart w:id="1237" w:name="_Toc466035102"/>
      <w:r>
        <w:t>Attributes</w:t>
      </w:r>
      <w:bookmarkEnd w:id="1237"/>
    </w:p>
    <w:p w14:paraId="77E62F0D" w14:textId="5E046ABF" w:rsidR="00FF0802" w:rsidRDefault="00FF0802" w:rsidP="00FF0802">
      <w:pPr>
        <w:pStyle w:val="BodyText2"/>
      </w:pPr>
      <w:r w:rsidRPr="009F0D1E">
        <w:rPr>
          <w:noProof/>
          <w:lang w:bidi="ar-SA"/>
        </w:rPr>
        <w:drawing>
          <wp:inline distT="0" distB="0" distL="0" distR="0" wp14:anchorId="56AF32B9" wp14:editId="20C26E0B">
            <wp:extent cx="152400" cy="152400"/>
            <wp:effectExtent l="0" t="0" r="0" b="0"/>
            <wp:docPr id="291" name="Picture 29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54A80C85" w14:textId="77777777" w:rsidR="00FF0802" w:rsidRDefault="00FF0802" w:rsidP="00FF0802">
      <w:pPr>
        <w:pStyle w:val="BodyText"/>
      </w:pPr>
      <w:r>
        <w:lastRenderedPageBreak/>
        <w:t>Condition that must be TRUE for the rule to "fire". All other values are FALSE.</w:t>
      </w:r>
    </w:p>
    <w:p w14:paraId="4DF51B77" w14:textId="77777777" w:rsidR="00FF0802" w:rsidRDefault="00FF0802" w:rsidP="00FF0802"/>
    <w:p w14:paraId="4F2B7334" w14:textId="77777777" w:rsidR="00FF0802" w:rsidRDefault="00FF0802" w:rsidP="00FF0802">
      <w:pPr>
        <w:pStyle w:val="Heading3"/>
        <w:ind w:left="1080" w:hanging="1080"/>
      </w:pPr>
      <w:bookmarkStart w:id="1238" w:name="_507049575ebfa9f535e8f25db14a0760"/>
      <w:bookmarkStart w:id="1239" w:name="_Toc466035103"/>
      <w:r>
        <w:t>Class Covering Constraint</w:t>
      </w:r>
      <w:bookmarkEnd w:id="1238"/>
      <w:bookmarkEnd w:id="1239"/>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50EF7CF6" w14:textId="77777777" w:rsidR="00FF0802" w:rsidRDefault="00FF0802" w:rsidP="00FF0802">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14:paraId="0E99D8DD" w14:textId="77777777" w:rsidR="00FF0802" w:rsidRDefault="00FF0802" w:rsidP="00FF0802">
      <w:pPr>
        <w:pStyle w:val="Heading4"/>
        <w:ind w:left="1008" w:hanging="1008"/>
      </w:pPr>
      <w:bookmarkStart w:id="1240" w:name="_Toc466035104"/>
      <w:r>
        <w:t>Direct Supertypes</w:t>
      </w:r>
      <w:bookmarkEnd w:id="1240"/>
    </w:p>
    <w:p w14:paraId="3F21548D" w14:textId="77777777" w:rsidR="00FF0802" w:rsidRDefault="00FF0802" w:rsidP="00FF0802">
      <w:pPr>
        <w:ind w:left="360"/>
      </w:pPr>
      <w:hyperlink w:anchor="_ded47679f07683882f8f128d6911711a" w:history="1">
        <w:r>
          <w:rPr>
            <w:rStyle w:val="Hyperlink"/>
          </w:rPr>
          <w:t>Type Constraint</w:t>
        </w:r>
      </w:hyperlink>
    </w:p>
    <w:p w14:paraId="7CB57CE3" w14:textId="77777777" w:rsidR="00FF0802" w:rsidRDefault="00FF0802" w:rsidP="00FF0802"/>
    <w:p w14:paraId="5984FE3C" w14:textId="77777777" w:rsidR="00FF0802" w:rsidRDefault="00FF0802" w:rsidP="00FF0802">
      <w:pPr>
        <w:pStyle w:val="Heading3"/>
        <w:ind w:left="1080" w:hanging="1080"/>
      </w:pPr>
      <w:bookmarkStart w:id="1241" w:name="_a1274ebc0020cb18816512f705fdac69"/>
      <w:bookmarkStart w:id="1242" w:name="_Toc466035105"/>
      <w:r>
        <w:t>Association Covering Constraint</w:t>
      </w:r>
      <w:bookmarkEnd w:id="1241"/>
      <w:bookmarkEnd w:id="124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5E1A21AE" w14:textId="77777777" w:rsidR="00FF0802" w:rsidRDefault="00FF0802" w:rsidP="00FF0802">
      <w:r>
        <w:t>Relationship defining the types covered by a covering constraint.</w:t>
      </w:r>
    </w:p>
    <w:p w14:paraId="2B8B00E8" w14:textId="77777777" w:rsidR="00FF0802" w:rsidRDefault="00FF0802" w:rsidP="00FF0802">
      <w:pPr>
        <w:pStyle w:val="Heading4"/>
        <w:ind w:left="1008" w:hanging="1008"/>
      </w:pPr>
      <w:bookmarkStart w:id="1243" w:name="_Toc466035106"/>
      <w:r>
        <w:t>Association Ends</w:t>
      </w:r>
      <w:bookmarkEnd w:id="1243"/>
    </w:p>
    <w:p w14:paraId="0EAE7EF4" w14:textId="51999536" w:rsidR="00FF0802" w:rsidRDefault="00FF0802" w:rsidP="00FF0802">
      <w:pPr>
        <w:ind w:firstLine="720"/>
      </w:pPr>
      <w:r w:rsidRPr="009F0D1E">
        <w:rPr>
          <w:noProof/>
        </w:rPr>
        <w:drawing>
          <wp:inline distT="0" distB="0" distL="0" distR="0" wp14:anchorId="1A39BEB2" wp14:editId="6D362796">
            <wp:extent cx="152400" cy="152400"/>
            <wp:effectExtent l="0" t="0" r="0" b="0"/>
            <wp:docPr id="287" name="Picture 28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74912BB" w14:textId="77777777" w:rsidR="00FF0802" w:rsidRDefault="00FF0802" w:rsidP="00FF0802">
      <w:pPr>
        <w:pStyle w:val="BodyText"/>
        <w:ind w:firstLine="720"/>
      </w:pPr>
      <w:r>
        <w:t>A type covered by a covering constraint.</w:t>
      </w:r>
      <w:r>
        <w:br/>
      </w:r>
      <w:r>
        <w:br/>
        <w:t>The &lt;constrains&gt; type must be a direct supertype of all &lt;is covered by&gt; types.</w:t>
      </w:r>
      <w:r>
        <w:br/>
      </w:r>
    </w:p>
    <w:p w14:paraId="296083B3" w14:textId="45F4ED97" w:rsidR="00FF0802" w:rsidRDefault="00FF0802" w:rsidP="00FF0802">
      <w:pPr>
        <w:ind w:firstLine="720"/>
      </w:pPr>
      <w:r w:rsidRPr="009F0D1E">
        <w:rPr>
          <w:noProof/>
        </w:rPr>
        <w:drawing>
          <wp:inline distT="0" distB="0" distL="0" distR="0" wp14:anchorId="34558430" wp14:editId="755B2DB2">
            <wp:extent cx="152400" cy="152400"/>
            <wp:effectExtent l="0" t="0" r="0" b="0"/>
            <wp:docPr id="285" name="Picture 28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6A935DA" w14:textId="77777777" w:rsidR="00FF0802" w:rsidRDefault="00FF0802" w:rsidP="00FF0802">
      <w:pPr>
        <w:pStyle w:val="BodyText"/>
        <w:ind w:firstLine="720"/>
      </w:pPr>
      <w:r>
        <w:t>Covering constraints of a type.</w:t>
      </w:r>
    </w:p>
    <w:p w14:paraId="5483E581" w14:textId="77777777" w:rsidR="00FF0802" w:rsidRDefault="00FF0802" w:rsidP="00FF0802"/>
    <w:p w14:paraId="630862B3" w14:textId="77777777" w:rsidR="00FF0802" w:rsidRDefault="00FF0802" w:rsidP="00FF0802">
      <w:pPr>
        <w:pStyle w:val="Heading3"/>
        <w:ind w:left="1080" w:hanging="1080"/>
      </w:pPr>
      <w:bookmarkStart w:id="1244" w:name="_141639bfc7d23be7f533db476cadd0ff"/>
      <w:bookmarkStart w:id="1245" w:name="_Toc466035107"/>
      <w:r>
        <w:t>Class Disjoint</w:t>
      </w:r>
      <w:bookmarkEnd w:id="1244"/>
      <w:bookmarkEnd w:id="1245"/>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53BF48E3" w14:textId="77777777" w:rsidR="00FF0802" w:rsidRDefault="00FF0802" w:rsidP="00FF0802">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br/>
        <w:t>[FIBO] Mutually Exclusive sets</w:t>
      </w:r>
      <w:r>
        <w:br/>
      </w:r>
      <w:r>
        <w:br/>
        <w:t>[IDEAS] PartitionOfSetOfDisjointIndividuals: A FusionOfSetOfIndividuals whose fusioned Type is a SetOfDisjointIndividuals.</w:t>
      </w:r>
      <w:r>
        <w:br/>
      </w:r>
      <w:r>
        <w:br/>
        <w:t>[UML] [UML] GeneralizationSet with isDisjoint=TRUE. "constrains" corresponds with  "is covered by"  of each "special" of each generalization. Note the SMIF does not require that disjoint elements have a common supertype, one may be inferred for UML mapping.</w:t>
      </w:r>
      <w:r>
        <w:br/>
      </w:r>
    </w:p>
    <w:p w14:paraId="6C5C20D3" w14:textId="77777777" w:rsidR="00FF0802" w:rsidRDefault="00FF0802" w:rsidP="00FF0802">
      <w:pPr>
        <w:pStyle w:val="Heading4"/>
        <w:ind w:left="1008" w:hanging="1008"/>
      </w:pPr>
      <w:bookmarkStart w:id="1246" w:name="_Toc466035108"/>
      <w:r>
        <w:t>Direct Supertypes</w:t>
      </w:r>
      <w:bookmarkEnd w:id="1246"/>
    </w:p>
    <w:p w14:paraId="2564423A" w14:textId="77777777" w:rsidR="00FF0802" w:rsidRDefault="00FF0802" w:rsidP="00FF0802">
      <w:pPr>
        <w:ind w:left="360"/>
      </w:pPr>
      <w:hyperlink w:anchor="_82919e40af9ad2e13647e9d37bbf0956" w:history="1">
        <w:r>
          <w:rPr>
            <w:rStyle w:val="Hyperlink"/>
          </w:rPr>
          <w:t>Rule</w:t>
        </w:r>
      </w:hyperlink>
    </w:p>
    <w:p w14:paraId="124D836A" w14:textId="77777777" w:rsidR="00FF0802" w:rsidRDefault="00FF0802" w:rsidP="00FF0802"/>
    <w:p w14:paraId="42B732E7" w14:textId="77777777" w:rsidR="00FF0802" w:rsidRDefault="00FF0802" w:rsidP="00FF0802">
      <w:pPr>
        <w:pStyle w:val="Heading3"/>
        <w:ind w:left="1080" w:hanging="1080"/>
      </w:pPr>
      <w:bookmarkStart w:id="1247" w:name="_2ec7764a8ba3b29c599c56dc46fe72f6"/>
      <w:bookmarkStart w:id="1248" w:name="_Toc466035109"/>
      <w:r>
        <w:t>Class Enumerated</w:t>
      </w:r>
      <w:bookmarkEnd w:id="1247"/>
      <w:bookmarkEnd w:id="1248"/>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0928A701" w14:textId="77777777" w:rsidR="00FF0802" w:rsidRDefault="00FF0802" w:rsidP="00FF0802">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r>
      <w:r>
        <w:lastRenderedPageBreak/>
        <w:t>[ISO11404] Enumerated: enumerated is a family of datatypes, each of which comprises a finite number of distinguished values having an intrinsic order.</w:t>
      </w:r>
    </w:p>
    <w:p w14:paraId="779B9818" w14:textId="77777777" w:rsidR="00FF0802" w:rsidRDefault="00FF0802" w:rsidP="00FF0802">
      <w:pPr>
        <w:pStyle w:val="Heading4"/>
        <w:ind w:left="1008" w:hanging="1008"/>
      </w:pPr>
      <w:bookmarkStart w:id="1249" w:name="_Toc466035110"/>
      <w:r>
        <w:t>Direct Supertypes</w:t>
      </w:r>
      <w:bookmarkEnd w:id="1249"/>
    </w:p>
    <w:p w14:paraId="2726BC8B" w14:textId="77777777" w:rsidR="00FF0802" w:rsidRDefault="00FF0802" w:rsidP="00FF0802">
      <w:pPr>
        <w:ind w:left="360"/>
      </w:pPr>
      <w:hyperlink w:anchor="_82919e40af9ad2e13647e9d37bbf0956" w:history="1">
        <w:r>
          <w:rPr>
            <w:rStyle w:val="Hyperlink"/>
          </w:rPr>
          <w:t>Rule</w:t>
        </w:r>
      </w:hyperlink>
    </w:p>
    <w:p w14:paraId="141BE2A9" w14:textId="77777777" w:rsidR="00FF0802" w:rsidRDefault="00FF0802" w:rsidP="00FF0802"/>
    <w:p w14:paraId="0CD32FC9" w14:textId="77777777" w:rsidR="00FF0802" w:rsidRDefault="00FF0802" w:rsidP="00FF0802">
      <w:pPr>
        <w:pStyle w:val="Heading3"/>
        <w:ind w:left="1080" w:hanging="1080"/>
      </w:pPr>
      <w:bookmarkStart w:id="1250" w:name="_10a243d8b2330fdc0ff939b6c6625e89"/>
      <w:bookmarkStart w:id="1251" w:name="_Toc466035111"/>
      <w:r>
        <w:t>Class Equivalent</w:t>
      </w:r>
      <w:bookmarkEnd w:id="1250"/>
      <w:bookmarkEnd w:id="1251"/>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1CDCE2F3" w14:textId="77777777" w:rsidR="00FF0802" w:rsidRDefault="00FF0802" w:rsidP="00FF0802">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p>
    <w:p w14:paraId="60FB4F34" w14:textId="77777777" w:rsidR="00FF0802" w:rsidRDefault="00FF0802" w:rsidP="00FF0802">
      <w:pPr>
        <w:pStyle w:val="Heading4"/>
        <w:ind w:left="1008" w:hanging="1008"/>
      </w:pPr>
      <w:bookmarkStart w:id="1252" w:name="_Toc466035112"/>
      <w:r>
        <w:t>Direct Supertypes</w:t>
      </w:r>
      <w:bookmarkEnd w:id="1252"/>
    </w:p>
    <w:p w14:paraId="241A704F" w14:textId="77777777" w:rsidR="00FF0802" w:rsidRDefault="00FF0802" w:rsidP="00FF0802">
      <w:pPr>
        <w:ind w:left="360"/>
      </w:pPr>
      <w:hyperlink w:anchor="_82919e40af9ad2e13647e9d37bbf0956" w:history="1">
        <w:r>
          <w:rPr>
            <w:rStyle w:val="Hyperlink"/>
          </w:rPr>
          <w:t>Rule</w:t>
        </w:r>
      </w:hyperlink>
    </w:p>
    <w:p w14:paraId="25534830" w14:textId="77777777" w:rsidR="00FF0802" w:rsidRDefault="00FF0802" w:rsidP="00FF0802"/>
    <w:p w14:paraId="070529D7" w14:textId="77777777" w:rsidR="00FF0802" w:rsidRDefault="00FF0802" w:rsidP="00FF0802">
      <w:pPr>
        <w:pStyle w:val="Heading3"/>
        <w:ind w:left="1080" w:hanging="1080"/>
      </w:pPr>
      <w:bookmarkStart w:id="1253" w:name="_5a628eea0bece484dee7d3b72103afa0"/>
      <w:bookmarkStart w:id="1254" w:name="_Toc466035113"/>
      <w:r>
        <w:t>Class Facet Classification Constraint</w:t>
      </w:r>
      <w:bookmarkEnd w:id="1253"/>
      <w:bookmarkEnd w:id="1254"/>
      <w:r w:rsidRPr="003A31EC">
        <w:rPr>
          <w:rFonts w:cs="Arial"/>
        </w:rPr>
        <w:t xml:space="preserve"> </w:t>
      </w:r>
      <w:r>
        <w:rPr>
          <w:rFonts w:cs="Arial"/>
        </w:rPr>
        <w:fldChar w:fldCharType="begin"/>
      </w:r>
      <w:r>
        <w:instrText>XE"</w:instrText>
      </w:r>
      <w:r w:rsidRPr="00413D75">
        <w:rPr>
          <w:rFonts w:cs="Arial"/>
        </w:rPr>
        <w:instrText>Facet Classification Constraint</w:instrText>
      </w:r>
      <w:r>
        <w:instrText>"</w:instrText>
      </w:r>
      <w:r>
        <w:rPr>
          <w:rFonts w:cs="Arial"/>
        </w:rPr>
        <w:fldChar w:fldCharType="end"/>
      </w:r>
    </w:p>
    <w:p w14:paraId="6C22CCC2" w14:textId="77777777" w:rsidR="00FF0802" w:rsidRDefault="00FF0802" w:rsidP="00FF0802">
      <w:r>
        <w:t xml:space="preserve">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t>
      </w:r>
      <w:r>
        <w:br/>
      </w:r>
      <w:r>
        <w:br/>
        <w:t>[FIBO] isPlayedBy</w:t>
      </w:r>
    </w:p>
    <w:p w14:paraId="0E161C66" w14:textId="77777777" w:rsidR="00FF0802" w:rsidRDefault="00FF0802" w:rsidP="00FF0802">
      <w:pPr>
        <w:pStyle w:val="Heading4"/>
        <w:ind w:left="1008" w:hanging="1008"/>
      </w:pPr>
      <w:bookmarkStart w:id="1255" w:name="_Toc466035114"/>
      <w:r>
        <w:t>Direct Supertypes</w:t>
      </w:r>
      <w:bookmarkEnd w:id="1255"/>
    </w:p>
    <w:p w14:paraId="014C3A84" w14:textId="77777777" w:rsidR="00FF0802" w:rsidRDefault="00FF0802" w:rsidP="00FF0802">
      <w:pPr>
        <w:ind w:left="360"/>
      </w:pPr>
      <w:hyperlink w:anchor="_5f3998cf1a072f724861db93cee66cbf" w:history="1">
        <w:r>
          <w:rPr>
            <w:rStyle w:val="Hyperlink"/>
          </w:rPr>
          <w:t>Generalization Constraint</w:t>
        </w:r>
      </w:hyperlink>
    </w:p>
    <w:p w14:paraId="646D9C0A" w14:textId="77777777" w:rsidR="00FF0802" w:rsidRDefault="00FF0802" w:rsidP="00FF0802"/>
    <w:p w14:paraId="5C080D6A" w14:textId="77777777" w:rsidR="00FF0802" w:rsidRDefault="00FF0802" w:rsidP="00FF0802">
      <w:pPr>
        <w:pStyle w:val="Heading3"/>
        <w:ind w:left="1080" w:hanging="1080"/>
      </w:pPr>
      <w:bookmarkStart w:id="1256" w:name="_d7269c662fe37a3e417f52a430bbe220"/>
      <w:bookmarkStart w:id="1257" w:name="_Toc466035115"/>
      <w:r>
        <w:t>Association Generalization</w:t>
      </w:r>
      <w:bookmarkEnd w:id="1256"/>
      <w:bookmarkEnd w:id="1257"/>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14:paraId="3BF78263" w14:textId="77777777" w:rsidR="00FF0802" w:rsidRDefault="00FF0802" w:rsidP="00FF0802">
      <w:r>
        <w:t>Relationship defining the general type of a generalization constraint.</w:t>
      </w:r>
      <w:r>
        <w:br/>
      </w:r>
      <w:r>
        <w:br/>
        <w:t>[ISO 1087] generic concept: concept (3.2.1) in a generic relation (3.2.21) having the narrower intension (3.2.9)</w:t>
      </w:r>
    </w:p>
    <w:p w14:paraId="2151D281" w14:textId="77777777" w:rsidR="00FF0802" w:rsidRDefault="00FF0802" w:rsidP="00FF0802">
      <w:pPr>
        <w:pStyle w:val="Heading4"/>
        <w:ind w:left="1008" w:hanging="1008"/>
      </w:pPr>
      <w:bookmarkStart w:id="1258" w:name="_Toc466035116"/>
      <w:r>
        <w:t>Association Ends</w:t>
      </w:r>
      <w:bookmarkEnd w:id="1258"/>
    </w:p>
    <w:p w14:paraId="5B055DBA" w14:textId="26194875" w:rsidR="00FF0802" w:rsidRDefault="00FF0802" w:rsidP="00FF0802">
      <w:pPr>
        <w:ind w:firstLine="720"/>
      </w:pPr>
      <w:r w:rsidRPr="009F0D1E">
        <w:rPr>
          <w:noProof/>
        </w:rPr>
        <w:drawing>
          <wp:inline distT="0" distB="0" distL="0" distR="0" wp14:anchorId="4FBCF0E4" wp14:editId="7DA4608F">
            <wp:extent cx="152400" cy="152400"/>
            <wp:effectExtent l="0" t="0" r="0" b="0"/>
            <wp:docPr id="283" name="Picture 28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7E9919E" w14:textId="77777777" w:rsidR="00FF0802" w:rsidRDefault="00FF0802" w:rsidP="00FF0802">
      <w:pPr>
        <w:pStyle w:val="BodyText"/>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14:paraId="56844D90" w14:textId="0AC80B6E" w:rsidR="00FF0802" w:rsidRDefault="00FF0802" w:rsidP="00FF0802">
      <w:pPr>
        <w:ind w:firstLine="720"/>
      </w:pPr>
      <w:r w:rsidRPr="009F0D1E">
        <w:rPr>
          <w:noProof/>
        </w:rPr>
        <w:drawing>
          <wp:inline distT="0" distB="0" distL="0" distR="0" wp14:anchorId="1E72314C" wp14:editId="5EF8D31E">
            <wp:extent cx="152400" cy="152400"/>
            <wp:effectExtent l="0" t="0" r="0" b="0"/>
            <wp:docPr id="281" name="Picture 28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Generalization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CA06E32" w14:textId="77777777" w:rsidR="00FF0802" w:rsidRDefault="00FF0802" w:rsidP="00FF0802">
      <w:pPr>
        <w:pStyle w:val="BodyText"/>
        <w:ind w:firstLine="720"/>
      </w:pPr>
      <w:r>
        <w:t>Specialization rules for a type.</w:t>
      </w:r>
    </w:p>
    <w:p w14:paraId="21B048AF" w14:textId="77777777" w:rsidR="00FF0802" w:rsidRDefault="00FF0802" w:rsidP="00FF0802"/>
    <w:p w14:paraId="02E13739" w14:textId="77777777" w:rsidR="00FF0802" w:rsidRDefault="00FF0802" w:rsidP="00FF0802">
      <w:pPr>
        <w:pStyle w:val="Heading3"/>
        <w:ind w:left="1080" w:hanging="1080"/>
      </w:pPr>
      <w:bookmarkStart w:id="1259" w:name="_5f3998cf1a072f724861db93cee66cbf"/>
      <w:bookmarkStart w:id="1260" w:name="_Toc466035117"/>
      <w:r>
        <w:lastRenderedPageBreak/>
        <w:t>Class Generalization Constraint</w:t>
      </w:r>
      <w:bookmarkEnd w:id="1259"/>
      <w:bookmarkEnd w:id="1260"/>
      <w:r w:rsidRPr="003A31EC">
        <w:rPr>
          <w:rFonts w:cs="Arial"/>
        </w:rPr>
        <w:t xml:space="preserve"> </w:t>
      </w:r>
      <w:r>
        <w:rPr>
          <w:rFonts w:cs="Arial"/>
        </w:rPr>
        <w:fldChar w:fldCharType="begin"/>
      </w:r>
      <w:r>
        <w:instrText>XE"</w:instrText>
      </w:r>
      <w:r w:rsidRPr="00413D75">
        <w:rPr>
          <w:rFonts w:cs="Arial"/>
        </w:rPr>
        <w:instrText>Generalization Constraint</w:instrText>
      </w:r>
      <w:r>
        <w:instrText>"</w:instrText>
      </w:r>
      <w:r>
        <w:rPr>
          <w:rFonts w:cs="Arial"/>
        </w:rPr>
        <w:fldChar w:fldCharType="end"/>
      </w:r>
    </w:p>
    <w:p w14:paraId="15102A6D" w14:textId="77777777" w:rsidR="00FF0802" w:rsidRDefault="00FF0802" w:rsidP="00FF0802">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 xml:space="preserve">[Guizzardi] (Specialization relation): Let F and G be two universals such that F is a specialization of G. Then, for all w </w:t>
      </w:r>
      <w:r>
        <w:rPr>
          <w:rFonts w:ascii="Cambria Math" w:hAnsi="Cambria Math" w:cs="Cambria Math"/>
        </w:rPr>
        <w:t>∈</w:t>
      </w:r>
      <w:r>
        <w:t xml:space="preserve"> W we have that extw(F) </w:t>
      </w:r>
      <w:r>
        <w:rPr>
          <w:rFonts w:ascii="Cambria Math" w:hAnsi="Cambria Math" w:cs="Cambria Math"/>
        </w:rPr>
        <w:t>⊆</w:t>
      </w:r>
      <w:r>
        <w:t xml:space="preserve"> extw(G)</w:t>
      </w:r>
    </w:p>
    <w:p w14:paraId="28384B3A" w14:textId="77777777" w:rsidR="00FF0802" w:rsidRDefault="00FF0802" w:rsidP="00FF0802">
      <w:pPr>
        <w:pStyle w:val="Heading4"/>
        <w:ind w:left="1008" w:hanging="1008"/>
      </w:pPr>
      <w:bookmarkStart w:id="1261" w:name="_Toc466035118"/>
      <w:r>
        <w:t>Direct Supertypes</w:t>
      </w:r>
      <w:bookmarkEnd w:id="1261"/>
    </w:p>
    <w:p w14:paraId="12AAC052" w14:textId="77777777" w:rsidR="00FF0802" w:rsidRDefault="00FF0802" w:rsidP="00FF0802">
      <w:pPr>
        <w:ind w:left="360"/>
      </w:pPr>
      <w:hyperlink w:anchor="_ded47679f07683882f8f128d6911711a" w:history="1">
        <w:r>
          <w:rPr>
            <w:rStyle w:val="Hyperlink"/>
          </w:rPr>
          <w:t>Type Constraint</w:t>
        </w:r>
      </w:hyperlink>
    </w:p>
    <w:p w14:paraId="3BA0D1DF" w14:textId="77777777" w:rsidR="00FF0802" w:rsidRDefault="00FF0802" w:rsidP="00FF0802">
      <w:pPr>
        <w:pStyle w:val="Heading4"/>
        <w:ind w:left="1008" w:hanging="1008"/>
      </w:pPr>
      <w:bookmarkStart w:id="1262" w:name="_Toc466035119"/>
      <w:r>
        <w:t>Attributes</w:t>
      </w:r>
      <w:bookmarkEnd w:id="1262"/>
    </w:p>
    <w:p w14:paraId="23A027D0" w14:textId="76426757" w:rsidR="00FF0802" w:rsidRDefault="00FF0802" w:rsidP="00FF0802">
      <w:pPr>
        <w:pStyle w:val="BodyText2"/>
      </w:pPr>
      <w:r w:rsidRPr="009F0D1E">
        <w:rPr>
          <w:noProof/>
          <w:lang w:bidi="ar-SA"/>
        </w:rPr>
        <w:drawing>
          <wp:inline distT="0" distB="0" distL="0" distR="0" wp14:anchorId="1DD9FB9D" wp14:editId="7BDA06C3">
            <wp:extent cx="152400" cy="152400"/>
            <wp:effectExtent l="0" t="0" r="0" b="0"/>
            <wp:docPr id="279" name="Picture 27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52241B32" w14:textId="77777777" w:rsidR="00FF0802" w:rsidRDefault="00FF0802" w:rsidP="00FF0802">
      <w:pPr>
        <w:pStyle w:val="BodyText"/>
      </w:pPr>
      <w:r>
        <w:t>Defines the generalization as a redefinition, subsuming the more general type.</w:t>
      </w:r>
      <w:r>
        <w:br/>
      </w:r>
      <w:r>
        <w:br/>
        <w:t>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14:paraId="4E3435B0" w14:textId="77777777" w:rsidR="00FF0802" w:rsidRDefault="00FF0802" w:rsidP="00FF0802"/>
    <w:p w14:paraId="43FC89B0" w14:textId="77777777" w:rsidR="00FF0802" w:rsidRDefault="00FF0802" w:rsidP="00FF0802">
      <w:pPr>
        <w:pStyle w:val="Heading3"/>
        <w:ind w:left="1080" w:hanging="1080"/>
      </w:pPr>
      <w:bookmarkStart w:id="1263" w:name="_4ff1432ad36ac8beb6cbb7e9323d9f24"/>
      <w:bookmarkStart w:id="1264" w:name="_Toc466035120"/>
      <w:r>
        <w:t>Class Multiplicity Constraint</w:t>
      </w:r>
      <w:bookmarkEnd w:id="1263"/>
      <w:bookmarkEnd w:id="1264"/>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4A3AFC3B" w14:textId="77777777" w:rsidR="00FF0802" w:rsidRDefault="00FF0802" w:rsidP="00FF0802">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p>
    <w:p w14:paraId="53EB2E5C" w14:textId="77777777" w:rsidR="00FF0802" w:rsidRDefault="00FF0802" w:rsidP="00FF0802">
      <w:pPr>
        <w:pStyle w:val="Heading4"/>
        <w:ind w:left="1008" w:hanging="1008"/>
      </w:pPr>
      <w:bookmarkStart w:id="1265" w:name="_Toc466035121"/>
      <w:r>
        <w:t>Direct Supertypes</w:t>
      </w:r>
      <w:bookmarkEnd w:id="1265"/>
    </w:p>
    <w:p w14:paraId="005E71D7" w14:textId="77777777" w:rsidR="00FF0802" w:rsidRDefault="00FF0802" w:rsidP="00FF0802">
      <w:pPr>
        <w:ind w:left="360"/>
      </w:pPr>
      <w:hyperlink w:anchor="_ded47679f07683882f8f128d6911711a" w:history="1">
        <w:r>
          <w:rPr>
            <w:rStyle w:val="Hyperlink"/>
          </w:rPr>
          <w:t>Type Constraint</w:t>
        </w:r>
      </w:hyperlink>
    </w:p>
    <w:p w14:paraId="42420698" w14:textId="77777777" w:rsidR="00FF0802" w:rsidRDefault="00FF0802" w:rsidP="00FF0802">
      <w:pPr>
        <w:pStyle w:val="Heading4"/>
        <w:ind w:left="1008" w:hanging="1008"/>
      </w:pPr>
      <w:bookmarkStart w:id="1266" w:name="_Toc466035122"/>
      <w:r>
        <w:t>Attributes</w:t>
      </w:r>
      <w:bookmarkEnd w:id="1266"/>
    </w:p>
    <w:p w14:paraId="7A03C59D" w14:textId="27E855BA" w:rsidR="00FF0802" w:rsidRDefault="00FF0802" w:rsidP="00FF0802">
      <w:pPr>
        <w:pStyle w:val="BodyText2"/>
      </w:pPr>
      <w:r w:rsidRPr="009F0D1E">
        <w:rPr>
          <w:noProof/>
          <w:lang w:bidi="ar-SA"/>
        </w:rPr>
        <w:drawing>
          <wp:inline distT="0" distB="0" distL="0" distR="0" wp14:anchorId="4E96890E" wp14:editId="47F1F246">
            <wp:extent cx="152400" cy="152400"/>
            <wp:effectExtent l="0" t="0" r="0" b="0"/>
            <wp:docPr id="275" name="Picture 275"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7DC122CD" w14:textId="77777777" w:rsidR="00FF0802" w:rsidRDefault="00FF0802" w:rsidP="00FF0802">
      <w:pPr>
        <w:pStyle w:val="BodyText"/>
      </w:pPr>
      <w:r>
        <w:lastRenderedPageBreak/>
        <w:t>Minimum number in a set as constrained by a multiplicity.</w:t>
      </w:r>
      <w:r>
        <w:br/>
        <w:t>[FUML] MultiplicityElement.lowerValue</w:t>
      </w:r>
    </w:p>
    <w:p w14:paraId="7560FB98" w14:textId="6E64D8D4" w:rsidR="00FF0802" w:rsidRDefault="00FF0802" w:rsidP="00FF0802">
      <w:pPr>
        <w:pStyle w:val="BodyText2"/>
      </w:pPr>
      <w:r w:rsidRPr="009F0D1E">
        <w:rPr>
          <w:noProof/>
          <w:lang w:bidi="ar-SA"/>
        </w:rPr>
        <w:drawing>
          <wp:inline distT="0" distB="0" distL="0" distR="0" wp14:anchorId="0014C1D2" wp14:editId="644CB912">
            <wp:extent cx="152400" cy="152400"/>
            <wp:effectExtent l="0" t="0" r="0" b="0"/>
            <wp:docPr id="273" name="Picture 273"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24A0F06E" w14:textId="77777777" w:rsidR="00FF0802" w:rsidRDefault="00FF0802" w:rsidP="00FF0802">
      <w:pPr>
        <w:pStyle w:val="BodyText"/>
      </w:pPr>
      <w:r>
        <w:t>Maximum number in a set as constrained by a multiplicity.</w:t>
      </w:r>
      <w:r>
        <w:br/>
        <w:t>[FUML] MultiplicityElement.upperValue</w:t>
      </w:r>
    </w:p>
    <w:p w14:paraId="4D346954" w14:textId="4E5F8445" w:rsidR="00FF0802" w:rsidRDefault="00FF0802" w:rsidP="00FF0802">
      <w:pPr>
        <w:pStyle w:val="BodyText2"/>
      </w:pPr>
      <w:r w:rsidRPr="009F0D1E">
        <w:rPr>
          <w:noProof/>
          <w:lang w:bidi="ar-SA"/>
        </w:rPr>
        <w:drawing>
          <wp:inline distT="0" distB="0" distL="0" distR="0" wp14:anchorId="375C3FB3" wp14:editId="6E625B90">
            <wp:extent cx="152400" cy="152400"/>
            <wp:effectExtent l="0" t="0" r="0" b="0"/>
            <wp:docPr id="271" name="Picture 27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6EB98C49" w14:textId="77777777" w:rsidR="00FF0802" w:rsidRDefault="00FF0802" w:rsidP="00FF0802">
      <w:pPr>
        <w:pStyle w:val="BodyText"/>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5F47C561" w14:textId="12E733B4" w:rsidR="00FF0802" w:rsidRDefault="00FF0802" w:rsidP="00FF0802">
      <w:pPr>
        <w:pStyle w:val="BodyText2"/>
      </w:pPr>
      <w:r w:rsidRPr="009F0D1E">
        <w:rPr>
          <w:noProof/>
          <w:lang w:bidi="ar-SA"/>
        </w:rPr>
        <w:drawing>
          <wp:inline distT="0" distB="0" distL="0" distR="0" wp14:anchorId="69048886" wp14:editId="0CBEE86C">
            <wp:extent cx="152400" cy="152400"/>
            <wp:effectExtent l="0" t="0" r="0" b="0"/>
            <wp:docPr id="269" name="Picture 269"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F6BF3A0" w14:textId="77777777" w:rsidR="00FF0802" w:rsidRDefault="00FF0802" w:rsidP="00FF0802">
      <w:pPr>
        <w:pStyle w:val="BodyText"/>
      </w:pPr>
      <w:r>
        <w:t>One of the set of sufficient conditions that will infer the type designated in &lt;constrains&gt;.</w:t>
      </w:r>
    </w:p>
    <w:p w14:paraId="4B6E35B7" w14:textId="77777777" w:rsidR="00FF0802" w:rsidRDefault="00FF0802" w:rsidP="00FF0802"/>
    <w:p w14:paraId="5E0F793B" w14:textId="77777777" w:rsidR="00FF0802" w:rsidRDefault="00FF0802" w:rsidP="00FF0802">
      <w:pPr>
        <w:pStyle w:val="Heading3"/>
        <w:ind w:left="1080" w:hanging="1080"/>
      </w:pPr>
      <w:bookmarkStart w:id="1267" w:name="_ed0e236e287ed6e0d387f83ba2c70900"/>
      <w:bookmarkStart w:id="1268" w:name="_Toc466035123"/>
      <w:r>
        <w:t>Association Multiplicity Reference</w:t>
      </w:r>
      <w:bookmarkEnd w:id="1267"/>
      <w:bookmarkEnd w:id="1268"/>
      <w:r w:rsidRPr="003A31EC">
        <w:rPr>
          <w:rFonts w:cs="Arial"/>
        </w:rPr>
        <w:t xml:space="preserve"> </w:t>
      </w:r>
      <w:r>
        <w:rPr>
          <w:rFonts w:cs="Arial"/>
        </w:rPr>
        <w:fldChar w:fldCharType="begin"/>
      </w:r>
      <w:r>
        <w:instrText>XE"</w:instrText>
      </w:r>
      <w:r w:rsidRPr="00413D75">
        <w:rPr>
          <w:rFonts w:cs="Arial"/>
        </w:rPr>
        <w:instrText>Multiplicity Reference</w:instrText>
      </w:r>
      <w:r>
        <w:instrText>"</w:instrText>
      </w:r>
      <w:r>
        <w:rPr>
          <w:rFonts w:cs="Arial"/>
        </w:rPr>
        <w:fldChar w:fldCharType="end"/>
      </w:r>
    </w:p>
    <w:p w14:paraId="12AABEC7" w14:textId="77777777" w:rsidR="00FF0802" w:rsidRDefault="00FF0802" w:rsidP="00FF0802">
      <w:r>
        <w:t xml:space="preserve">Multiplicity may be defined between things. E.g. there are 2 wheels on a motorcycle. This is most often required where relationships have more than 2 ends. </w:t>
      </w:r>
      <w:r>
        <w:br/>
        <w:t>Multiplicity reference defines the "from" side of such a multiplicity (e.g. the motorcycle).</w:t>
      </w:r>
    </w:p>
    <w:p w14:paraId="3B6592D0" w14:textId="77777777" w:rsidR="00FF0802" w:rsidRDefault="00FF0802" w:rsidP="00FF0802">
      <w:pPr>
        <w:pStyle w:val="Heading4"/>
        <w:ind w:left="1008" w:hanging="1008"/>
      </w:pPr>
      <w:bookmarkStart w:id="1269" w:name="_Toc466035124"/>
      <w:r>
        <w:t>Association Ends</w:t>
      </w:r>
      <w:bookmarkEnd w:id="1269"/>
    </w:p>
    <w:p w14:paraId="42BE0A15" w14:textId="454D1E15" w:rsidR="00FF0802" w:rsidRDefault="00FF0802" w:rsidP="00FF0802">
      <w:pPr>
        <w:ind w:firstLine="720"/>
      </w:pPr>
      <w:r w:rsidRPr="009F0D1E">
        <w:rPr>
          <w:noProof/>
        </w:rPr>
        <w:drawing>
          <wp:inline distT="0" distB="0" distL="0" distR="0" wp14:anchorId="6DF663A1" wp14:editId="7BBE0EDD">
            <wp:extent cx="152400" cy="152400"/>
            <wp:effectExtent l="0" t="0" r="0" b="0"/>
            <wp:docPr id="267" name="Picture 267"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F959D46" w14:textId="77777777" w:rsidR="00FF0802" w:rsidRDefault="00FF0802" w:rsidP="00FF0802">
      <w:pPr>
        <w:pStyle w:val="BodyText"/>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14:paraId="79BF5181" w14:textId="11648545" w:rsidR="00FF0802" w:rsidRDefault="00FF0802" w:rsidP="00FF0802">
      <w:pPr>
        <w:ind w:firstLine="720"/>
      </w:pPr>
      <w:r w:rsidRPr="009F0D1E">
        <w:rPr>
          <w:noProof/>
        </w:rPr>
        <w:drawing>
          <wp:inline distT="0" distB="0" distL="0" distR="0" wp14:anchorId="2059075C" wp14:editId="6F8661D8">
            <wp:extent cx="152400" cy="152400"/>
            <wp:effectExtent l="0" t="0" r="0" b="0"/>
            <wp:docPr id="265" name="Picture 265"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3BA6C237" w14:textId="77777777" w:rsidR="00FF0802" w:rsidRDefault="00FF0802" w:rsidP="00FF0802">
      <w:pPr>
        <w:pStyle w:val="BodyText"/>
        <w:ind w:firstLine="720"/>
      </w:pPr>
      <w:r>
        <w:t>Multiplicity constraints using a property or type as a &lt;with respect to&gt; reference.</w:t>
      </w:r>
    </w:p>
    <w:p w14:paraId="077597AB" w14:textId="77777777" w:rsidR="00FF0802" w:rsidRDefault="00FF0802" w:rsidP="00FF0802"/>
    <w:p w14:paraId="45482CE0" w14:textId="77777777" w:rsidR="00FF0802" w:rsidRDefault="00FF0802" w:rsidP="00FF0802">
      <w:pPr>
        <w:pStyle w:val="Heading3"/>
        <w:ind w:left="1080" w:hanging="1080"/>
      </w:pPr>
      <w:bookmarkStart w:id="1270" w:name="_21d6541333265d82edbd9c7ea84ff00f"/>
      <w:bookmarkStart w:id="1271" w:name="_Toc466035125"/>
      <w:r>
        <w:t>Association Multiplicity Target</w:t>
      </w:r>
      <w:bookmarkEnd w:id="1270"/>
      <w:bookmarkEnd w:id="127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7CEE583A" w14:textId="77777777" w:rsidR="00FF0802" w:rsidRDefault="00FF0802" w:rsidP="00FF0802">
      <w:r>
        <w:t>Relationship defining the type a multiplicity rule applies to. Note that properties are types and may also have multiplicity constraints.</w:t>
      </w:r>
    </w:p>
    <w:p w14:paraId="5EBB9484" w14:textId="77777777" w:rsidR="00FF0802" w:rsidRDefault="00FF0802" w:rsidP="00FF0802">
      <w:pPr>
        <w:pStyle w:val="Heading4"/>
        <w:ind w:left="1008" w:hanging="1008"/>
      </w:pPr>
      <w:bookmarkStart w:id="1272" w:name="_Toc466035126"/>
      <w:r>
        <w:t>Direct Supertypes</w:t>
      </w:r>
      <w:bookmarkEnd w:id="1272"/>
    </w:p>
    <w:p w14:paraId="5D3D7813" w14:textId="77777777" w:rsidR="00FF0802" w:rsidRDefault="00FF0802" w:rsidP="00FF0802">
      <w:pPr>
        <w:ind w:left="360"/>
      </w:pPr>
      <w:hyperlink w:anchor="_9562d6c08cbe5eb32022ec9309bb6160" w:history="1">
        <w:r>
          <w:rPr>
            <w:rStyle w:val="Hyperlink"/>
          </w:rPr>
          <w:t>Rule Constrains</w:t>
        </w:r>
      </w:hyperlink>
    </w:p>
    <w:p w14:paraId="1A344EDD" w14:textId="77777777" w:rsidR="00FF0802" w:rsidRDefault="00FF0802" w:rsidP="00FF0802">
      <w:pPr>
        <w:pStyle w:val="Heading4"/>
        <w:ind w:left="1008" w:hanging="1008"/>
      </w:pPr>
      <w:bookmarkStart w:id="1273" w:name="_Toc466035127"/>
      <w:r>
        <w:t>Association Ends</w:t>
      </w:r>
      <w:bookmarkEnd w:id="1273"/>
    </w:p>
    <w:p w14:paraId="63C24595" w14:textId="0EDCF333" w:rsidR="00FF0802" w:rsidRDefault="00FF0802" w:rsidP="00FF0802">
      <w:pPr>
        <w:ind w:firstLine="720"/>
      </w:pPr>
      <w:r w:rsidRPr="009F0D1E">
        <w:rPr>
          <w:noProof/>
        </w:rPr>
        <w:drawing>
          <wp:inline distT="0" distB="0" distL="0" distR="0" wp14:anchorId="127C0F3E" wp14:editId="17901E09">
            <wp:extent cx="152400" cy="152400"/>
            <wp:effectExtent l="0" t="0" r="0" b="0"/>
            <wp:docPr id="263" name="Picture 26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EF4420B" w14:textId="77777777" w:rsidR="00FF0802" w:rsidRDefault="00FF0802" w:rsidP="00FF0802">
      <w:pPr>
        <w:pStyle w:val="BodyText"/>
        <w:ind w:firstLine="720"/>
      </w:pPr>
      <w:r>
        <w:t>The type or property that is the subject of a multiplicity constraint.</w:t>
      </w:r>
    </w:p>
    <w:p w14:paraId="6B965C76" w14:textId="096BCF67" w:rsidR="00FF0802" w:rsidRDefault="00FF0802" w:rsidP="00FF0802">
      <w:pPr>
        <w:ind w:firstLine="720"/>
      </w:pPr>
      <w:r w:rsidRPr="009F0D1E">
        <w:rPr>
          <w:noProof/>
        </w:rPr>
        <w:drawing>
          <wp:inline distT="0" distB="0" distL="0" distR="0" wp14:anchorId="3C61878E" wp14:editId="33F2EC9B">
            <wp:extent cx="152400" cy="152400"/>
            <wp:effectExtent l="0" t="0" r="0" b="0"/>
            <wp:docPr id="261" name="Picture 26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02660B1D" w14:textId="77777777" w:rsidR="00FF0802" w:rsidRDefault="00FF0802" w:rsidP="00FF0802">
      <w:pPr>
        <w:pStyle w:val="BodyText"/>
        <w:ind w:firstLine="720"/>
      </w:pPr>
      <w:r>
        <w:t>Multiplicity constraint of a type or property.</w:t>
      </w:r>
    </w:p>
    <w:p w14:paraId="1FC50EE9" w14:textId="77777777" w:rsidR="00FF0802" w:rsidRDefault="00FF0802" w:rsidP="00FF0802"/>
    <w:p w14:paraId="65D9BD09" w14:textId="77777777" w:rsidR="00FF0802" w:rsidRDefault="00FF0802" w:rsidP="00FF0802">
      <w:pPr>
        <w:pStyle w:val="Heading3"/>
        <w:ind w:left="1080" w:hanging="1080"/>
      </w:pPr>
      <w:bookmarkStart w:id="1274" w:name="_91be190e8014514a597300b286148d3e"/>
      <w:bookmarkStart w:id="1275" w:name="_Toc466035128"/>
      <w:r>
        <w:t>Class Property Constraint</w:t>
      </w:r>
      <w:bookmarkEnd w:id="1274"/>
      <w:bookmarkEnd w:id="127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6D36028B" w14:textId="77777777" w:rsidR="00FF0802" w:rsidRDefault="00FF0802" w:rsidP="00FF0802">
      <w:r>
        <w:t>Abstract supertype for constraints that constrain properties types.</w:t>
      </w:r>
      <w:r>
        <w:br/>
      </w:r>
    </w:p>
    <w:p w14:paraId="4C0C8D80" w14:textId="77777777" w:rsidR="00FF0802" w:rsidRDefault="00FF0802" w:rsidP="00FF0802">
      <w:pPr>
        <w:pStyle w:val="Heading4"/>
        <w:ind w:left="1008" w:hanging="1008"/>
      </w:pPr>
      <w:bookmarkStart w:id="1276" w:name="_Toc466035129"/>
      <w:r>
        <w:lastRenderedPageBreak/>
        <w:t>Direct Supertypes</w:t>
      </w:r>
      <w:bookmarkEnd w:id="1276"/>
    </w:p>
    <w:p w14:paraId="189D3CD9" w14:textId="77777777" w:rsidR="00FF0802" w:rsidRDefault="00FF0802" w:rsidP="00FF0802">
      <w:pPr>
        <w:ind w:left="360"/>
      </w:pPr>
      <w:hyperlink w:anchor="_82919e40af9ad2e13647e9d37bbf0956" w:history="1">
        <w:r>
          <w:rPr>
            <w:rStyle w:val="Hyperlink"/>
          </w:rPr>
          <w:t>Rule</w:t>
        </w:r>
      </w:hyperlink>
    </w:p>
    <w:p w14:paraId="63340009" w14:textId="77777777" w:rsidR="00FF0802" w:rsidRDefault="00FF0802" w:rsidP="00FF0802"/>
    <w:p w14:paraId="5CF243BE" w14:textId="77777777" w:rsidR="00FF0802" w:rsidRDefault="00FF0802" w:rsidP="00FF0802">
      <w:pPr>
        <w:pStyle w:val="Heading3"/>
        <w:ind w:left="1080" w:hanging="1080"/>
      </w:pPr>
      <w:bookmarkStart w:id="1277" w:name="_46f4ceb21a63f9cbfb722eec3ff6daf3"/>
      <w:bookmarkStart w:id="1278" w:name="_Toc466035130"/>
      <w:r>
        <w:t>Class Property Transitivity Constraint</w:t>
      </w:r>
      <w:bookmarkEnd w:id="1277"/>
      <w:bookmarkEnd w:id="1278"/>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551DAE22" w14:textId="77777777" w:rsidR="00FF0802" w:rsidRDefault="00FF0802" w:rsidP="00FF0802">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6EAE2D95" w14:textId="77777777" w:rsidR="00FF0802" w:rsidRDefault="00FF0802" w:rsidP="00FF0802">
      <w:pPr>
        <w:pStyle w:val="Heading4"/>
        <w:ind w:left="1008" w:hanging="1008"/>
      </w:pPr>
      <w:bookmarkStart w:id="1279" w:name="_Toc466035131"/>
      <w:r>
        <w:t>Direct Supertypes</w:t>
      </w:r>
      <w:bookmarkEnd w:id="1279"/>
    </w:p>
    <w:p w14:paraId="2B17A82A" w14:textId="77777777" w:rsidR="00FF0802" w:rsidRDefault="00FF0802" w:rsidP="00FF0802">
      <w:pPr>
        <w:ind w:left="360"/>
      </w:pPr>
      <w:hyperlink w:anchor="_91be190e8014514a597300b286148d3e" w:history="1">
        <w:r>
          <w:rPr>
            <w:rStyle w:val="Hyperlink"/>
          </w:rPr>
          <w:t>Property Constraint</w:t>
        </w:r>
      </w:hyperlink>
    </w:p>
    <w:p w14:paraId="459B10A0" w14:textId="77777777" w:rsidR="00FF0802" w:rsidRDefault="00FF0802" w:rsidP="00FF0802"/>
    <w:p w14:paraId="68D99AE5" w14:textId="77777777" w:rsidR="00FF0802" w:rsidRDefault="00FF0802" w:rsidP="00FF0802">
      <w:pPr>
        <w:pStyle w:val="Heading3"/>
        <w:ind w:left="1080" w:hanging="1080"/>
      </w:pPr>
      <w:bookmarkStart w:id="1280" w:name="_21a81395f43285b5cc64ed921bc787b7"/>
      <w:bookmarkStart w:id="1281" w:name="_Toc466035132"/>
      <w:r>
        <w:t>Association Property Type</w:t>
      </w:r>
      <w:bookmarkEnd w:id="1280"/>
      <w:bookmarkEnd w:id="1281"/>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7F183C0C" w14:textId="77777777" w:rsidR="00FF0802" w:rsidRDefault="00FF0802" w:rsidP="00FF0802">
      <w:r>
        <w:t>Relationship defining the type of a property.</w:t>
      </w:r>
    </w:p>
    <w:p w14:paraId="5FC49809" w14:textId="77777777" w:rsidR="00FF0802" w:rsidRDefault="00FF0802" w:rsidP="00FF0802">
      <w:pPr>
        <w:pStyle w:val="Heading4"/>
        <w:ind w:left="1008" w:hanging="1008"/>
      </w:pPr>
      <w:bookmarkStart w:id="1282" w:name="_Toc466035133"/>
      <w:r>
        <w:t>Association Ends</w:t>
      </w:r>
      <w:bookmarkEnd w:id="1282"/>
    </w:p>
    <w:p w14:paraId="14097EE5" w14:textId="5EE343A8" w:rsidR="00FF0802" w:rsidRDefault="00FF0802" w:rsidP="00FF0802">
      <w:pPr>
        <w:ind w:firstLine="720"/>
      </w:pPr>
      <w:r w:rsidRPr="009F0D1E">
        <w:rPr>
          <w:noProof/>
        </w:rPr>
        <w:drawing>
          <wp:inline distT="0" distB="0" distL="0" distR="0" wp14:anchorId="049A17C0" wp14:editId="3B0C3893">
            <wp:extent cx="152400" cy="152400"/>
            <wp:effectExtent l="0" t="0" r="0" b="0"/>
            <wp:docPr id="259" name="Picture 25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B55C0B4" w14:textId="77777777" w:rsidR="00FF0802" w:rsidRDefault="00FF0802" w:rsidP="00FF0802">
      <w:pPr>
        <w:pStyle w:val="BodyText"/>
        <w:ind w:firstLine="720"/>
      </w:pPr>
      <w:r>
        <w:t>A required type of a thing bound to a property.</w:t>
      </w:r>
      <w:r>
        <w:br/>
        <w:t>Note that the type may be inferred based on the value of &lt;prerequisite type&gt;.</w:t>
      </w:r>
    </w:p>
    <w:p w14:paraId="33CE84FF" w14:textId="429B7B7C" w:rsidR="00FF0802" w:rsidRDefault="00FF0802" w:rsidP="00FF0802">
      <w:pPr>
        <w:ind w:firstLine="720"/>
      </w:pPr>
      <w:r w:rsidRPr="009F0D1E">
        <w:rPr>
          <w:noProof/>
        </w:rPr>
        <w:drawing>
          <wp:inline distT="0" distB="0" distL="0" distR="0" wp14:anchorId="268DC6F7" wp14:editId="1D6EE6DD">
            <wp:extent cx="152400" cy="152400"/>
            <wp:effectExtent l="0" t="0" r="0" b="0"/>
            <wp:docPr id="257" name="Picture 25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properties of type</w:t>
      </w:r>
      <w:r>
        <w:rPr>
          <w:rFonts w:cs="Arial"/>
        </w:rPr>
        <w:fldChar w:fldCharType="begin"/>
      </w:r>
      <w:r>
        <w:instrText>XE"</w:instrText>
      </w:r>
      <w:r w:rsidRPr="00413D75">
        <w:rPr>
          <w:rFonts w:cs="Arial"/>
        </w:rPr>
        <w:instrText>properties of 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4D0E8AE" w14:textId="77777777" w:rsidR="00FF0802" w:rsidRDefault="00FF0802" w:rsidP="00FF0802">
      <w:pPr>
        <w:pStyle w:val="BodyText"/>
        <w:ind w:firstLine="720"/>
      </w:pPr>
      <w:r>
        <w:t>Properties typed by a type</w:t>
      </w:r>
    </w:p>
    <w:p w14:paraId="2D7B1DF9" w14:textId="77777777" w:rsidR="00FF0802" w:rsidRDefault="00FF0802" w:rsidP="00FF0802"/>
    <w:p w14:paraId="6739AD3A" w14:textId="77777777" w:rsidR="00FF0802" w:rsidRDefault="00FF0802" w:rsidP="00FF0802">
      <w:pPr>
        <w:pStyle w:val="Heading3"/>
        <w:ind w:left="1080" w:hanging="1080"/>
      </w:pPr>
      <w:bookmarkStart w:id="1283" w:name="_3e4d7d36a3b2cb4c9b85c1b88930178a"/>
      <w:bookmarkStart w:id="1284" w:name="_Toc466035134"/>
      <w:r>
        <w:t>Class Property Type Constraint</w:t>
      </w:r>
      <w:bookmarkEnd w:id="1283"/>
      <w:bookmarkEnd w:id="1284"/>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2AB766C2" w14:textId="77777777" w:rsidR="00FF0802" w:rsidRDefault="00FF0802" w:rsidP="00FF0802">
      <w:r>
        <w:t>A property type constraint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r>
        <w:br/>
      </w:r>
      <w:r>
        <w:br/>
        <w:t>[FUML] TypedElement.type: Note: A property type constraint applied to a property has the same semantics as a UML TypedElement.</w:t>
      </w:r>
    </w:p>
    <w:p w14:paraId="58EDEE67" w14:textId="77777777" w:rsidR="00FF0802" w:rsidRDefault="00FF0802" w:rsidP="00FF0802">
      <w:pPr>
        <w:pStyle w:val="Heading4"/>
        <w:ind w:left="1008" w:hanging="1008"/>
      </w:pPr>
      <w:bookmarkStart w:id="1285" w:name="_Toc466035135"/>
      <w:r>
        <w:t>Direct Supertypes</w:t>
      </w:r>
      <w:bookmarkEnd w:id="1285"/>
    </w:p>
    <w:p w14:paraId="3ADFBBA9" w14:textId="77777777" w:rsidR="00FF0802" w:rsidRDefault="00FF0802" w:rsidP="00FF0802">
      <w:pPr>
        <w:ind w:left="360"/>
      </w:pPr>
      <w:hyperlink w:anchor="_91be190e8014514a597300b286148d3e" w:history="1">
        <w:r>
          <w:rPr>
            <w:rStyle w:val="Hyperlink"/>
          </w:rPr>
          <w:t>Property Constraint</w:t>
        </w:r>
      </w:hyperlink>
    </w:p>
    <w:p w14:paraId="342F1EDB" w14:textId="77777777" w:rsidR="00FF0802" w:rsidRDefault="00FF0802" w:rsidP="00FF0802">
      <w:pPr>
        <w:pStyle w:val="Heading4"/>
        <w:ind w:left="1008" w:hanging="1008"/>
      </w:pPr>
      <w:bookmarkStart w:id="1286" w:name="_Toc466035136"/>
      <w:r>
        <w:t>Attributes</w:t>
      </w:r>
      <w:bookmarkEnd w:id="1286"/>
    </w:p>
    <w:p w14:paraId="0EBF96F2" w14:textId="0850315C" w:rsidR="00FF0802" w:rsidRDefault="00FF0802" w:rsidP="00FF0802">
      <w:pPr>
        <w:pStyle w:val="BodyText2"/>
      </w:pPr>
      <w:r w:rsidRPr="009F0D1E">
        <w:rPr>
          <w:noProof/>
          <w:lang w:bidi="ar-SA"/>
        </w:rPr>
        <w:drawing>
          <wp:inline distT="0" distB="0" distL="0" distR="0" wp14:anchorId="2816BDA2" wp14:editId="2F9F2B63">
            <wp:extent cx="152400" cy="152400"/>
            <wp:effectExtent l="0" t="0" r="0" b="0"/>
            <wp:docPr id="255" name="Picture 255"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670E7E28" w14:textId="77777777" w:rsidR="00FF0802" w:rsidRDefault="00FF0802" w:rsidP="00FF0802">
      <w:pPr>
        <w:pStyle w:val="BodyText"/>
      </w:pPr>
      <w:r>
        <w:t>If true, &lt;is of type&gt; is a prerequisite - the bound thing must be of the given type for the property to be bound. A non prerequisite type will cause a binding to infer &lt;is of type&gt;, provided all prerequisite types have been satisfied.</w:t>
      </w:r>
      <w:r>
        <w:br/>
      </w:r>
    </w:p>
    <w:p w14:paraId="320A9FDF" w14:textId="77777777" w:rsidR="00FF0802" w:rsidRDefault="00FF0802" w:rsidP="00FF0802"/>
    <w:p w14:paraId="5CA3F198" w14:textId="77777777" w:rsidR="00FF0802" w:rsidRDefault="00FF0802" w:rsidP="00FF0802">
      <w:pPr>
        <w:pStyle w:val="Heading3"/>
        <w:ind w:left="1080" w:hanging="1080"/>
      </w:pPr>
      <w:bookmarkStart w:id="1287" w:name="_82919e40af9ad2e13647e9d37bbf0956"/>
      <w:bookmarkStart w:id="1288" w:name="_Toc466035137"/>
      <w:r>
        <w:t>Class Rule</w:t>
      </w:r>
      <w:bookmarkEnd w:id="1287"/>
      <w:bookmarkEnd w:id="1288"/>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18784E48" w14:textId="77777777" w:rsidR="00FF0802" w:rsidRDefault="00FF0802" w:rsidP="00FF0802">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 or what the rule is constraining.</w:t>
      </w:r>
    </w:p>
    <w:p w14:paraId="5A5FCF82" w14:textId="77777777" w:rsidR="00FF0802" w:rsidRDefault="00FF0802" w:rsidP="00FF0802">
      <w:pPr>
        <w:pStyle w:val="Heading4"/>
        <w:ind w:left="1008" w:hanging="1008"/>
      </w:pPr>
      <w:bookmarkStart w:id="1289" w:name="_Toc466035138"/>
      <w:r>
        <w:lastRenderedPageBreak/>
        <w:t>Direct Supertypes</w:t>
      </w:r>
      <w:bookmarkEnd w:id="1289"/>
    </w:p>
    <w:p w14:paraId="28A8A6A3" w14:textId="77777777" w:rsidR="00FF0802" w:rsidRDefault="00FF0802" w:rsidP="00FF0802">
      <w:pPr>
        <w:ind w:left="360"/>
      </w:pPr>
      <w:hyperlink w:anchor="_3bd7c7d249201ad6f2447c6d182ba7f1" w:history="1">
        <w:r>
          <w:rPr>
            <w:rStyle w:val="Hyperlink"/>
          </w:rPr>
          <w:t>Proposition</w:t>
        </w:r>
      </w:hyperlink>
    </w:p>
    <w:p w14:paraId="690D9115" w14:textId="77777777" w:rsidR="00FF0802" w:rsidRDefault="00FF0802" w:rsidP="00FF0802"/>
    <w:p w14:paraId="4883B29D" w14:textId="77777777" w:rsidR="00FF0802" w:rsidRDefault="00FF0802" w:rsidP="00FF0802">
      <w:pPr>
        <w:pStyle w:val="Heading3"/>
        <w:ind w:left="1080" w:hanging="1080"/>
      </w:pPr>
      <w:bookmarkStart w:id="1290" w:name="_9562d6c08cbe5eb32022ec9309bb6160"/>
      <w:bookmarkStart w:id="1291" w:name="_Toc466035139"/>
      <w:r>
        <w:t>Association Rule Constrains</w:t>
      </w:r>
      <w:bookmarkEnd w:id="1290"/>
      <w:bookmarkEnd w:id="129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7F67FEA8" w14:textId="77777777" w:rsidR="00FF0802" w:rsidRDefault="00FF0802" w:rsidP="00FF0802">
      <w:r>
        <w:t>Relationship defining the entity constrained by a rule. Where no constrained entity is specified, all entities are constrained with the scope of &lt;holds within&gt; are constrained.</w:t>
      </w:r>
      <w:r>
        <w:br/>
      </w:r>
    </w:p>
    <w:p w14:paraId="53A17A20" w14:textId="77777777" w:rsidR="00FF0802" w:rsidRDefault="00FF0802" w:rsidP="00FF0802">
      <w:pPr>
        <w:pStyle w:val="Heading4"/>
        <w:ind w:left="1008" w:hanging="1008"/>
      </w:pPr>
      <w:bookmarkStart w:id="1292" w:name="_Toc466035140"/>
      <w:r>
        <w:t>Association Ends</w:t>
      </w:r>
      <w:bookmarkEnd w:id="1292"/>
    </w:p>
    <w:p w14:paraId="74D70AA5" w14:textId="3ACE94B4" w:rsidR="00FF0802" w:rsidRDefault="00FF0802" w:rsidP="00FF0802">
      <w:pPr>
        <w:ind w:firstLine="720"/>
      </w:pPr>
      <w:r w:rsidRPr="009F0D1E">
        <w:rPr>
          <w:noProof/>
        </w:rPr>
        <w:drawing>
          <wp:inline distT="0" distB="0" distL="0" distR="0" wp14:anchorId="0B75C9C5" wp14:editId="1DD2CB51">
            <wp:extent cx="152400" cy="152400"/>
            <wp:effectExtent l="0" t="0" r="0" b="0"/>
            <wp:docPr id="253" name="Picture 25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Identifiable Entity</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8C040CB" w14:textId="77777777" w:rsidR="00FF0802" w:rsidRDefault="00FF0802" w:rsidP="00FF0802">
      <w:pPr>
        <w:pStyle w:val="BodyText"/>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02829879" w14:textId="3A032D72" w:rsidR="00FF0802" w:rsidRDefault="00FF0802" w:rsidP="00FF0802">
      <w:pPr>
        <w:ind w:firstLine="720"/>
      </w:pPr>
      <w:r w:rsidRPr="009F0D1E">
        <w:rPr>
          <w:noProof/>
        </w:rPr>
        <w:drawing>
          <wp:inline distT="0" distB="0" distL="0" distR="0" wp14:anchorId="40CA3CD8" wp14:editId="02B377AF">
            <wp:extent cx="152400" cy="152400"/>
            <wp:effectExtent l="0" t="0" r="0" b="0"/>
            <wp:docPr id="251" name="Picture 25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71FFCA6" w14:textId="77777777" w:rsidR="00FF0802" w:rsidRDefault="00FF0802" w:rsidP="00FF0802">
      <w:pPr>
        <w:pStyle w:val="BodyText"/>
        <w:ind w:firstLine="720"/>
      </w:pPr>
      <w:r>
        <w:t>Rules applying to an entity.</w:t>
      </w:r>
    </w:p>
    <w:p w14:paraId="512C49F7" w14:textId="77777777" w:rsidR="00FF0802" w:rsidRDefault="00FF0802" w:rsidP="00FF0802"/>
    <w:p w14:paraId="2B1E7B86" w14:textId="77777777" w:rsidR="00FF0802" w:rsidRDefault="00FF0802" w:rsidP="00FF0802">
      <w:pPr>
        <w:pStyle w:val="Heading3"/>
        <w:ind w:left="1080" w:hanging="1080"/>
      </w:pPr>
      <w:bookmarkStart w:id="1293" w:name="_2673929faa9fd17148b1fb800c5f8cd0"/>
      <w:bookmarkStart w:id="1294" w:name="_Toc466035141"/>
      <w:r>
        <w:t>Association Rule Subsumption</w:t>
      </w:r>
      <w:bookmarkEnd w:id="1293"/>
      <w:bookmarkEnd w:id="1294"/>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4B7581A5" w14:textId="77777777" w:rsidR="00FF0802" w:rsidRDefault="00FF0802" w:rsidP="00FF0802">
      <w:r>
        <w:t>Relationship defining rule subsumption. When a rule subsumes another the subsumed rule will not apply (fire) if the &lt;subsumed by&gt; rules applies (fires).</w:t>
      </w:r>
      <w:r>
        <w:br/>
      </w:r>
    </w:p>
    <w:p w14:paraId="75FB7918" w14:textId="77777777" w:rsidR="00FF0802" w:rsidRDefault="00FF0802" w:rsidP="00FF0802">
      <w:pPr>
        <w:pStyle w:val="Heading4"/>
        <w:ind w:left="1008" w:hanging="1008"/>
      </w:pPr>
      <w:bookmarkStart w:id="1295" w:name="_Toc466035142"/>
      <w:r>
        <w:t>Association Ends</w:t>
      </w:r>
      <w:bookmarkEnd w:id="1295"/>
    </w:p>
    <w:p w14:paraId="4B618BF9" w14:textId="53216D4C" w:rsidR="00FF0802" w:rsidRDefault="00FF0802" w:rsidP="00FF0802">
      <w:pPr>
        <w:ind w:firstLine="720"/>
      </w:pPr>
      <w:r w:rsidRPr="009F0D1E">
        <w:rPr>
          <w:noProof/>
        </w:rPr>
        <w:drawing>
          <wp:inline distT="0" distB="0" distL="0" distR="0" wp14:anchorId="298CFFBD" wp14:editId="6C855BD8">
            <wp:extent cx="152400" cy="152400"/>
            <wp:effectExtent l="0" t="0" r="0" b="0"/>
            <wp:docPr id="239" name="Picture 23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843ABD7" w14:textId="77777777" w:rsidR="00FF0802" w:rsidRDefault="00FF0802" w:rsidP="00FF0802">
      <w:pPr>
        <w:pStyle w:val="BodyText"/>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572455E2" w14:textId="78DE1589" w:rsidR="00FF0802" w:rsidRDefault="00FF0802" w:rsidP="00FF0802">
      <w:pPr>
        <w:ind w:firstLine="720"/>
      </w:pPr>
      <w:r w:rsidRPr="009F0D1E">
        <w:rPr>
          <w:noProof/>
        </w:rPr>
        <w:drawing>
          <wp:inline distT="0" distB="0" distL="0" distR="0" wp14:anchorId="213BC443" wp14:editId="15805F8B">
            <wp:extent cx="152400" cy="152400"/>
            <wp:effectExtent l="0" t="0" r="0" b="0"/>
            <wp:docPr id="227" name="Picture 22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7FFA5D4" w14:textId="77777777" w:rsidR="00FF0802" w:rsidRDefault="00FF0802" w:rsidP="00FF0802">
      <w:pPr>
        <w:pStyle w:val="BodyText"/>
        <w:ind w:firstLine="720"/>
      </w:pPr>
      <w:r>
        <w:t>When rule is &lt;subsumed by&gt; another the subsumed rule will not apply (fire) if the &lt;subsumed by&gt; rules applies (fires).</w:t>
      </w:r>
    </w:p>
    <w:p w14:paraId="158990FB" w14:textId="77777777" w:rsidR="00FF0802" w:rsidRDefault="00FF0802" w:rsidP="00FF0802"/>
    <w:p w14:paraId="598BB44A" w14:textId="77777777" w:rsidR="00FF0802" w:rsidRDefault="00FF0802" w:rsidP="00FF0802">
      <w:pPr>
        <w:pStyle w:val="Heading3"/>
        <w:ind w:left="1080" w:hanging="1080"/>
      </w:pPr>
      <w:bookmarkStart w:id="1296" w:name="_41c2b6fb1f0e7f7bc2f2e429d762af6f"/>
      <w:bookmarkStart w:id="1297" w:name="_Toc466035143"/>
      <w:r>
        <w:t>Association Specialization</w:t>
      </w:r>
      <w:bookmarkEnd w:id="1296"/>
      <w:bookmarkEnd w:id="1297"/>
      <w:r w:rsidRPr="003A31EC">
        <w:rPr>
          <w:rFonts w:cs="Arial"/>
        </w:rPr>
        <w:t xml:space="preserve"> </w:t>
      </w:r>
      <w:r>
        <w:rPr>
          <w:rFonts w:cs="Arial"/>
        </w:rPr>
        <w:fldChar w:fldCharType="begin"/>
      </w:r>
      <w:r>
        <w:instrText>XE"</w:instrText>
      </w:r>
      <w:r w:rsidRPr="00413D75">
        <w:rPr>
          <w:rFonts w:cs="Arial"/>
        </w:rPr>
        <w:instrText>Specialization</w:instrText>
      </w:r>
      <w:r>
        <w:instrText>"</w:instrText>
      </w:r>
      <w:r>
        <w:rPr>
          <w:rFonts w:cs="Arial"/>
        </w:rPr>
        <w:fldChar w:fldCharType="end"/>
      </w:r>
    </w:p>
    <w:p w14:paraId="5F90632E" w14:textId="77777777" w:rsidR="00FF0802" w:rsidRDefault="00FF0802" w:rsidP="00FF0802">
      <w:r>
        <w:t>Relationship defining the specific type of a generalization constraint.</w:t>
      </w:r>
    </w:p>
    <w:p w14:paraId="4139D5EB" w14:textId="77777777" w:rsidR="00FF0802" w:rsidRDefault="00FF0802" w:rsidP="00FF0802">
      <w:pPr>
        <w:pStyle w:val="Heading4"/>
        <w:ind w:left="1008" w:hanging="1008"/>
      </w:pPr>
      <w:bookmarkStart w:id="1298" w:name="_Toc466035144"/>
      <w:r>
        <w:t>Direct Supertypes</w:t>
      </w:r>
      <w:bookmarkEnd w:id="1298"/>
    </w:p>
    <w:p w14:paraId="62D07C06" w14:textId="77777777" w:rsidR="00FF0802" w:rsidRDefault="00FF0802" w:rsidP="00FF0802">
      <w:pPr>
        <w:ind w:left="360"/>
      </w:pPr>
      <w:hyperlink w:anchor="_9562d6c08cbe5eb32022ec9309bb6160" w:history="1">
        <w:r>
          <w:rPr>
            <w:rStyle w:val="Hyperlink"/>
          </w:rPr>
          <w:t>Rule Constrains</w:t>
        </w:r>
      </w:hyperlink>
    </w:p>
    <w:p w14:paraId="7332E258" w14:textId="77777777" w:rsidR="00FF0802" w:rsidRDefault="00FF0802" w:rsidP="00FF0802">
      <w:pPr>
        <w:pStyle w:val="Heading4"/>
        <w:ind w:left="1008" w:hanging="1008"/>
      </w:pPr>
      <w:bookmarkStart w:id="1299" w:name="_Toc466035145"/>
      <w:r>
        <w:t>Association Ends</w:t>
      </w:r>
      <w:bookmarkEnd w:id="1299"/>
    </w:p>
    <w:p w14:paraId="022246F4" w14:textId="70C36BE9" w:rsidR="00FF0802" w:rsidRDefault="00FF0802" w:rsidP="00FF0802">
      <w:pPr>
        <w:ind w:firstLine="720"/>
      </w:pPr>
      <w:r w:rsidRPr="009F0D1E">
        <w:rPr>
          <w:noProof/>
        </w:rPr>
        <w:drawing>
          <wp:inline distT="0" distB="0" distL="0" distR="0" wp14:anchorId="0CE50693" wp14:editId="6EB6AACD">
            <wp:extent cx="152400" cy="152400"/>
            <wp:effectExtent l="0" t="0" r="0" b="0"/>
            <wp:docPr id="225" name="Picture 22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808B137" w14:textId="77777777" w:rsidR="00FF0802" w:rsidRDefault="00FF0802" w:rsidP="00FF0802">
      <w:pPr>
        <w:pStyle w:val="BodyText"/>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p>
    <w:p w14:paraId="00837C21" w14:textId="3D66D67F" w:rsidR="00FF0802" w:rsidRDefault="00FF0802" w:rsidP="00FF0802">
      <w:pPr>
        <w:ind w:firstLine="720"/>
      </w:pPr>
      <w:r w:rsidRPr="009F0D1E">
        <w:rPr>
          <w:noProof/>
        </w:rPr>
        <w:drawing>
          <wp:inline distT="0" distB="0" distL="0" distR="0" wp14:anchorId="4939ECC6" wp14:editId="29264D0E">
            <wp:extent cx="152400" cy="152400"/>
            <wp:effectExtent l="0" t="0" r="0" b="0"/>
            <wp:docPr id="223" name="Picture 22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Generalization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F3DACD1" w14:textId="77777777" w:rsidR="00FF0802" w:rsidRDefault="00FF0802" w:rsidP="00FF0802">
      <w:pPr>
        <w:pStyle w:val="BodyText"/>
        <w:ind w:firstLine="720"/>
      </w:pPr>
      <w:r>
        <w:t>Generalization rules for a type</w:t>
      </w:r>
    </w:p>
    <w:p w14:paraId="0C1BBBED" w14:textId="77777777" w:rsidR="00FF0802" w:rsidRDefault="00FF0802" w:rsidP="00FF0802"/>
    <w:p w14:paraId="1F05248D" w14:textId="77777777" w:rsidR="00FF0802" w:rsidRDefault="00FF0802" w:rsidP="00FF0802">
      <w:pPr>
        <w:pStyle w:val="Heading3"/>
        <w:ind w:left="1080" w:hanging="1080"/>
      </w:pPr>
      <w:bookmarkStart w:id="1300" w:name="_ded47679f07683882f8f128d6911711a"/>
      <w:bookmarkStart w:id="1301" w:name="_Toc466035146"/>
      <w:r>
        <w:t>Class Type Constraint</w:t>
      </w:r>
      <w:bookmarkEnd w:id="1300"/>
      <w:bookmarkEnd w:id="1301"/>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23580A91" w14:textId="77777777" w:rsidR="00FF0802" w:rsidRDefault="00FF0802" w:rsidP="00FF0802">
      <w:r>
        <w:t>A constraint of a type, including Relationships types.</w:t>
      </w:r>
      <w:r>
        <w:br/>
      </w:r>
    </w:p>
    <w:p w14:paraId="039A323F" w14:textId="77777777" w:rsidR="00FF0802" w:rsidRDefault="00FF0802" w:rsidP="00FF0802">
      <w:pPr>
        <w:pStyle w:val="Heading4"/>
        <w:ind w:left="1008" w:hanging="1008"/>
      </w:pPr>
      <w:bookmarkStart w:id="1302" w:name="_Toc466035147"/>
      <w:r>
        <w:t>Direct Supertypes</w:t>
      </w:r>
      <w:bookmarkEnd w:id="1302"/>
    </w:p>
    <w:p w14:paraId="4D865EFF" w14:textId="77777777" w:rsidR="00FF0802" w:rsidRDefault="00FF0802" w:rsidP="00FF0802">
      <w:pPr>
        <w:ind w:left="360"/>
      </w:pPr>
      <w:hyperlink w:anchor="_82919e40af9ad2e13647e9d37bbf0956" w:history="1">
        <w:r>
          <w:rPr>
            <w:rStyle w:val="Hyperlink"/>
          </w:rPr>
          <w:t>Rule</w:t>
        </w:r>
      </w:hyperlink>
    </w:p>
    <w:p w14:paraId="36F73ABF" w14:textId="77777777" w:rsidR="00FF0802" w:rsidRDefault="00FF0802" w:rsidP="00FF0802"/>
    <w:p w14:paraId="4595909F" w14:textId="77777777" w:rsidR="00FF0802" w:rsidRDefault="00FF0802" w:rsidP="00FF0802">
      <w:pPr>
        <w:pStyle w:val="Heading3"/>
        <w:ind w:left="1080" w:hanging="1080"/>
      </w:pPr>
      <w:bookmarkStart w:id="1303" w:name="_59324bc0a187b5b1a45abfbd51f5a493"/>
      <w:bookmarkStart w:id="1304" w:name="_Toc466035148"/>
      <w:r>
        <w:t>Association Unique Set</w:t>
      </w:r>
      <w:bookmarkEnd w:id="1303"/>
      <w:bookmarkEnd w:id="1304"/>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15D9F86F" w14:textId="77777777" w:rsidR="00FF0802" w:rsidRDefault="00FF0802" w:rsidP="00FF0802">
      <w:r>
        <w:t>Relationship defining the set of properties that uniquely identify an instance of the constrained type.</w:t>
      </w:r>
    </w:p>
    <w:p w14:paraId="661C778A" w14:textId="77777777" w:rsidR="00FF0802" w:rsidRDefault="00FF0802" w:rsidP="00FF0802">
      <w:pPr>
        <w:pStyle w:val="Heading4"/>
        <w:ind w:left="1008" w:hanging="1008"/>
      </w:pPr>
      <w:bookmarkStart w:id="1305" w:name="_Toc466035149"/>
      <w:r>
        <w:t>Association Ends</w:t>
      </w:r>
      <w:bookmarkEnd w:id="1305"/>
    </w:p>
    <w:p w14:paraId="6D22D254" w14:textId="290A52E7" w:rsidR="00FF0802" w:rsidRDefault="00FF0802" w:rsidP="00FF0802">
      <w:pPr>
        <w:ind w:firstLine="720"/>
      </w:pPr>
      <w:r w:rsidRPr="009F0D1E">
        <w:rPr>
          <w:noProof/>
        </w:rPr>
        <w:drawing>
          <wp:inline distT="0" distB="0" distL="0" distR="0" wp14:anchorId="4E3D4AAF" wp14:editId="7C10BC07">
            <wp:extent cx="152400" cy="152400"/>
            <wp:effectExtent l="0" t="0" r="0" b="0"/>
            <wp:docPr id="221" name="Picture 221"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 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BEBE19D" w14:textId="77777777" w:rsidR="00FF0802" w:rsidRDefault="00FF0802" w:rsidP="00FF0802">
      <w:pPr>
        <w:pStyle w:val="BodyText"/>
        <w:ind w:firstLine="720"/>
      </w:pPr>
      <w:r>
        <w:t>The set of involved properties within a type that uniquely identify an individual.</w:t>
      </w:r>
    </w:p>
    <w:p w14:paraId="533B430A" w14:textId="245E03BD" w:rsidR="00FF0802" w:rsidRDefault="00FF0802" w:rsidP="00FF0802">
      <w:pPr>
        <w:ind w:firstLine="720"/>
      </w:pPr>
      <w:r w:rsidRPr="009F0D1E">
        <w:rPr>
          <w:noProof/>
        </w:rPr>
        <w:drawing>
          <wp:inline distT="0" distB="0" distL="0" distR="0" wp14:anchorId="206704DA" wp14:editId="790A8A06">
            <wp:extent cx="152400" cy="152400"/>
            <wp:effectExtent l="0" t="0" r="0" b="0"/>
            <wp:docPr id="219" name="Picture 219"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387ABFA" w14:textId="77777777" w:rsidR="00FF0802" w:rsidRDefault="00FF0802" w:rsidP="00FF0802">
      <w:pPr>
        <w:pStyle w:val="BodyText"/>
        <w:ind w:firstLine="720"/>
      </w:pPr>
      <w:r>
        <w:t>Uniqueness constraints for a property.</w:t>
      </w:r>
    </w:p>
    <w:p w14:paraId="26DD6B64" w14:textId="77777777" w:rsidR="00FF0802" w:rsidRDefault="00FF0802" w:rsidP="00FF0802"/>
    <w:p w14:paraId="176D9F71" w14:textId="77777777" w:rsidR="00FF0802" w:rsidRDefault="00FF0802" w:rsidP="00FF0802">
      <w:pPr>
        <w:pStyle w:val="Heading3"/>
        <w:ind w:left="1080" w:hanging="1080"/>
      </w:pPr>
      <w:bookmarkStart w:id="1306" w:name="_982e84b7afc784b4d0aa763204953a3d"/>
      <w:bookmarkStart w:id="1307" w:name="_Toc466035150"/>
      <w:r>
        <w:t>Class Uniqueness Constraint</w:t>
      </w:r>
      <w:bookmarkEnd w:id="1306"/>
      <w:bookmarkEnd w:id="1307"/>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38A69CC" w14:textId="77777777" w:rsidR="00FF0802" w:rsidRDefault="00FF0802" w:rsidP="00FF0802">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p>
    <w:p w14:paraId="50099658" w14:textId="77777777" w:rsidR="00FF0802" w:rsidRDefault="00FF0802" w:rsidP="00FF0802">
      <w:pPr>
        <w:pStyle w:val="Heading4"/>
        <w:ind w:left="1008" w:hanging="1008"/>
      </w:pPr>
      <w:bookmarkStart w:id="1308" w:name="_Toc466035151"/>
      <w:r>
        <w:t>Direct Supertypes</w:t>
      </w:r>
      <w:bookmarkEnd w:id="1308"/>
    </w:p>
    <w:p w14:paraId="1AD982A4" w14:textId="77777777" w:rsidR="00FF0802" w:rsidRDefault="00FF0802" w:rsidP="00FF0802">
      <w:pPr>
        <w:ind w:left="360"/>
      </w:pPr>
      <w:hyperlink w:anchor="_ded47679f07683882f8f128d6911711a" w:history="1">
        <w:r>
          <w:rPr>
            <w:rStyle w:val="Hyperlink"/>
          </w:rPr>
          <w:t>Type Constraint</w:t>
        </w:r>
      </w:hyperlink>
    </w:p>
    <w:p w14:paraId="25758ACC" w14:textId="77777777" w:rsidR="00FF0802" w:rsidRDefault="00FF0802" w:rsidP="00FF0802">
      <w:pPr>
        <w:pStyle w:val="Heading4"/>
        <w:ind w:left="1008" w:hanging="1008"/>
      </w:pPr>
      <w:bookmarkStart w:id="1309" w:name="_Toc466035152"/>
      <w:r>
        <w:t>Attributes</w:t>
      </w:r>
      <w:bookmarkEnd w:id="1309"/>
    </w:p>
    <w:p w14:paraId="295A76F2" w14:textId="4B613B15" w:rsidR="00FF0802" w:rsidRDefault="00FF0802" w:rsidP="00FF0802">
      <w:pPr>
        <w:pStyle w:val="BodyText2"/>
      </w:pPr>
      <w:r w:rsidRPr="009F0D1E">
        <w:rPr>
          <w:noProof/>
          <w:lang w:bidi="ar-SA"/>
        </w:rPr>
        <w:drawing>
          <wp:inline distT="0" distB="0" distL="0" distR="0" wp14:anchorId="2B31DA8A" wp14:editId="41F76818">
            <wp:extent cx="152400" cy="152400"/>
            <wp:effectExtent l="0" t="0" r="0" b="0"/>
            <wp:docPr id="217" name="Picture 217"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0E91FCA8" w14:textId="77777777" w:rsidR="00FF0802" w:rsidRDefault="00FF0802" w:rsidP="00FF0802">
      <w:pPr>
        <w:pStyle w:val="BodyText"/>
      </w:pPr>
      <w:r>
        <w:t>A uniqueness constraint that can be interpreted as a "primary key", the identity of an entity.</w:t>
      </w:r>
    </w:p>
    <w:p w14:paraId="11966B3D" w14:textId="77777777" w:rsidR="00FF0802" w:rsidRDefault="00FF0802" w:rsidP="00FF0802"/>
    <w:p w14:paraId="529CAB19" w14:textId="77777777" w:rsidR="00FF0802" w:rsidRDefault="00FF0802" w:rsidP="00FF0802">
      <w:pPr>
        <w:spacing w:after="200" w:line="276" w:lineRule="auto"/>
        <w:rPr>
          <w:b/>
          <w:bCs/>
          <w:color w:val="365F91"/>
          <w:sz w:val="40"/>
          <w:szCs w:val="40"/>
        </w:rPr>
      </w:pPr>
      <w:r>
        <w:br w:type="page"/>
      </w:r>
    </w:p>
    <w:p w14:paraId="5F5CB0CD" w14:textId="77777777" w:rsidR="00FF0802" w:rsidRDefault="00FF0802" w:rsidP="00FF0802">
      <w:pPr>
        <w:pStyle w:val="Heading2"/>
        <w:ind w:left="1080" w:hanging="1080"/>
      </w:pPr>
      <w:bookmarkStart w:id="1310" w:name="_Toc466035153"/>
      <w:r>
        <w:lastRenderedPageBreak/>
        <w:t>SMIF Conceptual Model::Situations</w:t>
      </w:r>
      <w:bookmarkEnd w:id="1310"/>
    </w:p>
    <w:p w14:paraId="01F796B2" w14:textId="77777777" w:rsidR="00FF0802" w:rsidRDefault="00FF0802" w:rsidP="00FF0802">
      <w:pPr>
        <w:pStyle w:val="BodyText"/>
      </w:pPr>
      <w:r>
        <w:t>A situation is a particular configuration of things and their relations including spatial, temporal, and logical connections between those things valid over a period of time. Situations form the basis of all complex, time dependent entities.</w:t>
      </w:r>
    </w:p>
    <w:p w14:paraId="125CE590" w14:textId="77777777" w:rsidR="00FF0802" w:rsidRDefault="00FF0802" w:rsidP="00FF0802">
      <w:pPr>
        <w:pStyle w:val="Heading3"/>
        <w:ind w:left="1080" w:hanging="1080"/>
      </w:pPr>
      <w:bookmarkStart w:id="1311" w:name="_Toc466035154"/>
      <w:r>
        <w:t>Diagram: Situations</w:t>
      </w:r>
      <w:bookmarkEnd w:id="1311"/>
    </w:p>
    <w:p w14:paraId="10DF6FF4" w14:textId="1CD10FC8" w:rsidR="00FF0802" w:rsidRDefault="00FF0802" w:rsidP="00FF0802">
      <w:pPr>
        <w:jc w:val="center"/>
        <w:rPr>
          <w:rFonts w:cs="Arial"/>
        </w:rPr>
      </w:pPr>
      <w:r w:rsidRPr="009F0D1E">
        <w:rPr>
          <w:noProof/>
        </w:rPr>
        <w:drawing>
          <wp:inline distT="0" distB="0" distL="0" distR="0" wp14:anchorId="3299B494" wp14:editId="2ABC81EC">
            <wp:extent cx="6187440" cy="3810000"/>
            <wp:effectExtent l="0" t="0" r="3810" b="0"/>
            <wp:docPr id="215" name="Picture 215" descr="-10392901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290111.emf" descr="-1039290111.em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7440" cy="3810000"/>
                    </a:xfrm>
                    <a:prstGeom prst="rect">
                      <a:avLst/>
                    </a:prstGeom>
                    <a:noFill/>
                    <a:ln>
                      <a:noFill/>
                    </a:ln>
                  </pic:spPr>
                </pic:pic>
              </a:graphicData>
            </a:graphic>
          </wp:inline>
        </w:drawing>
      </w:r>
    </w:p>
    <w:p w14:paraId="66D69551"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Situations</w:t>
      </w:r>
    </w:p>
    <w:p w14:paraId="512B2EAC" w14:textId="77777777" w:rsidR="00FF0802" w:rsidRDefault="00FF0802" w:rsidP="00FF0802">
      <w:r>
        <w:t xml:space="preserve"> </w:t>
      </w:r>
    </w:p>
    <w:p w14:paraId="00AA6C0F" w14:textId="77777777" w:rsidR="00FF0802" w:rsidRDefault="00FF0802" w:rsidP="00FF0802"/>
    <w:p w14:paraId="25001A52" w14:textId="77777777" w:rsidR="00FF0802" w:rsidRDefault="00FF0802" w:rsidP="00FF0802">
      <w:pPr>
        <w:pStyle w:val="Heading3"/>
        <w:ind w:left="1080" w:hanging="1080"/>
      </w:pPr>
      <w:bookmarkStart w:id="1312" w:name="_318306db8339a16351b356169444c6ed"/>
      <w:bookmarkStart w:id="1313" w:name="_Toc466035155"/>
      <w:r>
        <w:t>Class Actual Situation</w:t>
      </w:r>
      <w:bookmarkEnd w:id="1312"/>
      <w:bookmarkEnd w:id="1313"/>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p>
    <w:p w14:paraId="0FFE8F57" w14:textId="77777777" w:rsidR="00FF0802" w:rsidRDefault="00FF0802" w:rsidP="00FF0802">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14:paraId="33CDA987" w14:textId="77777777" w:rsidR="00FF0802" w:rsidRDefault="00FF0802" w:rsidP="00FF0802">
      <w:pPr>
        <w:pStyle w:val="Heading4"/>
        <w:ind w:left="1008" w:hanging="1008"/>
      </w:pPr>
      <w:bookmarkStart w:id="1314" w:name="_Toc466035156"/>
      <w:r>
        <w:t>Direct Supertypes</w:t>
      </w:r>
      <w:bookmarkEnd w:id="1314"/>
    </w:p>
    <w:p w14:paraId="73ED629D" w14:textId="77777777" w:rsidR="00FF0802" w:rsidRDefault="00FF0802" w:rsidP="00FF0802">
      <w:pPr>
        <w:ind w:left="360"/>
      </w:pPr>
      <w:hyperlink w:anchor="_e075b03ae73f89f5fcb1481cd5a16cbe" w:history="1">
        <w:r>
          <w:rPr>
            <w:rStyle w:val="Hyperlink"/>
          </w:rPr>
          <w:t>Actual Entity</w:t>
        </w:r>
      </w:hyperlink>
      <w:r>
        <w:t xml:space="preserve">, </w:t>
      </w:r>
      <w:hyperlink w:anchor="_8c517cf1950741c0f89edebf828214cc" w:history="1">
        <w:r>
          <w:rPr>
            <w:rStyle w:val="Hyperlink"/>
          </w:rPr>
          <w:t>Situation</w:t>
        </w:r>
      </w:hyperlink>
    </w:p>
    <w:p w14:paraId="74ED1CED" w14:textId="77777777" w:rsidR="00FF0802" w:rsidRDefault="00FF0802" w:rsidP="00FF0802"/>
    <w:p w14:paraId="477BAA4E" w14:textId="77777777" w:rsidR="00FF0802" w:rsidRDefault="00FF0802" w:rsidP="00FF0802">
      <w:pPr>
        <w:pStyle w:val="Heading3"/>
        <w:ind w:left="1080" w:hanging="1080"/>
      </w:pPr>
      <w:bookmarkStart w:id="1315" w:name="_8c517cf1950741c0f89edebf828214cc"/>
      <w:bookmarkStart w:id="1316" w:name="_Toc466035157"/>
      <w:r>
        <w:t>Class Situation</w:t>
      </w:r>
      <w:bookmarkEnd w:id="1315"/>
      <w:bookmarkEnd w:id="1316"/>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6E415610" w14:textId="77777777" w:rsidR="00FF0802" w:rsidRDefault="00FF0802" w:rsidP="00FF0802">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r>
      <w:r>
        <w:lastRenderedPageBreak/>
        <w:t>[SBVR] "State of affairs"</w:t>
      </w:r>
      <w:r>
        <w:br/>
      </w:r>
    </w:p>
    <w:p w14:paraId="5B8F9AF2" w14:textId="77777777" w:rsidR="00FF0802" w:rsidRDefault="00FF0802" w:rsidP="00FF0802">
      <w:pPr>
        <w:pStyle w:val="Heading4"/>
        <w:ind w:left="1008" w:hanging="1008"/>
      </w:pPr>
      <w:bookmarkStart w:id="1317" w:name="_Toc466035158"/>
      <w:r>
        <w:t>Direct Supertypes</w:t>
      </w:r>
      <w:bookmarkEnd w:id="1317"/>
    </w:p>
    <w:p w14:paraId="2F382EED" w14:textId="77777777" w:rsidR="00FF0802" w:rsidRDefault="00FF0802" w:rsidP="00FF0802">
      <w:pPr>
        <w:ind w:left="360"/>
      </w:pPr>
      <w:hyperlink w:anchor="_66d62b068053cee3464e1e03e6035eed" w:history="1">
        <w:r>
          <w:rPr>
            <w:rStyle w:val="Hyperlink"/>
          </w:rPr>
          <w:t>Context</w:t>
        </w:r>
      </w:hyperlink>
      <w:r>
        <w:t xml:space="preserve">, </w:t>
      </w:r>
      <w:hyperlink w:anchor="_693daf0a0de3f4b82a04aee474c3f151" w:history="1">
        <w:r>
          <w:rPr>
            <w:rStyle w:val="Hyperlink"/>
          </w:rPr>
          <w:t>Lexical Scope</w:t>
        </w:r>
      </w:hyperlink>
      <w:r>
        <w:t xml:space="preserve">, </w:t>
      </w:r>
      <w:hyperlink w:anchor="_3bd7c7d249201ad6f2447c6d182ba7f1" w:history="1">
        <w:r>
          <w:rPr>
            <w:rStyle w:val="Hyperlink"/>
          </w:rPr>
          <w:t>Proposition</w:t>
        </w:r>
      </w:hyperlink>
      <w:r>
        <w:t xml:space="preserve">, </w:t>
      </w:r>
      <w:hyperlink w:anchor="_f2afd42e2b6e88484b5534f68f8549c1" w:history="1">
        <w:r>
          <w:rPr>
            <w:rStyle w:val="Hyperlink"/>
          </w:rPr>
          <w:t>Temporal Entity</w:t>
        </w:r>
      </w:hyperlink>
    </w:p>
    <w:p w14:paraId="196CFAFD" w14:textId="77777777" w:rsidR="00FF0802" w:rsidRDefault="00FF0802" w:rsidP="00FF0802"/>
    <w:p w14:paraId="04E57AEE" w14:textId="77777777" w:rsidR="00FF0802" w:rsidRDefault="00FF0802" w:rsidP="00FF0802">
      <w:pPr>
        <w:pStyle w:val="Heading3"/>
        <w:ind w:left="1080" w:hanging="1080"/>
      </w:pPr>
      <w:bookmarkStart w:id="1318" w:name="_50241f5936e61055293ca95f860768d8"/>
      <w:bookmarkStart w:id="1319" w:name="_Toc466035159"/>
      <w:r>
        <w:t>Class Situation Type</w:t>
      </w:r>
      <w:bookmarkEnd w:id="1318"/>
      <w:bookmarkEnd w:id="131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72A9A6B8" w14:textId="77777777" w:rsidR="00FF0802" w:rsidRDefault="00FF0802" w:rsidP="00FF0802">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14:paraId="716DCBC4" w14:textId="77777777" w:rsidR="00FF0802" w:rsidRDefault="00FF0802" w:rsidP="00FF0802">
      <w:pPr>
        <w:pStyle w:val="Heading4"/>
        <w:ind w:left="1008" w:hanging="1008"/>
      </w:pPr>
      <w:bookmarkStart w:id="1320" w:name="_Toc466035160"/>
      <w:r>
        <w:t>Direct Supertypes</w:t>
      </w:r>
      <w:bookmarkEnd w:id="1320"/>
    </w:p>
    <w:p w14:paraId="1C2EFFD6" w14:textId="77777777" w:rsidR="00FF0802" w:rsidRDefault="00FF0802" w:rsidP="00FF0802">
      <w:pPr>
        <w:ind w:left="360"/>
      </w:pPr>
      <w:hyperlink w:anchor="_a09117831b97c480bde825e7cd3696eb" w:history="1">
        <w:r>
          <w:rPr>
            <w:rStyle w:val="Hyperlink"/>
          </w:rPr>
          <w:t>Entity Type</w:t>
        </w:r>
      </w:hyperlink>
    </w:p>
    <w:p w14:paraId="5219824B" w14:textId="77777777" w:rsidR="00FF0802" w:rsidRDefault="00FF0802" w:rsidP="00FF0802"/>
    <w:p w14:paraId="37A85103" w14:textId="77777777" w:rsidR="00FF0802" w:rsidRDefault="00FF0802" w:rsidP="00FF0802">
      <w:pPr>
        <w:spacing w:after="200" w:line="276" w:lineRule="auto"/>
        <w:rPr>
          <w:b/>
          <w:bCs/>
          <w:color w:val="365F91"/>
          <w:sz w:val="40"/>
          <w:szCs w:val="40"/>
        </w:rPr>
      </w:pPr>
      <w:r>
        <w:br w:type="page"/>
      </w:r>
    </w:p>
    <w:p w14:paraId="4F38AACB" w14:textId="77777777" w:rsidR="00FF0802" w:rsidRDefault="00FF0802" w:rsidP="00FF0802">
      <w:pPr>
        <w:pStyle w:val="Heading2"/>
        <w:ind w:left="1080" w:hanging="1080"/>
      </w:pPr>
      <w:bookmarkStart w:id="1321" w:name="_Toc466035161"/>
      <w:r>
        <w:lastRenderedPageBreak/>
        <w:t>SMIF Conceptual Model::Top level</w:t>
      </w:r>
      <w:bookmarkEnd w:id="1321"/>
    </w:p>
    <w:p w14:paraId="4BFD0B42" w14:textId="77777777" w:rsidR="00FF0802" w:rsidRDefault="00FF0802" w:rsidP="00FF0802">
      <w:pPr>
        <w:pStyle w:val="BodyText"/>
      </w:pPr>
      <w:r>
        <w:t>The top level objects provide the foundation for all objects in a SMIF model</w:t>
      </w:r>
    </w:p>
    <w:p w14:paraId="45A5B0D4" w14:textId="77777777" w:rsidR="00FF0802" w:rsidRDefault="00FF0802" w:rsidP="00FF0802">
      <w:pPr>
        <w:pStyle w:val="Heading3"/>
        <w:ind w:left="1080" w:hanging="1080"/>
      </w:pPr>
      <w:bookmarkStart w:id="1322" w:name="_Toc466035162"/>
      <w:r>
        <w:t>Diagram: Top Level</w:t>
      </w:r>
      <w:bookmarkEnd w:id="1322"/>
    </w:p>
    <w:p w14:paraId="007D844B" w14:textId="118F1F9A" w:rsidR="00FF0802" w:rsidRDefault="00FF0802" w:rsidP="00FF0802">
      <w:pPr>
        <w:jc w:val="center"/>
        <w:rPr>
          <w:rFonts w:cs="Arial"/>
        </w:rPr>
      </w:pPr>
      <w:r w:rsidRPr="009F0D1E">
        <w:rPr>
          <w:noProof/>
        </w:rPr>
        <w:drawing>
          <wp:inline distT="0" distB="0" distL="0" distR="0" wp14:anchorId="4DB16071" wp14:editId="381ED2F0">
            <wp:extent cx="6187440" cy="5326380"/>
            <wp:effectExtent l="0" t="0" r="3810" b="7620"/>
            <wp:docPr id="211" name="Picture 211" descr="3030198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19813.emf" descr="303019813.em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7440" cy="5326380"/>
                    </a:xfrm>
                    <a:prstGeom prst="rect">
                      <a:avLst/>
                    </a:prstGeom>
                    <a:noFill/>
                    <a:ln>
                      <a:noFill/>
                    </a:ln>
                  </pic:spPr>
                </pic:pic>
              </a:graphicData>
            </a:graphic>
          </wp:inline>
        </w:drawing>
      </w:r>
    </w:p>
    <w:p w14:paraId="6A48EB77"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Top Level</w:t>
      </w:r>
    </w:p>
    <w:p w14:paraId="0A7E133F" w14:textId="77777777" w:rsidR="00FF0802" w:rsidRDefault="00FF0802" w:rsidP="00FF0802">
      <w:pPr>
        <w:pStyle w:val="BodyText"/>
      </w:pPr>
      <w:r>
        <w:t>Diagram showing summary of top level classes and significant subtypes.</w:t>
      </w:r>
    </w:p>
    <w:p w14:paraId="21B4FCC1" w14:textId="77777777" w:rsidR="00FF0802" w:rsidRDefault="00FF0802" w:rsidP="00FF0802">
      <w:r>
        <w:t xml:space="preserve"> </w:t>
      </w:r>
    </w:p>
    <w:p w14:paraId="375139AD" w14:textId="77777777" w:rsidR="00FF0802" w:rsidRDefault="00FF0802" w:rsidP="00FF0802"/>
    <w:p w14:paraId="421E7937" w14:textId="77777777" w:rsidR="00FF0802" w:rsidRDefault="00FF0802" w:rsidP="00FF0802">
      <w:pPr>
        <w:pStyle w:val="Heading3"/>
        <w:ind w:left="1080" w:hanging="1080"/>
      </w:pPr>
      <w:bookmarkStart w:id="1323" w:name="_e075b03ae73f89f5fcb1481cd5a16cbe"/>
      <w:bookmarkStart w:id="1324" w:name="_Toc466035163"/>
      <w:r>
        <w:t>Class Actual Entity</w:t>
      </w:r>
      <w:bookmarkEnd w:id="1323"/>
      <w:bookmarkEnd w:id="1324"/>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p>
    <w:p w14:paraId="261D04E1" w14:textId="77777777" w:rsidR="00FF0802" w:rsidRDefault="00FF0802" w:rsidP="00FF0802">
      <w:r>
        <w:t>An actual entity is an identifiable and individual person, specific object, process, agreement, etc. Actual  Individuals do not have to be physical but do not include types, categories or values.</w:t>
      </w:r>
      <w:r>
        <w:br/>
        <w:t>A more specific class of thing (e.g., Person) is intended to refine the classification of the individual thing.</w:t>
      </w:r>
      <w:r>
        <w:br/>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lastRenderedPageBreak/>
        <w:br/>
        <w:t>[BFO] "Endurant" in [BFO] and other ontologies</w:t>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t xml:space="preserve">Let M = </w:t>
      </w:r>
      <w:r>
        <w:rPr>
          <w:rFonts w:ascii="Cambria Math" w:hAnsi="Cambria Math" w:cs="Cambria Math"/>
        </w:rPr>
        <w:t>〈</w:t>
      </w:r>
      <w:r>
        <w:t>W, D</w:t>
      </w:r>
      <w:r>
        <w:rPr>
          <w:rFonts w:ascii="Cambria Math" w:hAnsi="Cambria Math" w:cs="Cambria Math"/>
        </w:rPr>
        <w:t>〉</w:t>
      </w:r>
      <w:r>
        <w:t xml:space="preserve"> and U = U w W D w </w:t>
      </w:r>
      <w:r>
        <w:rPr>
          <w:rFonts w:ascii="Cambria Math" w:hAnsi="Cambria Math" w:cs="Cambria Math"/>
        </w:rPr>
        <w:t>∈</w:t>
      </w:r>
      <w:r>
        <w:t xml:space="preserve"> ( ) .</w:t>
      </w:r>
      <w:r>
        <w:br/>
        <w:t xml:space="preserve">An individual concept i in M is function from W into U, such that i(w) </w:t>
      </w:r>
      <w:r>
        <w:rPr>
          <w:rFonts w:ascii="Cambria Math" w:hAnsi="Cambria Math" w:cs="Cambria Math"/>
        </w:rPr>
        <w:t>∈</w:t>
      </w:r>
      <w:r>
        <w:t xml:space="preserve"> D(w) in all worlds. For a given model structure M we define I as a set of individual concepts defined for that structure.</w:t>
      </w:r>
      <w:r>
        <w:br/>
      </w:r>
      <w:r>
        <w:br/>
        <w:t>[CL] Individual: one element of the universe of discourse</w:t>
      </w:r>
    </w:p>
    <w:p w14:paraId="4250F3AB" w14:textId="01B14DEA" w:rsidR="00FF0802" w:rsidRDefault="00FF0802" w:rsidP="00FF0802">
      <w:pPr>
        <w:jc w:val="center"/>
      </w:pPr>
      <w:r w:rsidRPr="009F0D1E">
        <w:rPr>
          <w:noProof/>
        </w:rPr>
        <w:drawing>
          <wp:inline distT="0" distB="0" distL="0" distR="0" wp14:anchorId="28CD9E40" wp14:editId="56B89176">
            <wp:extent cx="2926080" cy="2484120"/>
            <wp:effectExtent l="0" t="0" r="7620" b="0"/>
            <wp:docPr id="209" name="Picture 209" descr="-98725022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250229.emf" descr="-987250229.em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6080" cy="2484120"/>
                    </a:xfrm>
                    <a:prstGeom prst="rect">
                      <a:avLst/>
                    </a:prstGeom>
                    <a:noFill/>
                    <a:ln>
                      <a:noFill/>
                    </a:ln>
                  </pic:spPr>
                </pic:pic>
              </a:graphicData>
            </a:graphic>
          </wp:inline>
        </w:drawing>
      </w:r>
    </w:p>
    <w:p w14:paraId="36A0CF59"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Actual Entity Detail</w:t>
      </w:r>
    </w:p>
    <w:p w14:paraId="523F5635" w14:textId="77777777" w:rsidR="00FF0802" w:rsidRDefault="00FF0802" w:rsidP="00FF0802">
      <w:pPr>
        <w:pStyle w:val="Heading4"/>
        <w:ind w:left="1008" w:hanging="1008"/>
      </w:pPr>
      <w:bookmarkStart w:id="1325" w:name="_Toc466035164"/>
      <w:r>
        <w:t>Direct Supertypes</w:t>
      </w:r>
      <w:bookmarkEnd w:id="1325"/>
    </w:p>
    <w:p w14:paraId="62DB1707" w14:textId="77777777" w:rsidR="00FF0802" w:rsidRDefault="00FF0802" w:rsidP="00FF0802">
      <w:pPr>
        <w:ind w:left="360"/>
      </w:pPr>
      <w:hyperlink w:anchor="_f2afd42e2b6e88484b5534f68f8549c1" w:history="1">
        <w:r>
          <w:rPr>
            <w:rStyle w:val="Hyperlink"/>
          </w:rPr>
          <w:t>Temporal Entity</w:t>
        </w:r>
      </w:hyperlink>
    </w:p>
    <w:p w14:paraId="0A0F5757" w14:textId="77777777" w:rsidR="00FF0802" w:rsidRDefault="00FF0802" w:rsidP="00FF0802"/>
    <w:p w14:paraId="09965862" w14:textId="77777777" w:rsidR="00FF0802" w:rsidRDefault="00FF0802" w:rsidP="00FF0802">
      <w:pPr>
        <w:pStyle w:val="Heading3"/>
        <w:ind w:left="1080" w:hanging="1080"/>
      </w:pPr>
      <w:bookmarkStart w:id="1326" w:name="_98ff7066ce9f28f3ab4a80f88bc3fddc"/>
      <w:bookmarkStart w:id="1327" w:name="_Toc466035165"/>
      <w:r>
        <w:t>Association Assertion</w:t>
      </w:r>
      <w:bookmarkEnd w:id="1326"/>
      <w:bookmarkEnd w:id="1327"/>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7C96EC8" w14:textId="77777777" w:rsidR="00FF0802" w:rsidRDefault="00FF0802" w:rsidP="00FF0802">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p>
    <w:p w14:paraId="35ABDDED" w14:textId="77777777" w:rsidR="00FF0802" w:rsidRDefault="00FF0802" w:rsidP="00FF0802">
      <w:pPr>
        <w:pStyle w:val="Heading4"/>
        <w:ind w:left="1008" w:hanging="1008"/>
      </w:pPr>
      <w:bookmarkStart w:id="1328" w:name="_Toc466035166"/>
      <w:r>
        <w:t>Association Ends</w:t>
      </w:r>
      <w:bookmarkEnd w:id="1328"/>
    </w:p>
    <w:p w14:paraId="1D6D9CD3" w14:textId="55729486" w:rsidR="00FF0802" w:rsidRDefault="00FF0802" w:rsidP="00FF0802">
      <w:pPr>
        <w:ind w:firstLine="720"/>
      </w:pPr>
      <w:r w:rsidRPr="009F0D1E">
        <w:rPr>
          <w:noProof/>
        </w:rPr>
        <w:drawing>
          <wp:inline distT="0" distB="0" distL="0" distR="0" wp14:anchorId="733CD6DD" wp14:editId="01E55175">
            <wp:extent cx="152400" cy="152400"/>
            <wp:effectExtent l="0" t="0" r="0" b="0"/>
            <wp:docPr id="205" name="Picture 20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11260852" w14:textId="77777777" w:rsidR="00FF0802" w:rsidRDefault="00FF0802" w:rsidP="00FF0802">
      <w:pPr>
        <w:pStyle w:val="BodyText"/>
        <w:ind w:firstLine="720"/>
      </w:pPr>
      <w:r>
        <w:t>Proposition that is asserted (must be true) for anything contextualized by a context.</w:t>
      </w:r>
      <w:r>
        <w:br/>
        <w:t>As types are a context, types may assert a proposition for their instances.</w:t>
      </w:r>
      <w:r>
        <w:br/>
      </w:r>
    </w:p>
    <w:p w14:paraId="7B19F812" w14:textId="627CF683" w:rsidR="00FF0802" w:rsidRDefault="00FF0802" w:rsidP="00FF0802">
      <w:pPr>
        <w:ind w:firstLine="720"/>
      </w:pPr>
      <w:r w:rsidRPr="009F0D1E">
        <w:rPr>
          <w:noProof/>
        </w:rPr>
        <w:drawing>
          <wp:inline distT="0" distB="0" distL="0" distR="0" wp14:anchorId="000BBF6B" wp14:editId="03189E49">
            <wp:extent cx="152400" cy="152400"/>
            <wp:effectExtent l="0" t="0" r="0" b="0"/>
            <wp:docPr id="203" name="Picture 20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2E4EB2EA" w14:textId="77777777" w:rsidR="00FF0802" w:rsidRDefault="00FF0802" w:rsidP="00FF0802">
      <w:pPr>
        <w:pStyle w:val="BodyText"/>
        <w:ind w:firstLine="720"/>
      </w:pPr>
      <w:r>
        <w:t>Context in which a proposition is asserted (required to be true). Anything contextualized by the context is subject to the proposition.</w:t>
      </w:r>
    </w:p>
    <w:p w14:paraId="1C3295E6" w14:textId="77777777" w:rsidR="00FF0802" w:rsidRDefault="00FF0802" w:rsidP="00FF0802"/>
    <w:p w14:paraId="5BAD58B1" w14:textId="77777777" w:rsidR="00FF0802" w:rsidRDefault="00FF0802" w:rsidP="00FF0802">
      <w:pPr>
        <w:pStyle w:val="Heading3"/>
        <w:ind w:left="1080" w:hanging="1080"/>
      </w:pPr>
      <w:bookmarkStart w:id="1329" w:name="_66d62b068053cee3464e1e03e6035eed"/>
      <w:bookmarkStart w:id="1330" w:name="_Toc466035167"/>
      <w:r>
        <w:lastRenderedPageBreak/>
        <w:t>Class Context</w:t>
      </w:r>
      <w:bookmarkEnd w:id="1329"/>
      <w:bookmarkEnd w:id="133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24306AB9" w14:textId="77777777" w:rsidR="00FF0802" w:rsidRDefault="00FF0802" w:rsidP="00FF0802">
      <w:r>
        <w:t>A &lt;Context&gt; is a grouping of &lt;contextualizes&gt; things that are related in some way.</w:t>
      </w:r>
      <w:r>
        <w:br/>
      </w:r>
      <w:r>
        <w:br/>
        <w:t>A &lt;Context&gt; also &lt;asserts&gt; propositions that hold for all things the context &lt;contextualizes&gt;, thus providing the link between an assertion and the set of things asserted. Likewise a context &lt;negates&gt; propositions that are false within the context.</w:t>
      </w:r>
      <w:r>
        <w:br/>
      </w:r>
      <w:r>
        <w:br/>
        <w:t>Subtypes of &lt;Context&gt;, such as &lt;Type&gt; ascribe more semantics to the context as well as the things it &lt;contextualizes&gt;.</w:t>
      </w:r>
      <w:r>
        <w:br/>
      </w:r>
      <w:r>
        <w:br/>
        <w:t>A context provides a binding between a set of propositions and the things those propositions apply to.</w:t>
      </w:r>
      <w:r>
        <w:br/>
      </w:r>
      <w:r>
        <w:br/>
        <w:t>[CL] Sort: any subset of the universe of discourse over which some quantifier is allowed to range</w:t>
      </w:r>
      <w:r>
        <w:br/>
      </w:r>
      <w:r>
        <w:br/>
        <w:t>[ISO 1087] concept field: unstructured set of thematically related concepts (3.2.1)</w:t>
      </w:r>
      <w:r>
        <w:br/>
      </w:r>
      <w:r>
        <w:br/>
      </w:r>
    </w:p>
    <w:p w14:paraId="707B0EAD" w14:textId="3EDA6420" w:rsidR="00FF0802" w:rsidRDefault="00FF0802" w:rsidP="00FF0802">
      <w:pPr>
        <w:jc w:val="center"/>
      </w:pPr>
      <w:r w:rsidRPr="009F0D1E">
        <w:rPr>
          <w:noProof/>
        </w:rPr>
        <w:drawing>
          <wp:inline distT="0" distB="0" distL="0" distR="0" wp14:anchorId="5DBB2B55" wp14:editId="1347A6E5">
            <wp:extent cx="6187440" cy="4152900"/>
            <wp:effectExtent l="0" t="0" r="3810" b="0"/>
            <wp:docPr id="201" name="Picture 201" descr="140293920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939201.emf" descr="1402939201.em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7440" cy="4152900"/>
                    </a:xfrm>
                    <a:prstGeom prst="rect">
                      <a:avLst/>
                    </a:prstGeom>
                    <a:noFill/>
                    <a:ln>
                      <a:noFill/>
                    </a:ln>
                  </pic:spPr>
                </pic:pic>
              </a:graphicData>
            </a:graphic>
          </wp:inline>
        </w:drawing>
      </w:r>
    </w:p>
    <w:p w14:paraId="3BEEEA06"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Context Detail</w:t>
      </w:r>
    </w:p>
    <w:p w14:paraId="5794C6AA" w14:textId="77777777" w:rsidR="00FF0802" w:rsidRDefault="00FF0802" w:rsidP="00FF0802">
      <w:pPr>
        <w:pStyle w:val="Heading4"/>
        <w:ind w:left="1008" w:hanging="1008"/>
      </w:pPr>
      <w:bookmarkStart w:id="1331" w:name="_Toc466035168"/>
      <w:r>
        <w:t>Direct Supertypes</w:t>
      </w:r>
      <w:bookmarkEnd w:id="1331"/>
    </w:p>
    <w:p w14:paraId="01964379" w14:textId="77777777" w:rsidR="00FF0802" w:rsidRDefault="00FF0802" w:rsidP="00FF0802">
      <w:pPr>
        <w:ind w:left="360"/>
      </w:pPr>
      <w:hyperlink w:anchor="_eb8398b5a178c638b98597120ec51c4d" w:history="1">
        <w:r>
          <w:rPr>
            <w:rStyle w:val="Hyperlink"/>
          </w:rPr>
          <w:t>Identifiable Entity</w:t>
        </w:r>
      </w:hyperlink>
    </w:p>
    <w:p w14:paraId="7CA73904" w14:textId="77777777" w:rsidR="00FF0802" w:rsidRDefault="00FF0802" w:rsidP="00FF0802"/>
    <w:p w14:paraId="36435A45" w14:textId="77777777" w:rsidR="00FF0802" w:rsidRDefault="00FF0802" w:rsidP="00FF0802">
      <w:pPr>
        <w:pStyle w:val="Heading3"/>
        <w:ind w:left="1080" w:hanging="1080"/>
      </w:pPr>
      <w:bookmarkStart w:id="1332" w:name="_52c887644007b8e51a1f6e976113707a"/>
      <w:bookmarkStart w:id="1333" w:name="_Toc466035169"/>
      <w:r>
        <w:t>Association Extent of Context</w:t>
      </w:r>
      <w:bookmarkEnd w:id="1332"/>
      <w:bookmarkEnd w:id="1333"/>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p>
    <w:p w14:paraId="50EAEC32" w14:textId="77777777" w:rsidR="00FF0802" w:rsidRDefault="00FF0802" w:rsidP="00FF0802">
      <w:r>
        <w:t>The association between a context and the set of things contextualized by that context, defining the extent of the context, a set.</w:t>
      </w:r>
      <w:r>
        <w:br/>
      </w:r>
      <w:r>
        <w:br/>
      </w:r>
      <w:r>
        <w:lastRenderedPageBreak/>
        <w:t>[ISO 1087] extension: totality of objects (3.1.1) to which a concept (3.2.1)</w:t>
      </w:r>
      <w:r>
        <w:br/>
        <w:t>corresponds</w:t>
      </w:r>
    </w:p>
    <w:p w14:paraId="5F741FEA" w14:textId="77777777" w:rsidR="00FF0802" w:rsidRDefault="00FF0802" w:rsidP="00FF0802">
      <w:pPr>
        <w:pStyle w:val="Heading4"/>
        <w:ind w:left="1008" w:hanging="1008"/>
      </w:pPr>
      <w:bookmarkStart w:id="1334" w:name="_Toc466035170"/>
      <w:r>
        <w:t>Association Ends</w:t>
      </w:r>
      <w:bookmarkEnd w:id="1334"/>
    </w:p>
    <w:p w14:paraId="04F9477A" w14:textId="62E217A9" w:rsidR="00FF0802" w:rsidRDefault="00FF0802" w:rsidP="00FF0802">
      <w:pPr>
        <w:ind w:firstLine="720"/>
      </w:pPr>
      <w:r w:rsidRPr="009F0D1E">
        <w:rPr>
          <w:noProof/>
        </w:rPr>
        <w:drawing>
          <wp:inline distT="0" distB="0" distL="0" distR="0" wp14:anchorId="707A564F" wp14:editId="5B3A33CD">
            <wp:extent cx="152400" cy="152400"/>
            <wp:effectExtent l="0" t="0" r="0" b="0"/>
            <wp:docPr id="199" name="Picture 199"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Thing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A37C346" w14:textId="77777777" w:rsidR="00FF0802" w:rsidRDefault="00FF0802" w:rsidP="00FF0802">
      <w:pPr>
        <w:pStyle w:val="BodyText"/>
        <w:ind w:firstLine="720"/>
      </w:pPr>
      <w:r>
        <w:t>The set of things contextualized by a &lt;Context&gt;, or "in" the &lt;Context&gt; and therefor subject to the &lt;asserts&gt; propositions of the &lt;Context&gt;.</w:t>
      </w:r>
    </w:p>
    <w:p w14:paraId="784B37DB" w14:textId="629EA252" w:rsidR="00FF0802" w:rsidRDefault="00FF0802" w:rsidP="00FF0802">
      <w:pPr>
        <w:ind w:firstLine="720"/>
      </w:pPr>
      <w:r w:rsidRPr="009F0D1E">
        <w:rPr>
          <w:noProof/>
        </w:rPr>
        <w:drawing>
          <wp:inline distT="0" distB="0" distL="0" distR="0" wp14:anchorId="204E1AE6" wp14:editId="42EEEA48">
            <wp:extent cx="152400" cy="152400"/>
            <wp:effectExtent l="0" t="0" r="0" b="0"/>
            <wp:docPr id="197" name="Picture 19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78AACE2E" w14:textId="77777777" w:rsidR="00FF0802" w:rsidRDefault="00FF0802" w:rsidP="00FF0802">
      <w:pPr>
        <w:pStyle w:val="BodyText"/>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14:paraId="4BB4C434" w14:textId="77777777" w:rsidR="00FF0802" w:rsidRDefault="00FF0802" w:rsidP="00FF0802"/>
    <w:p w14:paraId="70D7E4B7" w14:textId="77777777" w:rsidR="00FF0802" w:rsidRDefault="00FF0802" w:rsidP="00FF0802">
      <w:pPr>
        <w:pStyle w:val="Heading3"/>
        <w:ind w:left="1080" w:hanging="1080"/>
      </w:pPr>
      <w:bookmarkStart w:id="1335" w:name="_eb8398b5a178c638b98597120ec51c4d"/>
      <w:bookmarkStart w:id="1336" w:name="_Toc466035171"/>
      <w:r>
        <w:t>Class Identifiable Entity</w:t>
      </w:r>
      <w:bookmarkEnd w:id="1335"/>
      <w:bookmarkEnd w:id="1336"/>
      <w:r w:rsidRPr="003A31EC">
        <w:rPr>
          <w:rFonts w:cs="Arial"/>
        </w:rPr>
        <w:t xml:space="preserve"> </w:t>
      </w:r>
      <w:r>
        <w:rPr>
          <w:rFonts w:cs="Arial"/>
        </w:rPr>
        <w:fldChar w:fldCharType="begin"/>
      </w:r>
      <w:r>
        <w:instrText>XE"</w:instrText>
      </w:r>
      <w:r w:rsidRPr="00413D75">
        <w:rPr>
          <w:rFonts w:cs="Arial"/>
        </w:rPr>
        <w:instrText>Identifiable Entity</w:instrText>
      </w:r>
      <w:r>
        <w:instrText>"</w:instrText>
      </w:r>
      <w:r>
        <w:rPr>
          <w:rFonts w:cs="Arial"/>
        </w:rPr>
        <w:fldChar w:fldCharType="end"/>
      </w:r>
    </w:p>
    <w:p w14:paraId="256E3AEA" w14:textId="77777777" w:rsidR="00FF0802" w:rsidRDefault="00FF0802" w:rsidP="00FF0802">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ad a "sign".</w:t>
      </w:r>
      <w:r>
        <w:br/>
      </w:r>
    </w:p>
    <w:p w14:paraId="10D6F55B" w14:textId="16D5CE17" w:rsidR="00FF0802" w:rsidRDefault="00FF0802" w:rsidP="00FF0802">
      <w:pPr>
        <w:jc w:val="center"/>
      </w:pPr>
      <w:r w:rsidRPr="009F0D1E">
        <w:rPr>
          <w:noProof/>
        </w:rPr>
        <w:lastRenderedPageBreak/>
        <w:drawing>
          <wp:inline distT="0" distB="0" distL="0" distR="0" wp14:anchorId="6F6AA951" wp14:editId="23DAAAC3">
            <wp:extent cx="4861560" cy="7178040"/>
            <wp:effectExtent l="0" t="0" r="0" b="3810"/>
            <wp:docPr id="195" name="Picture 195" descr="-1666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14.emf" descr="-166614.em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1560" cy="7178040"/>
                    </a:xfrm>
                    <a:prstGeom prst="rect">
                      <a:avLst/>
                    </a:prstGeom>
                    <a:noFill/>
                    <a:ln>
                      <a:noFill/>
                    </a:ln>
                  </pic:spPr>
                </pic:pic>
              </a:graphicData>
            </a:graphic>
          </wp:inline>
        </w:drawing>
      </w:r>
    </w:p>
    <w:p w14:paraId="218F6F70"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Identifiable Entity Detail</w:t>
      </w:r>
    </w:p>
    <w:p w14:paraId="16B2EB30" w14:textId="77777777" w:rsidR="00FF0802" w:rsidRDefault="00FF0802" w:rsidP="00FF0802">
      <w:pPr>
        <w:pStyle w:val="Heading4"/>
        <w:ind w:left="1008" w:hanging="1008"/>
      </w:pPr>
      <w:bookmarkStart w:id="1337" w:name="_Toc466035172"/>
      <w:r>
        <w:t>Direct Supertypes</w:t>
      </w:r>
      <w:bookmarkEnd w:id="1337"/>
    </w:p>
    <w:p w14:paraId="68F55F8F" w14:textId="77777777" w:rsidR="00FF0802" w:rsidRDefault="00FF0802" w:rsidP="00FF0802">
      <w:pPr>
        <w:ind w:left="360"/>
      </w:pPr>
      <w:hyperlink w:anchor="_a52cb0ff6e414b3170b58afe10b6afcb" w:history="1">
        <w:r>
          <w:rPr>
            <w:rStyle w:val="Hyperlink"/>
          </w:rPr>
          <w:t>Thing</w:t>
        </w:r>
      </w:hyperlink>
    </w:p>
    <w:p w14:paraId="285FE9F6" w14:textId="77777777" w:rsidR="00FF0802" w:rsidRDefault="00FF0802" w:rsidP="00FF0802"/>
    <w:p w14:paraId="029F4342" w14:textId="77777777" w:rsidR="00FF0802" w:rsidRDefault="00FF0802" w:rsidP="00FF0802">
      <w:pPr>
        <w:pStyle w:val="Heading3"/>
        <w:ind w:left="1080" w:hanging="1080"/>
      </w:pPr>
      <w:bookmarkStart w:id="1338" w:name="_b7d76b6b461798fab057ad0106bcdfc9"/>
      <w:bookmarkStart w:id="1339" w:name="_Toc466035173"/>
      <w:r>
        <w:lastRenderedPageBreak/>
        <w:t>Association Negation</w:t>
      </w:r>
      <w:bookmarkEnd w:id="1338"/>
      <w:bookmarkEnd w:id="1339"/>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p>
    <w:p w14:paraId="32E3F9FE" w14:textId="77777777" w:rsidR="00FF0802" w:rsidRDefault="00FF0802" w:rsidP="00FF0802">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p>
    <w:p w14:paraId="6EFA55E5" w14:textId="77777777" w:rsidR="00FF0802" w:rsidRDefault="00FF0802" w:rsidP="00FF0802">
      <w:pPr>
        <w:pStyle w:val="Heading4"/>
        <w:ind w:left="1008" w:hanging="1008"/>
      </w:pPr>
      <w:bookmarkStart w:id="1340" w:name="_Toc466035174"/>
      <w:r>
        <w:t>Association Ends</w:t>
      </w:r>
      <w:bookmarkEnd w:id="1340"/>
    </w:p>
    <w:p w14:paraId="14BE341F" w14:textId="04394E4A" w:rsidR="00FF0802" w:rsidRDefault="00FF0802" w:rsidP="00FF0802">
      <w:pPr>
        <w:ind w:firstLine="720"/>
      </w:pPr>
      <w:r w:rsidRPr="009F0D1E">
        <w:rPr>
          <w:noProof/>
        </w:rPr>
        <w:drawing>
          <wp:inline distT="0" distB="0" distL="0" distR="0" wp14:anchorId="69EE785E" wp14:editId="05FE34B9">
            <wp:extent cx="152400" cy="152400"/>
            <wp:effectExtent l="0" t="0" r="0" b="0"/>
            <wp:docPr id="193" name="Picture 193"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negates</w:t>
      </w:r>
      <w:r>
        <w:rPr>
          <w:rFonts w:cs="Arial"/>
        </w:rPr>
        <w:fldChar w:fldCharType="begin"/>
      </w:r>
      <w:r>
        <w:instrText>XE"</w:instrText>
      </w:r>
      <w:r w:rsidRPr="00413D75">
        <w:rPr>
          <w:rFonts w:cs="Arial"/>
        </w:rPr>
        <w:instrText>negates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FE23B89" w14:textId="77777777" w:rsidR="00FF0802" w:rsidRDefault="00FF0802" w:rsidP="00FF0802">
      <w:pPr>
        <w:pStyle w:val="BodyText"/>
        <w:ind w:firstLine="720"/>
      </w:pPr>
      <w:r>
        <w:t>Proposition that is negatively asserted (must be FALSE) for anything contextualized by a context.</w:t>
      </w:r>
      <w:r>
        <w:br/>
        <w:t>As types are a context, types may assert or negate a proposition for their instances.</w:t>
      </w:r>
      <w:r>
        <w:br/>
      </w:r>
    </w:p>
    <w:p w14:paraId="0512F268" w14:textId="2EC58C42" w:rsidR="00FF0802" w:rsidRDefault="00FF0802" w:rsidP="00FF0802">
      <w:pPr>
        <w:ind w:firstLine="720"/>
      </w:pPr>
      <w:r w:rsidRPr="009F0D1E">
        <w:rPr>
          <w:noProof/>
        </w:rPr>
        <w:drawing>
          <wp:inline distT="0" distB="0" distL="0" distR="0" wp14:anchorId="7C8C965F" wp14:editId="3AF6F298">
            <wp:extent cx="152400" cy="152400"/>
            <wp:effectExtent l="0" t="0" r="0" b="0"/>
            <wp:docPr id="191" name="Picture 191"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negated within</w:t>
      </w:r>
      <w:r>
        <w:rPr>
          <w:rFonts w:cs="Arial"/>
        </w:rPr>
        <w:fldChar w:fldCharType="begin"/>
      </w:r>
      <w:r>
        <w:instrText>XE"</w:instrText>
      </w:r>
      <w:r w:rsidRPr="00413D75">
        <w:rPr>
          <w:rFonts w:cs="Arial"/>
        </w:rPr>
        <w:instrText>negated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2EA2805" w14:textId="77777777" w:rsidR="00FF0802" w:rsidRDefault="00FF0802" w:rsidP="00FF0802">
      <w:pPr>
        <w:pStyle w:val="BodyText"/>
        <w:ind w:firstLine="720"/>
      </w:pPr>
      <w:r>
        <w:t>Context in which a proposition is negated (required to be FALSE). Anything contextualized by the context is subject to the proposition.</w:t>
      </w:r>
    </w:p>
    <w:p w14:paraId="2C0E100C" w14:textId="77777777" w:rsidR="00FF0802" w:rsidRDefault="00FF0802" w:rsidP="00FF0802"/>
    <w:p w14:paraId="328A7A19" w14:textId="77777777" w:rsidR="00FF0802" w:rsidRDefault="00FF0802" w:rsidP="00FF0802">
      <w:pPr>
        <w:pStyle w:val="Heading3"/>
        <w:ind w:left="1080" w:hanging="1080"/>
      </w:pPr>
      <w:bookmarkStart w:id="1341" w:name="_3bd7c7d249201ad6f2447c6d182ba7f1"/>
      <w:bookmarkStart w:id="1342" w:name="_Toc466035175"/>
      <w:r>
        <w:t>Class Proposition</w:t>
      </w:r>
      <w:bookmarkEnd w:id="1341"/>
      <w:bookmarkEnd w:id="1342"/>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057ACD7A" w14:textId="77777777" w:rsidR="00FF0802" w:rsidRDefault="00FF0802" w:rsidP="00FF0802">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p>
    <w:p w14:paraId="5329843B" w14:textId="1091A135" w:rsidR="00FF0802" w:rsidRDefault="00FF0802" w:rsidP="00FF0802">
      <w:pPr>
        <w:jc w:val="center"/>
      </w:pPr>
      <w:r w:rsidRPr="009F0D1E">
        <w:rPr>
          <w:noProof/>
        </w:rPr>
        <w:drawing>
          <wp:inline distT="0" distB="0" distL="0" distR="0" wp14:anchorId="3871ADC1" wp14:editId="40AEE4F0">
            <wp:extent cx="5334000" cy="2667000"/>
            <wp:effectExtent l="0" t="0" r="0" b="0"/>
            <wp:docPr id="189" name="Picture 189" descr="99583740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837406.emf" descr="995837406.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7AC2AD23"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Proposition Detail</w:t>
      </w:r>
    </w:p>
    <w:p w14:paraId="19791286" w14:textId="77777777" w:rsidR="00FF0802" w:rsidRDefault="00FF0802" w:rsidP="00FF0802">
      <w:pPr>
        <w:pStyle w:val="Heading4"/>
        <w:ind w:left="1008" w:hanging="1008"/>
      </w:pPr>
      <w:bookmarkStart w:id="1343" w:name="_Toc466035176"/>
      <w:r>
        <w:t>Direct Supertypes</w:t>
      </w:r>
      <w:bookmarkEnd w:id="1343"/>
    </w:p>
    <w:p w14:paraId="54C86D6E" w14:textId="77777777" w:rsidR="00FF0802" w:rsidRDefault="00FF0802" w:rsidP="00FF0802">
      <w:pPr>
        <w:ind w:left="360"/>
      </w:pPr>
      <w:hyperlink w:anchor="_eb8398b5a178c638b98597120ec51c4d" w:history="1">
        <w:r>
          <w:rPr>
            <w:rStyle w:val="Hyperlink"/>
          </w:rPr>
          <w:t>Identifiable Entity</w:t>
        </w:r>
      </w:hyperlink>
    </w:p>
    <w:p w14:paraId="281AEB21" w14:textId="77777777" w:rsidR="00FF0802" w:rsidRDefault="00FF0802" w:rsidP="00FF0802"/>
    <w:p w14:paraId="2BBB267C" w14:textId="77777777" w:rsidR="00FF0802" w:rsidRDefault="00FF0802" w:rsidP="00FF0802">
      <w:pPr>
        <w:pStyle w:val="Heading3"/>
        <w:ind w:left="1080" w:hanging="1080"/>
      </w:pPr>
      <w:bookmarkStart w:id="1344" w:name="_f2afd42e2b6e88484b5534f68f8549c1"/>
      <w:bookmarkStart w:id="1345" w:name="_Toc466035177"/>
      <w:r>
        <w:t>Class Temporal Entity</w:t>
      </w:r>
      <w:bookmarkEnd w:id="1344"/>
      <w:bookmarkEnd w:id="1345"/>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p>
    <w:p w14:paraId="45C02030" w14:textId="77777777" w:rsidR="00FF0802" w:rsidRDefault="00FF0802" w:rsidP="00FF0802">
      <w:r>
        <w:t>A temporal is anything that has a timespan. Temporal things may have temporal relationships with other temporal things.</w:t>
      </w:r>
      <w:r>
        <w:br/>
      </w:r>
      <w:r>
        <w:br/>
      </w:r>
      <w:r>
        <w:lastRenderedPageBreak/>
        <w:t xml:space="preserve">Note that relationships defined for [DTV] Time Intervals may be specified for &lt;temporal Entity&gt; but are not specified in SMIF. </w:t>
      </w:r>
    </w:p>
    <w:p w14:paraId="769FB3AA" w14:textId="34A9E1B3" w:rsidR="00FF0802" w:rsidRDefault="00FF0802" w:rsidP="00FF0802">
      <w:pPr>
        <w:jc w:val="center"/>
      </w:pPr>
      <w:r w:rsidRPr="009F0D1E">
        <w:rPr>
          <w:noProof/>
        </w:rPr>
        <w:drawing>
          <wp:inline distT="0" distB="0" distL="0" distR="0" wp14:anchorId="7C2386AC" wp14:editId="20C80664">
            <wp:extent cx="3169920" cy="2598420"/>
            <wp:effectExtent l="0" t="0" r="0" b="0"/>
            <wp:docPr id="187" name="Picture 187" descr="-56693804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38044.emf" descr="-566938044.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2598420"/>
                    </a:xfrm>
                    <a:prstGeom prst="rect">
                      <a:avLst/>
                    </a:prstGeom>
                    <a:noFill/>
                    <a:ln>
                      <a:noFill/>
                    </a:ln>
                  </pic:spPr>
                </pic:pic>
              </a:graphicData>
            </a:graphic>
          </wp:inline>
        </w:drawing>
      </w:r>
    </w:p>
    <w:p w14:paraId="67BC85FA"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Temporal Entity Detail</w:t>
      </w:r>
    </w:p>
    <w:p w14:paraId="466CC686" w14:textId="77777777" w:rsidR="00FF0802" w:rsidRDefault="00FF0802" w:rsidP="00FF0802">
      <w:pPr>
        <w:pStyle w:val="Heading4"/>
        <w:ind w:left="1008" w:hanging="1008"/>
      </w:pPr>
      <w:bookmarkStart w:id="1346" w:name="_Toc466035178"/>
      <w:r>
        <w:t>Direct Supertypes</w:t>
      </w:r>
      <w:bookmarkEnd w:id="1346"/>
    </w:p>
    <w:p w14:paraId="5608E270" w14:textId="77777777" w:rsidR="00FF0802" w:rsidRDefault="00FF0802" w:rsidP="00FF0802">
      <w:pPr>
        <w:ind w:left="360"/>
      </w:pPr>
      <w:hyperlink w:anchor="_eb8398b5a178c638b98597120ec51c4d" w:history="1">
        <w:r>
          <w:rPr>
            <w:rStyle w:val="Hyperlink"/>
          </w:rPr>
          <w:t>Identifiable Entity</w:t>
        </w:r>
      </w:hyperlink>
    </w:p>
    <w:p w14:paraId="2DE3C1C6" w14:textId="77777777" w:rsidR="00FF0802" w:rsidRDefault="00FF0802" w:rsidP="00FF0802"/>
    <w:p w14:paraId="158D8FAA" w14:textId="77777777" w:rsidR="00FF0802" w:rsidRDefault="00FF0802" w:rsidP="00FF0802">
      <w:pPr>
        <w:pStyle w:val="Heading3"/>
        <w:ind w:left="1080" w:hanging="1080"/>
      </w:pPr>
      <w:bookmarkStart w:id="1347" w:name="_a52cb0ff6e414b3170b58afe10b6afcb"/>
      <w:bookmarkStart w:id="1348" w:name="_Toc466035179"/>
      <w:r>
        <w:t>Class Thing</w:t>
      </w:r>
      <w:bookmarkEnd w:id="1347"/>
      <w:bookmarkEnd w:id="1348"/>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p>
    <w:p w14:paraId="72CD3237" w14:textId="77777777" w:rsidR="00FF0802" w:rsidRDefault="00FF0802" w:rsidP="00FF0802">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t>[ISO 1087] object: anything perceivable or conceivable</w:t>
      </w:r>
      <w:r>
        <w:br/>
        <w:t>[FIBO] Thing</w:t>
      </w:r>
      <w:r>
        <w:br/>
        <w:t>[Guizzardi] Thing</w:t>
      </w:r>
      <w:r>
        <w:br/>
        <w:t>[FUML] Element</w:t>
      </w:r>
    </w:p>
    <w:p w14:paraId="450C506E" w14:textId="244BDE74" w:rsidR="00FF0802" w:rsidRDefault="00FF0802" w:rsidP="00FF0802">
      <w:pPr>
        <w:jc w:val="center"/>
      </w:pPr>
      <w:r w:rsidRPr="009F0D1E">
        <w:rPr>
          <w:noProof/>
        </w:rPr>
        <w:lastRenderedPageBreak/>
        <w:drawing>
          <wp:inline distT="0" distB="0" distL="0" distR="0" wp14:anchorId="79F27236" wp14:editId="05763E97">
            <wp:extent cx="6187440" cy="4008120"/>
            <wp:effectExtent l="0" t="0" r="3810" b="0"/>
            <wp:docPr id="183" name="Picture 183" descr="192096033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960338.emf" descr="1920960338.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7440" cy="4008120"/>
                    </a:xfrm>
                    <a:prstGeom prst="rect">
                      <a:avLst/>
                    </a:prstGeom>
                    <a:noFill/>
                    <a:ln>
                      <a:noFill/>
                    </a:ln>
                  </pic:spPr>
                </pic:pic>
              </a:graphicData>
            </a:graphic>
          </wp:inline>
        </w:drawing>
      </w:r>
    </w:p>
    <w:p w14:paraId="04766DE5" w14:textId="77777777" w:rsidR="00FF0802" w:rsidRDefault="00FF0802" w:rsidP="00FF0802">
      <w:pPr>
        <w:pStyle w:val="Figure"/>
        <w:widowControl/>
        <w:numPr>
          <w:ilvl w:val="0"/>
          <w:numId w:val="15"/>
        </w:numPr>
        <w:suppressAutoHyphens w:val="0"/>
        <w:overflowPunct/>
        <w:autoSpaceDE/>
        <w:autoSpaceDN/>
        <w:adjustRightInd/>
        <w:spacing w:before="120" w:after="120"/>
        <w:jc w:val="center"/>
        <w:textAlignment w:val="auto"/>
      </w:pPr>
      <w:r>
        <w:t>Thing Detail</w:t>
      </w:r>
    </w:p>
    <w:p w14:paraId="4E62AD2D" w14:textId="77777777" w:rsidR="00FF0802" w:rsidRDefault="00FF0802" w:rsidP="00FF0802"/>
    <w:p w14:paraId="3A9A8006" w14:textId="77777777" w:rsidR="00FF0802" w:rsidRDefault="00FF0802" w:rsidP="00FF0802">
      <w:pPr>
        <w:spacing w:after="200" w:line="276" w:lineRule="auto"/>
        <w:rPr>
          <w:b/>
          <w:bCs/>
          <w:color w:val="365F91"/>
          <w:sz w:val="40"/>
          <w:szCs w:val="40"/>
        </w:rPr>
      </w:pPr>
      <w:r>
        <w:br w:type="page"/>
      </w:r>
    </w:p>
    <w:p w14:paraId="542E3680" w14:textId="77777777" w:rsidR="00FF0802" w:rsidRDefault="00FF0802" w:rsidP="00FF0802">
      <w:pPr>
        <w:pStyle w:val="Heading2"/>
        <w:ind w:left="1080" w:hanging="1080"/>
      </w:pPr>
      <w:bookmarkStart w:id="1349" w:name="_Toc466035180"/>
      <w:r>
        <w:lastRenderedPageBreak/>
        <w:t>SMIF Conceptual Model::Types</w:t>
      </w:r>
      <w:bookmarkEnd w:id="1349"/>
    </w:p>
    <w:p w14:paraId="0BEDC1EB" w14:textId="77777777" w:rsidR="00FF0802" w:rsidRDefault="00FF0802" w:rsidP="00FF0802">
      <w:pPr>
        <w:pStyle w:val="BodyText"/>
      </w:pPr>
      <w:r>
        <w:t>Types provide for ways to categorize anything based on what it is, the roles it plays or the phases it may be in.</w:t>
      </w:r>
      <w:r>
        <w:br/>
        <w:t>Something may be categorized by any number of types (multiple classification assumption).</w:t>
      </w:r>
    </w:p>
    <w:p w14:paraId="3B34F9B0" w14:textId="77777777" w:rsidR="00FF0802" w:rsidRDefault="00FF0802" w:rsidP="00FF0802">
      <w:pPr>
        <w:pStyle w:val="Heading3"/>
        <w:ind w:left="1080" w:hanging="1080"/>
      </w:pPr>
      <w:bookmarkStart w:id="1350" w:name="_Toc466035181"/>
      <w:r>
        <w:t>Diagram: Type-instance</w:t>
      </w:r>
      <w:bookmarkEnd w:id="1350"/>
    </w:p>
    <w:p w14:paraId="7A5B99F1" w14:textId="059A2AA0" w:rsidR="00FF0802" w:rsidRDefault="00FF0802" w:rsidP="00FF0802">
      <w:pPr>
        <w:jc w:val="center"/>
        <w:rPr>
          <w:rFonts w:cs="Arial"/>
        </w:rPr>
      </w:pPr>
      <w:r w:rsidRPr="009F0D1E">
        <w:rPr>
          <w:noProof/>
        </w:rPr>
        <w:drawing>
          <wp:inline distT="0" distB="0" distL="0" distR="0" wp14:anchorId="65147A06" wp14:editId="486FD70F">
            <wp:extent cx="3817620" cy="3307080"/>
            <wp:effectExtent l="0" t="0" r="0" b="7620"/>
            <wp:docPr id="181" name="Picture 181" descr="11175172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517236.emf" descr="1117517236.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7620" cy="3307080"/>
                    </a:xfrm>
                    <a:prstGeom prst="rect">
                      <a:avLst/>
                    </a:prstGeom>
                    <a:noFill/>
                    <a:ln>
                      <a:noFill/>
                    </a:ln>
                  </pic:spPr>
                </pic:pic>
              </a:graphicData>
            </a:graphic>
          </wp:inline>
        </w:drawing>
      </w:r>
    </w:p>
    <w:p w14:paraId="272DBDEB"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Type-instance</w:t>
      </w:r>
    </w:p>
    <w:p w14:paraId="20DBB485" w14:textId="77777777" w:rsidR="00FF0802" w:rsidRDefault="00FF0802" w:rsidP="00FF0802">
      <w:pPr>
        <w:pStyle w:val="Heading3"/>
        <w:ind w:left="1080" w:hanging="1080"/>
      </w:pPr>
      <w:bookmarkStart w:id="1351" w:name="_Toc466035182"/>
      <w:r>
        <w:lastRenderedPageBreak/>
        <w:t>Diagram: Types</w:t>
      </w:r>
      <w:bookmarkEnd w:id="1351"/>
    </w:p>
    <w:p w14:paraId="27A9051F" w14:textId="149A927E" w:rsidR="00FF0802" w:rsidRDefault="00FF0802" w:rsidP="00FF0802">
      <w:pPr>
        <w:jc w:val="center"/>
        <w:rPr>
          <w:rFonts w:cs="Arial"/>
        </w:rPr>
      </w:pPr>
      <w:r w:rsidRPr="009F0D1E">
        <w:rPr>
          <w:noProof/>
        </w:rPr>
        <w:drawing>
          <wp:inline distT="0" distB="0" distL="0" distR="0" wp14:anchorId="5D9A347C" wp14:editId="0F1430A3">
            <wp:extent cx="6187440" cy="5234940"/>
            <wp:effectExtent l="0" t="0" r="3810" b="3810"/>
            <wp:docPr id="179" name="Picture 179" descr="-76813794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137945.emf" descr="-768137945.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7440" cy="5234940"/>
                    </a:xfrm>
                    <a:prstGeom prst="rect">
                      <a:avLst/>
                    </a:prstGeom>
                    <a:noFill/>
                    <a:ln>
                      <a:noFill/>
                    </a:ln>
                  </pic:spPr>
                </pic:pic>
              </a:graphicData>
            </a:graphic>
          </wp:inline>
        </w:drawing>
      </w:r>
    </w:p>
    <w:p w14:paraId="1A362F96"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Types</w:t>
      </w:r>
    </w:p>
    <w:p w14:paraId="2BCC3F3F" w14:textId="77777777" w:rsidR="00FF0802" w:rsidRDefault="00FF0802" w:rsidP="00FF0802">
      <w:r>
        <w:t xml:space="preserve"> </w:t>
      </w:r>
    </w:p>
    <w:p w14:paraId="55A31EBD" w14:textId="77777777" w:rsidR="00FF0802" w:rsidRDefault="00FF0802" w:rsidP="00FF0802"/>
    <w:p w14:paraId="6DDF241B" w14:textId="77777777" w:rsidR="00FF0802" w:rsidRDefault="00FF0802" w:rsidP="00FF0802">
      <w:pPr>
        <w:pStyle w:val="Heading3"/>
        <w:ind w:left="1080" w:hanging="1080"/>
      </w:pPr>
      <w:bookmarkStart w:id="1352" w:name="_a09117831b97c480bde825e7cd3696eb"/>
      <w:bookmarkStart w:id="1353" w:name="_Toc466035183"/>
      <w:r>
        <w:t>Class Entity Type</w:t>
      </w:r>
      <w:bookmarkEnd w:id="1352"/>
      <w:bookmarkEnd w:id="1353"/>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p>
    <w:p w14:paraId="24790BC8" w14:textId="77777777" w:rsidR="00FF0802" w:rsidRDefault="00FF0802" w:rsidP="00FF0802">
      <w:r>
        <w:t>A type of an identifiable entity. All concrete entity instances must have at least one entity type. Entity type may be mixed with other types to fully define an entity.</w:t>
      </w:r>
      <w:r>
        <w:br/>
      </w:r>
      <w:r>
        <w:br/>
        <w:t>[FUML] Classifier</w:t>
      </w:r>
      <w:r>
        <w:br/>
      </w:r>
      <w:r>
        <w:br/>
        <w:t>[Guizzardi]  A  Rigid Universal.</w:t>
      </w:r>
      <w:r>
        <w:br/>
        <w:t xml:space="preserve">(Rigid Universal): A universal G is rigid (or modally constant) iff for any w,w </w:t>
      </w:r>
      <w:r>
        <w:rPr>
          <w:rFonts w:ascii="Cambria Math" w:hAnsi="Cambria Math" w:cs="Cambria Math"/>
        </w:rPr>
        <w:t>∈</w:t>
      </w:r>
      <w:r>
        <w:t xml:space="preserve"> W 3. extw(G) = extw(G)  Putting definitions 4.1 and 4.3 together, we have that for any rigid universal G the following is true 4. ext(G) = extw(G), for all w </w:t>
      </w:r>
      <w:r>
        <w:rPr>
          <w:rFonts w:ascii="Cambria Math" w:hAnsi="Cambria Math" w:cs="Cambria Math"/>
        </w:rPr>
        <w:t>∈</w:t>
      </w:r>
      <w:r>
        <w:t xml:space="preserve"> W A rigid universal is one that applies to its instances necessarily, i.e., in every possible world. Every substance sortal G is a rigid universal. Examples of non-rigid Sortals include universals such as Boy and Adult Man in the example</w:t>
      </w:r>
      <w:r>
        <w:br/>
        <w:t xml:space="preserve">discussed above, but also Student, Employee, Caterpillar and Butterfly, Philosopher, Writer, Alive and Deceased. Actually, these examples of sortals are not only non-rigid, but they are anti-rigid. Non-rigidity is the simple logical negation of rigidity, i.e., a universal is non-rigid if it does not apply necessarily to at least one of its instances. In contrast, </w:t>
      </w:r>
      <w:r>
        <w:lastRenderedPageBreak/>
        <w:t>a universal is antirigid if it does not apply necessarily to all its instances. An example of a non-rigid universal is Seatable. Suppose the instances of Seatable include a</w:t>
      </w:r>
      <w:r>
        <w:br/>
        <w:t>particular chair x and a particular crate c. In this case, whilst x instantiates Seatable necessarily, this is not the case for c: a crate can cease to be steady to afford sitting but still be the same crate.</w:t>
      </w:r>
      <w:r>
        <w:br/>
        <w:t>Non-rigidity and anti-rigidity of universals are defined formally in the</w:t>
      </w:r>
      <w:r>
        <w:br/>
        <w:t>sequel:</w:t>
      </w:r>
    </w:p>
    <w:p w14:paraId="52C5C7C1" w14:textId="77777777" w:rsidR="00FF0802" w:rsidRDefault="00FF0802" w:rsidP="00FF0802">
      <w:pPr>
        <w:pStyle w:val="Heading4"/>
        <w:ind w:left="1008" w:hanging="1008"/>
      </w:pPr>
      <w:bookmarkStart w:id="1354" w:name="_Toc466035184"/>
      <w:r>
        <w:t>Direct Supertypes</w:t>
      </w:r>
      <w:bookmarkEnd w:id="1354"/>
    </w:p>
    <w:p w14:paraId="088D17A0" w14:textId="77777777" w:rsidR="00FF0802" w:rsidRDefault="00FF0802" w:rsidP="00FF0802">
      <w:pPr>
        <w:ind w:left="360"/>
      </w:pPr>
      <w:hyperlink w:anchor="_dfe1514224ca21cedba7b2b29802db50" w:history="1">
        <w:r>
          <w:rPr>
            <w:rStyle w:val="Hyperlink"/>
          </w:rPr>
          <w:t>Type</w:t>
        </w:r>
      </w:hyperlink>
    </w:p>
    <w:p w14:paraId="27D006CE" w14:textId="77777777" w:rsidR="00FF0802" w:rsidRDefault="00FF0802" w:rsidP="00FF0802"/>
    <w:p w14:paraId="72A1D0B8" w14:textId="77777777" w:rsidR="00FF0802" w:rsidRDefault="00FF0802" w:rsidP="00FF0802">
      <w:pPr>
        <w:pStyle w:val="Heading3"/>
        <w:ind w:left="1080" w:hanging="1080"/>
      </w:pPr>
      <w:bookmarkStart w:id="1355" w:name="_7930d7b301f56f0155603422a27ad833"/>
      <w:bookmarkStart w:id="1356" w:name="_Toc466035185"/>
      <w:r>
        <w:t>Association Extent of Type</w:t>
      </w:r>
      <w:bookmarkEnd w:id="1355"/>
      <w:bookmarkEnd w:id="1356"/>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p>
    <w:p w14:paraId="44D11269" w14:textId="77777777" w:rsidR="00FF0802" w:rsidRDefault="00FF0802" w:rsidP="00FF0802">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 xml:space="preserve">possible worlds and let w </w:t>
      </w:r>
      <w:r>
        <w:rPr>
          <w:rFonts w:ascii="Cambria Math" w:hAnsi="Cambria Math" w:cs="Cambria Math"/>
        </w:rPr>
        <w:t>∈</w:t>
      </w:r>
      <w:r>
        <w:t xml:space="preserve"> W be a specific world. The extension function extw(G) maps a universal G to the set of its instances in world w. The extension function ext(G) provides a mapping to the set of instances of the</w:t>
      </w:r>
      <w:r>
        <w:br/>
        <w:t>universal G that exist in all possible worlds, such that ext(G) = U w</w:t>
      </w:r>
      <w:r>
        <w:rPr>
          <w:rFonts w:ascii="Cambria Math" w:hAnsi="Cambria Math" w:cs="Cambria Math"/>
        </w:rPr>
        <w:t>∈</w:t>
      </w:r>
      <w:r>
        <w:t>W w ext (G)</w:t>
      </w:r>
    </w:p>
    <w:p w14:paraId="23BC31D2" w14:textId="77777777" w:rsidR="00FF0802" w:rsidRDefault="00FF0802" w:rsidP="00FF0802">
      <w:pPr>
        <w:pStyle w:val="Heading4"/>
        <w:ind w:left="1008" w:hanging="1008"/>
      </w:pPr>
      <w:bookmarkStart w:id="1357" w:name="_Toc466035186"/>
      <w:r>
        <w:t>Direct Supertypes</w:t>
      </w:r>
      <w:bookmarkEnd w:id="1357"/>
    </w:p>
    <w:p w14:paraId="05CFF971" w14:textId="77777777" w:rsidR="00FF0802" w:rsidRDefault="00FF0802" w:rsidP="00FF0802">
      <w:pPr>
        <w:ind w:left="360"/>
      </w:pPr>
      <w:hyperlink w:anchor="_52c887644007b8e51a1f6e976113707a" w:history="1">
        <w:r>
          <w:rPr>
            <w:rStyle w:val="Hyperlink"/>
          </w:rPr>
          <w:t>Extent of Context</w:t>
        </w:r>
      </w:hyperlink>
    </w:p>
    <w:p w14:paraId="16A127B7" w14:textId="77777777" w:rsidR="00FF0802" w:rsidRDefault="00FF0802" w:rsidP="00FF0802">
      <w:pPr>
        <w:pStyle w:val="Heading4"/>
        <w:ind w:left="1008" w:hanging="1008"/>
      </w:pPr>
      <w:bookmarkStart w:id="1358" w:name="_Toc466035187"/>
      <w:r>
        <w:t>Association Ends</w:t>
      </w:r>
      <w:bookmarkEnd w:id="1358"/>
    </w:p>
    <w:p w14:paraId="3F7D4BC8" w14:textId="12EDB864" w:rsidR="00FF0802" w:rsidRDefault="00FF0802" w:rsidP="00FF0802">
      <w:pPr>
        <w:ind w:firstLine="720"/>
      </w:pPr>
      <w:r w:rsidRPr="009F0D1E">
        <w:rPr>
          <w:noProof/>
        </w:rPr>
        <w:drawing>
          <wp:inline distT="0" distB="0" distL="0" distR="0" wp14:anchorId="7FDC5FFF" wp14:editId="247AB7E6">
            <wp:extent cx="152400" cy="152400"/>
            <wp:effectExtent l="0" t="0" r="0" b="0"/>
            <wp:docPr id="177" name="Picture 17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Thing</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4D10941" w14:textId="77777777" w:rsidR="00FF0802" w:rsidRDefault="00FF0802" w:rsidP="00FF0802">
      <w:pPr>
        <w:pStyle w:val="BodyText"/>
        <w:ind w:firstLine="720"/>
      </w:pPr>
      <w:r>
        <w:t>The set of things described by a type, the "extent" of the type.</w:t>
      </w:r>
      <w:r>
        <w:br/>
        <w:t>The thing a type &lt;categorizes&gt;  is subject to the &lt;has assertion&gt; propositions of the type.</w:t>
      </w:r>
      <w:r>
        <w:br/>
        <w:t>[FIBO] classifies</w:t>
      </w:r>
    </w:p>
    <w:p w14:paraId="225CD509" w14:textId="7CE8CCD2" w:rsidR="00FF0802" w:rsidRDefault="00FF0802" w:rsidP="00FF0802">
      <w:pPr>
        <w:ind w:firstLine="720"/>
      </w:pPr>
      <w:r w:rsidRPr="009F0D1E">
        <w:rPr>
          <w:noProof/>
        </w:rPr>
        <w:drawing>
          <wp:inline distT="0" distB="0" distL="0" distR="0" wp14:anchorId="445BA981" wp14:editId="0553DA42">
            <wp:extent cx="152400" cy="152400"/>
            <wp:effectExtent l="0" t="0" r="0" b="0"/>
            <wp:docPr id="175" name="Picture 17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5E658C9D" w14:textId="77777777" w:rsidR="00FF0802" w:rsidRDefault="00FF0802" w:rsidP="00FF0802">
      <w:pPr>
        <w:pStyle w:val="BodyText"/>
        <w:ind w:firstLine="720"/>
      </w:pPr>
      <w:r>
        <w:t>A type that holds for something.</w:t>
      </w:r>
      <w:r>
        <w:br/>
        <w:t xml:space="preserve">Things may have multiple types and these types may change over time. </w:t>
      </w:r>
      <w:r>
        <w:br/>
        <w:t>[FIBO] isClassifiedBy</w:t>
      </w:r>
    </w:p>
    <w:p w14:paraId="78D054C6" w14:textId="77777777" w:rsidR="00FF0802" w:rsidRDefault="00FF0802" w:rsidP="00FF0802"/>
    <w:p w14:paraId="6B5125CA" w14:textId="77777777" w:rsidR="00FF0802" w:rsidRDefault="00FF0802" w:rsidP="00FF0802">
      <w:pPr>
        <w:pStyle w:val="Heading3"/>
        <w:ind w:left="1080" w:hanging="1080"/>
      </w:pPr>
      <w:bookmarkStart w:id="1359" w:name="_3b2e69eb6121d1e3a1180bbe8ee64013"/>
      <w:bookmarkStart w:id="1360" w:name="_Toc466035188"/>
      <w:r>
        <w:t>Class Facet</w:t>
      </w:r>
      <w:bookmarkEnd w:id="1359"/>
      <w:bookmarkEnd w:id="1360"/>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2323ABF3" w14:textId="77777777" w:rsidR="00FF0802" w:rsidRDefault="00FF0802" w:rsidP="00FF0802">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 xml:space="preserve">[Guizzard] (Non-Rigid Universal): A universal G is non-rigid iff for a w </w:t>
      </w:r>
      <w:r>
        <w:rPr>
          <w:rFonts w:ascii="Cambria Math" w:hAnsi="Cambria Math" w:cs="Cambria Math"/>
        </w:rPr>
        <w:t>∈</w:t>
      </w:r>
      <w:r>
        <w:t xml:space="preserve"> W There is an x such that x </w:t>
      </w:r>
      <w:r>
        <w:rPr>
          <w:rFonts w:ascii="Cambria Math" w:hAnsi="Cambria Math" w:cs="Cambria Math"/>
        </w:rPr>
        <w:t>∈</w:t>
      </w:r>
      <w:r>
        <w:t xml:space="preserve"> extw(G), and there is a w</w:t>
      </w:r>
      <w:r>
        <w:rPr>
          <w:rFonts w:ascii="Cambria Math" w:hAnsi="Cambria Math" w:cs="Cambria Math"/>
        </w:rPr>
        <w:t>∈</w:t>
      </w:r>
      <w:r>
        <w:t xml:space="preserve"> W such that x </w:t>
      </w:r>
      <w:r>
        <w:rPr>
          <w:rFonts w:ascii="Cambria Math" w:hAnsi="Cambria Math" w:cs="Cambria Math"/>
        </w:rPr>
        <w:t>∉</w:t>
      </w:r>
      <w:r>
        <w:t>extw(G)</w:t>
      </w:r>
    </w:p>
    <w:p w14:paraId="2A883C9B" w14:textId="77777777" w:rsidR="00FF0802" w:rsidRDefault="00FF0802" w:rsidP="00FF0802">
      <w:pPr>
        <w:pStyle w:val="Heading4"/>
        <w:ind w:left="1008" w:hanging="1008"/>
      </w:pPr>
      <w:bookmarkStart w:id="1361" w:name="_Toc466035189"/>
      <w:r>
        <w:t>Direct Supertypes</w:t>
      </w:r>
      <w:bookmarkEnd w:id="1361"/>
    </w:p>
    <w:p w14:paraId="4789CA0B" w14:textId="77777777" w:rsidR="00FF0802" w:rsidRDefault="00FF0802" w:rsidP="00FF0802">
      <w:pPr>
        <w:ind w:left="360"/>
      </w:pPr>
      <w:hyperlink w:anchor="_dfe1514224ca21cedba7b2b29802db50" w:history="1">
        <w:r>
          <w:rPr>
            <w:rStyle w:val="Hyperlink"/>
          </w:rPr>
          <w:t>Type</w:t>
        </w:r>
      </w:hyperlink>
    </w:p>
    <w:p w14:paraId="0C18E9A2" w14:textId="77777777" w:rsidR="00FF0802" w:rsidRDefault="00FF0802" w:rsidP="00FF0802"/>
    <w:p w14:paraId="32C792F7" w14:textId="77777777" w:rsidR="00FF0802" w:rsidRDefault="00FF0802" w:rsidP="00FF0802">
      <w:pPr>
        <w:pStyle w:val="Heading3"/>
        <w:ind w:left="1080" w:hanging="1080"/>
      </w:pPr>
      <w:bookmarkStart w:id="1362" w:name="_c91255b734db13a057f78e11bb46f1f7"/>
      <w:bookmarkStart w:id="1363" w:name="_Toc466035190"/>
      <w:r>
        <w:lastRenderedPageBreak/>
        <w:t>Class Intersection Type</w:t>
      </w:r>
      <w:bookmarkEnd w:id="1362"/>
      <w:bookmarkEnd w:id="136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2D5DE087" w14:textId="77777777" w:rsidR="00FF0802" w:rsidRDefault="00FF0802" w:rsidP="00FF0802">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14:paraId="057B69DF" w14:textId="77777777" w:rsidR="00FF0802" w:rsidRDefault="00FF0802" w:rsidP="00FF0802">
      <w:pPr>
        <w:pStyle w:val="Heading4"/>
        <w:ind w:left="1008" w:hanging="1008"/>
      </w:pPr>
      <w:bookmarkStart w:id="1364" w:name="_Toc466035191"/>
      <w:r>
        <w:t>Direct Supertypes</w:t>
      </w:r>
      <w:bookmarkEnd w:id="1364"/>
    </w:p>
    <w:p w14:paraId="6A9946C8" w14:textId="77777777" w:rsidR="00FF0802" w:rsidRDefault="00FF0802" w:rsidP="00FF0802">
      <w:pPr>
        <w:ind w:left="360"/>
      </w:pPr>
      <w:hyperlink w:anchor="_dfe1514224ca21cedba7b2b29802db50" w:history="1">
        <w:r>
          <w:rPr>
            <w:rStyle w:val="Hyperlink"/>
          </w:rPr>
          <w:t>Type</w:t>
        </w:r>
      </w:hyperlink>
    </w:p>
    <w:p w14:paraId="153D5E65" w14:textId="77777777" w:rsidR="00FF0802" w:rsidRDefault="00FF0802" w:rsidP="00FF0802"/>
    <w:p w14:paraId="6E5B0634" w14:textId="77777777" w:rsidR="00FF0802" w:rsidRDefault="00FF0802" w:rsidP="00FF0802">
      <w:pPr>
        <w:pStyle w:val="Heading3"/>
        <w:ind w:left="1080" w:hanging="1080"/>
      </w:pPr>
      <w:bookmarkStart w:id="1365" w:name="_dfe1514224ca21cedba7b2b29802db50"/>
      <w:bookmarkStart w:id="1366" w:name="_Toc466035192"/>
      <w:r>
        <w:t>Class Type</w:t>
      </w:r>
      <w:bookmarkEnd w:id="1365"/>
      <w:bookmarkEnd w:id="1366"/>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3509FDF7" w14:textId="77777777" w:rsidR="00FF0802" w:rsidRDefault="00FF0802" w:rsidP="00FF0802">
      <w:r>
        <w:t>A &lt;Type&gt; is a categorization of any thing based on specific criteria. The specific criteria may or may not be formalized in a model.</w:t>
      </w:r>
      <w:r>
        <w:br/>
        <w:t>A &lt;Type&gt; &lt;categorizes&gt; a set of &lt;Thing&gt;s which comprises the "extent" of the type.</w:t>
      </w:r>
      <w:r>
        <w:br/>
        <w:t>A &lt;Type&gt; is a &lt;Context&gt; where the things it &lt;categorizes&gt; are &lt;in the context&gt; of the &lt;Type&gt;.</w:t>
      </w:r>
      <w:r>
        <w:br/>
      </w:r>
      <w:r>
        <w:br/>
        <w:t xml:space="preserve">[IDEAS] Type: A set (or class) of Things. </w:t>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p>
    <w:p w14:paraId="5B60B6FC" w14:textId="77777777" w:rsidR="00FF0802" w:rsidRDefault="00FF0802" w:rsidP="00FF0802">
      <w:pPr>
        <w:pStyle w:val="Heading4"/>
        <w:ind w:left="1008" w:hanging="1008"/>
      </w:pPr>
      <w:bookmarkStart w:id="1367" w:name="_Toc466035193"/>
      <w:r>
        <w:t>Direct Supertypes</w:t>
      </w:r>
      <w:bookmarkEnd w:id="1367"/>
    </w:p>
    <w:p w14:paraId="2858BB9D" w14:textId="77777777" w:rsidR="00FF0802" w:rsidRDefault="00FF0802" w:rsidP="00FF0802">
      <w:pPr>
        <w:ind w:left="360"/>
      </w:pPr>
      <w:hyperlink w:anchor="_66d62b068053cee3464e1e03e6035eed" w:history="1">
        <w:r>
          <w:rPr>
            <w:rStyle w:val="Hyperlink"/>
          </w:rPr>
          <w:t>Context</w:t>
        </w:r>
      </w:hyperlink>
      <w:r>
        <w:t xml:space="preserve">, </w:t>
      </w:r>
      <w:hyperlink w:anchor="_693daf0a0de3f4b82a04aee474c3f151" w:history="1">
        <w:r>
          <w:rPr>
            <w:rStyle w:val="Hyperlink"/>
          </w:rPr>
          <w:t>Lexical Scope</w:t>
        </w:r>
      </w:hyperlink>
    </w:p>
    <w:p w14:paraId="6F22363F" w14:textId="77777777" w:rsidR="00FF0802" w:rsidRDefault="00FF0802" w:rsidP="00FF0802">
      <w:pPr>
        <w:pStyle w:val="Heading4"/>
        <w:ind w:left="1008" w:hanging="1008"/>
      </w:pPr>
      <w:bookmarkStart w:id="1368" w:name="_Toc466035194"/>
      <w:r>
        <w:t>Associations</w:t>
      </w:r>
      <w:bookmarkEnd w:id="1368"/>
    </w:p>
    <w:p w14:paraId="0E880248" w14:textId="5E4200C4" w:rsidR="00FF0802" w:rsidRDefault="00FF0802" w:rsidP="00FF0802">
      <w:pPr>
        <w:ind w:left="605" w:hanging="245"/>
      </w:pPr>
      <w:r w:rsidRPr="009F0D1E">
        <w:rPr>
          <w:noProof/>
        </w:rPr>
        <w:drawing>
          <wp:inline distT="0" distB="0" distL="0" distR="0" wp14:anchorId="0B829B0C" wp14:editId="79B98C23">
            <wp:extent cx="152400" cy="152400"/>
            <wp:effectExtent l="0" t="0" r="0" b="0"/>
            <wp:docPr id="127" name="Picture 127" descr="789831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831027.emf" descr="789831027.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5c6d6f43423a3230f0d5ed0876850222" w:history="1">
        <w:r>
          <w:rPr>
            <w:rStyle w:val="Hyperlink"/>
          </w:rPr>
          <w:t>Characteristic Binding</w:t>
        </w:r>
      </w:hyperlink>
      <w:r>
        <w:t xml:space="preserve">   </w:t>
      </w:r>
      <w:r w:rsidRPr="00833C5F">
        <w:rPr>
          <w:i/>
        </w:rPr>
        <w:t>Redefines</w:t>
      </w:r>
      <w:r>
        <w:t>: has binding:</w:t>
      </w:r>
      <w:hyperlink w:anchor="_e829344c78ea1a9e5e18c7bc51ff8f64" w:history="1">
        <w:r>
          <w:rPr>
            <w:rStyle w:val="Hyperlink"/>
          </w:rPr>
          <w:t>Property Binding</w:t>
        </w:r>
      </w:hyperlink>
      <w:r>
        <w:rPr>
          <w:rStyle w:val="Hyperlink"/>
        </w:rPr>
        <w:t xml:space="preserve">   </w:t>
      </w:r>
      <w:r>
        <w:t xml:space="preserve"> </w:t>
      </w:r>
    </w:p>
    <w:p w14:paraId="12CC2D25" w14:textId="77777777" w:rsidR="00FF0802" w:rsidRDefault="00FF0802" w:rsidP="00FF0802">
      <w:pPr>
        <w:pStyle w:val="BodyText"/>
      </w:pPr>
      <w:r>
        <w:t>Supertypes(s) of a type as defined by generalization rules.</w:t>
      </w:r>
      <w:r>
        <w:br/>
      </w:r>
      <w:r>
        <w:br/>
        <w:t>All statements made about the supertype are true for the subtype. The extent (categorizes) of the subtype  is a subset of the extent of the supertype.</w:t>
      </w:r>
      <w:r>
        <w:br/>
      </w:r>
      <w:r>
        <w:br/>
        <w:t>Has supertype is a a derived association based on generalization rules.</w:t>
      </w:r>
    </w:p>
    <w:p w14:paraId="3DECA5A1" w14:textId="77777777" w:rsidR="00FF0802" w:rsidRDefault="00FF0802" w:rsidP="00FF0802"/>
    <w:p w14:paraId="3A9AEC61" w14:textId="77777777" w:rsidR="00FF0802" w:rsidRDefault="00FF0802" w:rsidP="00FF0802">
      <w:pPr>
        <w:pStyle w:val="Heading3"/>
        <w:ind w:left="1080" w:hanging="1080"/>
      </w:pPr>
      <w:bookmarkStart w:id="1369" w:name="_d66d6908f5a54be40f6d84fd99625872"/>
      <w:bookmarkStart w:id="1370" w:name="_Toc466035195"/>
      <w:r>
        <w:t>Class Union Type</w:t>
      </w:r>
      <w:bookmarkEnd w:id="1369"/>
      <w:bookmarkEnd w:id="1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646B0560" w14:textId="77777777" w:rsidR="00FF0802" w:rsidRDefault="00FF0802" w:rsidP="00FF0802">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p>
    <w:p w14:paraId="78BA204B" w14:textId="77777777" w:rsidR="00FF0802" w:rsidRDefault="00FF0802" w:rsidP="00FF0802">
      <w:pPr>
        <w:pStyle w:val="Heading4"/>
        <w:ind w:left="1008" w:hanging="1008"/>
      </w:pPr>
      <w:bookmarkStart w:id="1371" w:name="_Toc466035196"/>
      <w:r>
        <w:t>Direct Supertypes</w:t>
      </w:r>
      <w:bookmarkEnd w:id="1371"/>
    </w:p>
    <w:p w14:paraId="1775D715" w14:textId="77777777" w:rsidR="00FF0802" w:rsidRDefault="00FF0802" w:rsidP="00FF0802">
      <w:pPr>
        <w:ind w:left="360"/>
      </w:pPr>
      <w:hyperlink w:anchor="_dfe1514224ca21cedba7b2b29802db50" w:history="1">
        <w:r>
          <w:rPr>
            <w:rStyle w:val="Hyperlink"/>
          </w:rPr>
          <w:t>Type</w:t>
        </w:r>
      </w:hyperlink>
    </w:p>
    <w:p w14:paraId="1EC90198" w14:textId="77777777" w:rsidR="00FF0802" w:rsidRDefault="00FF0802" w:rsidP="00FF0802"/>
    <w:p w14:paraId="204EEA34" w14:textId="77777777" w:rsidR="00FF0802" w:rsidRDefault="00FF0802" w:rsidP="00FF0802">
      <w:pPr>
        <w:spacing w:after="200" w:line="276" w:lineRule="auto"/>
        <w:rPr>
          <w:b/>
          <w:bCs/>
          <w:color w:val="365F91"/>
          <w:sz w:val="40"/>
          <w:szCs w:val="40"/>
        </w:rPr>
      </w:pPr>
      <w:r>
        <w:br w:type="page"/>
      </w:r>
    </w:p>
    <w:p w14:paraId="0E7B9965" w14:textId="77777777" w:rsidR="00FF0802" w:rsidRDefault="00FF0802" w:rsidP="00FF0802">
      <w:pPr>
        <w:pStyle w:val="Heading2"/>
        <w:ind w:left="1080" w:hanging="1080"/>
      </w:pPr>
      <w:bookmarkStart w:id="1372" w:name="_Toc466035197"/>
      <w:r>
        <w:lastRenderedPageBreak/>
        <w:t>SMIF Conceptual Model::Values</w:t>
      </w:r>
      <w:bookmarkEnd w:id="1372"/>
    </w:p>
    <w:p w14:paraId="36B87CA0" w14:textId="77777777" w:rsidR="00FF0802" w:rsidRDefault="00FF0802" w:rsidP="00FF0802">
      <w:r>
        <w:t>The values package defines the concepts of values and quantities expressed in units.</w:t>
      </w:r>
    </w:p>
    <w:p w14:paraId="5E91E429" w14:textId="77777777" w:rsidR="00FF0802" w:rsidRDefault="00FF0802" w:rsidP="00FF0802">
      <w:r>
        <w:t xml:space="preserve"> </w:t>
      </w:r>
    </w:p>
    <w:p w14:paraId="1DEAD12A" w14:textId="77777777" w:rsidR="00FF0802" w:rsidRDefault="00FF0802" w:rsidP="00FF0802">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5466EAAF" w14:textId="77777777" w:rsidR="00FF0802" w:rsidRDefault="00FF0802" w:rsidP="00FF0802">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SMIF language provides specific support for specifying quantity kinds and unit types in conceptual, logical and physical models. The SMIF mapping rules may then perform the appropriate unit conversions.</w:t>
      </w:r>
    </w:p>
    <w:p w14:paraId="0B461EC8" w14:textId="77777777" w:rsidR="00FF0802" w:rsidRDefault="00FF0802" w:rsidP="00FF0802">
      <w:r>
        <w:t>The foundation of information specification in SMIF at all levels is the type system. Types specified for all properties and relations involving values must match the types of the related values. The concepts of units and values as defined in "VIM" [JCGM 200-2008] is used as the basis for defining the types used in SMIF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C17A504" w14:textId="77777777" w:rsidR="00FF0802" w:rsidRDefault="00FF0802" w:rsidP="00FF0802">
      <w:r>
        <w:rPr>
          <w:b/>
          <w:bCs/>
          <w:u w:val="single"/>
        </w:rPr>
        <w:t>VIM [JCGM 200-2008] concepts of quantities and units</w:t>
      </w:r>
    </w:p>
    <w:p w14:paraId="5222536F" w14:textId="77777777" w:rsidR="00FF0802" w:rsidRDefault="00FF0802" w:rsidP="00FF0802">
      <w:r>
        <w:t>VIM defines</w:t>
      </w:r>
    </w:p>
    <w:p w14:paraId="09E7A005" w14:textId="77777777" w:rsidR="00FF0802" w:rsidRDefault="00FF0802" w:rsidP="00FF0802">
      <w:pPr>
        <w:numPr>
          <w:ilvl w:val="0"/>
          <w:numId w:val="29"/>
        </w:numPr>
      </w:pPr>
      <w:r>
        <w:t>quantity: property of a phenomenon, body, or substance, where the property has a magnitude that can be expressed as a number and a reference [ed. to a unit]</w:t>
      </w:r>
    </w:p>
    <w:p w14:paraId="15F2995D" w14:textId="77777777" w:rsidR="00FF0802" w:rsidRDefault="00FF0802" w:rsidP="00FF0802">
      <w:pPr>
        <w:numPr>
          <w:ilvl w:val="0"/>
          <w:numId w:val="29"/>
        </w:numPr>
      </w:pPr>
      <w:r>
        <w:t>kind of quantity (kind): aspect common to mutually comparable quantities</w:t>
      </w:r>
    </w:p>
    <w:p w14:paraId="16F24B72" w14:textId="77777777" w:rsidR="00FF0802" w:rsidRDefault="00FF0802" w:rsidP="00FF0802">
      <w:pPr>
        <w:numPr>
          <w:ilvl w:val="0"/>
          <w:numId w:val="29"/>
        </w:numPr>
      </w:pPr>
      <w:r>
        <w:t>measurement unit (unit): real scalar quantity, defined and adopted by convention, with which any other quantity of the same kind can be compared to express the ratio of the two quantities as a number</w:t>
      </w:r>
    </w:p>
    <w:p w14:paraId="684512E7" w14:textId="77777777" w:rsidR="00FF0802" w:rsidRDefault="00FF0802" w:rsidP="00FF0802">
      <w:r>
        <w:rPr>
          <w:b/>
          <w:bCs/>
          <w:u w:val="single"/>
        </w:rPr>
        <w:t>SMIF concepts of quantities and units</w:t>
      </w:r>
    </w:p>
    <w:p w14:paraId="3CF3147D" w14:textId="77777777" w:rsidR="00FF0802" w:rsidRDefault="00FF0802" w:rsidP="00FF0802">
      <w:r>
        <w:t>SMIF uses the VIM concepts to define "quantity values" and types to capture the quantity kind and unit. Types are defined for each Unit. The goals for this type based approach are:</w:t>
      </w:r>
    </w:p>
    <w:p w14:paraId="5465E0D1" w14:textId="77777777" w:rsidR="00FF0802" w:rsidRDefault="00FF0802" w:rsidP="00FF0802">
      <w:pPr>
        <w:numPr>
          <w:ilvl w:val="0"/>
          <w:numId w:val="30"/>
        </w:numPr>
      </w:pPr>
      <w:r>
        <w:t>That it is clearly grounded in semantics as defined in VIM</w:t>
      </w:r>
    </w:p>
    <w:p w14:paraId="636E90DC" w14:textId="77777777" w:rsidR="00FF0802" w:rsidRDefault="00FF0802" w:rsidP="00FF0802">
      <w:pPr>
        <w:numPr>
          <w:ilvl w:val="0"/>
          <w:numId w:val="30"/>
        </w:numPr>
      </w:pPr>
      <w:r>
        <w:t>That a type may be used to specify the range of a property or relation involving unit based values.</w:t>
      </w:r>
    </w:p>
    <w:p w14:paraId="23B82715" w14:textId="77777777" w:rsidR="00FF0802" w:rsidRDefault="00FF0802" w:rsidP="00FF0802">
      <w:pPr>
        <w:numPr>
          <w:ilvl w:val="0"/>
          <w:numId w:val="30"/>
        </w:numPr>
      </w:pPr>
      <w:r>
        <w:t>That a quantity value (e.g. 5 grams) be representable as a simple number with a type.</w:t>
      </w:r>
    </w:p>
    <w:p w14:paraId="6AC01E54" w14:textId="77777777" w:rsidR="00FF0802" w:rsidRDefault="00FF0802" w:rsidP="00FF0802">
      <w:pPr>
        <w:numPr>
          <w:ilvl w:val="0"/>
          <w:numId w:val="30"/>
        </w:numPr>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67586437" w14:textId="77777777" w:rsidR="00FF0802" w:rsidRDefault="00FF0802" w:rsidP="00FF0802">
      <w:pPr>
        <w:numPr>
          <w:ilvl w:val="0"/>
          <w:numId w:val="30"/>
        </w:numPr>
      </w:pPr>
      <w:r>
        <w:t>That external models and schema may have unit specifications asserted without changing the schema.</w:t>
      </w:r>
    </w:p>
    <w:p w14:paraId="45097ACE" w14:textId="77777777" w:rsidR="00FF0802" w:rsidRDefault="00FF0802" w:rsidP="00FF0802">
      <w:pPr>
        <w:numPr>
          <w:ilvl w:val="0"/>
          <w:numId w:val="30"/>
        </w:numPr>
      </w:pPr>
      <w:r>
        <w:t>That a quantity of an entity be able to be referenced without a specific quantity value being known (e.g. John’s weight).</w:t>
      </w:r>
    </w:p>
    <w:p w14:paraId="17B90F19" w14:textId="77777777" w:rsidR="00FF0802" w:rsidRDefault="00FF0802" w:rsidP="00FF0802">
      <w:pPr>
        <w:numPr>
          <w:ilvl w:val="0"/>
          <w:numId w:val="30"/>
        </w:numPr>
      </w:pPr>
      <w:r>
        <w:t>That systems of units such as [ISO-80000] or [OMG QUDV] (A part of SysML) be able to be directly referenced as the definition of a unit.</w:t>
      </w:r>
    </w:p>
    <w:p w14:paraId="3184F8E4" w14:textId="77777777" w:rsidR="00FF0802" w:rsidRDefault="00FF0802" w:rsidP="00FF0802">
      <w:r>
        <w:t>SMIF defines three types to realize the above goals: Quantity Kind, Unit Type, Base Unit Type. SMIF also defines Quantity Values, which are instances of unit types.</w:t>
      </w:r>
    </w:p>
    <w:p w14:paraId="554D0F41" w14:textId="77777777" w:rsidR="00FF0802" w:rsidRDefault="00FF0802" w:rsidP="00FF0802">
      <w:r>
        <w:t>In VIM a quantity has a magnitude that is expressed as a number and a reference. The SMIF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SMIF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84F14F2" w14:textId="77777777" w:rsidR="00FF0802" w:rsidRDefault="00FF0802" w:rsidP="00FF0802">
      <w:r>
        <w:t>This type-based sapproach allows specification of a property at the conceptual (quantity kind) logical (unit type) or physical (unit type with a numeric type) levels. Such specifications use the same type-based approach used for other aspects of the models. Given this information a SMIF implementation may correctly and reliably convert between compatible types regardless of representation. Please see the specification of the value types, attributes and relationships for more detail.</w:t>
      </w:r>
    </w:p>
    <w:p w14:paraId="5CE343B5" w14:textId="77777777" w:rsidR="00FF0802" w:rsidRDefault="00FF0802" w:rsidP="00FF0802">
      <w:r>
        <w:t xml:space="preserve"> </w:t>
      </w:r>
    </w:p>
    <w:p w14:paraId="15A94EA6" w14:textId="77777777" w:rsidR="00FF0802" w:rsidRDefault="00FF0802" w:rsidP="00FF0802">
      <w:r>
        <w:rPr>
          <w:b/>
          <w:bCs/>
          <w:u w:val="single"/>
        </w:rPr>
        <w:lastRenderedPageBreak/>
        <w:t>Example:</w:t>
      </w:r>
    </w:p>
    <w:p w14:paraId="1B3AEC41" w14:textId="77777777" w:rsidR="00FF0802" w:rsidRDefault="00FF0802" w:rsidP="00FF0802">
      <w:pPr>
        <w:numPr>
          <w:ilvl w:val="0"/>
          <w:numId w:val="31"/>
        </w:numPr>
      </w:pPr>
      <w:r>
        <w:t>A specification for a road segment has a property “Speed limit”.</w:t>
      </w:r>
    </w:p>
    <w:p w14:paraId="3E864B10" w14:textId="77777777" w:rsidR="00FF0802" w:rsidRDefault="00FF0802" w:rsidP="00FF0802">
      <w:pPr>
        <w:numPr>
          <w:ilvl w:val="0"/>
          <w:numId w:val="31"/>
        </w:numPr>
      </w:pPr>
      <w:r>
        <w:t>The type of this property in a reference conceptual model is “Speed:Quantity Kind”.</w:t>
      </w:r>
    </w:p>
    <w:p w14:paraId="40FA694C" w14:textId="77777777" w:rsidR="00FF0802" w:rsidRDefault="00FF0802" w:rsidP="00FF0802">
      <w:pPr>
        <w:numPr>
          <w:ilvl w:val="0"/>
          <w:numId w:val="31"/>
        </w:numPr>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61A66332" w14:textId="77777777" w:rsidR="00FF0802" w:rsidRDefault="00FF0802" w:rsidP="00FF0802">
      <w:pPr>
        <w:numPr>
          <w:ilvl w:val="0"/>
          <w:numId w:val="31"/>
        </w:numPr>
      </w:pPr>
      <w:r>
        <w:t>Miles per hour is also defined as a subtype of Speed.</w:t>
      </w:r>
    </w:p>
    <w:p w14:paraId="47386628" w14:textId="77777777" w:rsidR="00FF0802" w:rsidRDefault="00FF0802" w:rsidP="00FF0802">
      <w:pPr>
        <w:numPr>
          <w:ilvl w:val="0"/>
          <w:numId w:val="31"/>
        </w:numPr>
      </w:pPr>
      <w:r>
        <w:t>A physical schema defines “Speed-KPH: Integer”.</w:t>
      </w:r>
    </w:p>
    <w:p w14:paraId="59B3E312" w14:textId="77777777" w:rsidR="00FF0802" w:rsidRDefault="00FF0802" w:rsidP="00FF0802">
      <w:pPr>
        <w:numPr>
          <w:ilvl w:val="0"/>
          <w:numId w:val="31"/>
        </w:numPr>
      </w:pPr>
      <w:r>
        <w:t>A SMIF mapping rule maps “Speed limit” to “Speed-KPH” and asserts a type of “Kilometer per Hour” on the “Speed-KPH” end.</w:t>
      </w:r>
    </w:p>
    <w:p w14:paraId="651B21DF" w14:textId="77777777" w:rsidR="00FF0802" w:rsidRDefault="00FF0802" w:rsidP="00FF0802">
      <w:pPr>
        <w:numPr>
          <w:ilvl w:val="0"/>
          <w:numId w:val="31"/>
        </w:numPr>
      </w:pPr>
      <w:r>
        <w:t>A data file defines a road “Route One” with a speed limit of 100:KPH-Int.</w:t>
      </w:r>
    </w:p>
    <w:p w14:paraId="5CEF5D46" w14:textId="77777777" w:rsidR="00FF0802" w:rsidRDefault="00FF0802" w:rsidP="00FF0802">
      <w:pPr>
        <w:numPr>
          <w:ilvl w:val="0"/>
          <w:numId w:val="31"/>
        </w:numPr>
      </w:pPr>
      <w:r>
        <w:t>When converted to a U.S. application this speed limit of route one can be viewed as 62:MPH-Int.</w:t>
      </w:r>
    </w:p>
    <w:p w14:paraId="65DA2A88" w14:textId="77777777" w:rsidR="00FF0802" w:rsidRDefault="00FF0802" w:rsidP="00FF0802">
      <w:pPr>
        <w:pStyle w:val="Heading3"/>
        <w:ind w:left="1080" w:hanging="1080"/>
      </w:pPr>
      <w:bookmarkStart w:id="1373" w:name="_Toc466035198"/>
      <w:r>
        <w:t>Diagram: Values</w:t>
      </w:r>
      <w:bookmarkEnd w:id="1373"/>
    </w:p>
    <w:p w14:paraId="7D9E9704" w14:textId="4BD1739F" w:rsidR="00FF0802" w:rsidRDefault="00FF0802" w:rsidP="00FF0802">
      <w:pPr>
        <w:jc w:val="center"/>
        <w:rPr>
          <w:rFonts w:cs="Arial"/>
        </w:rPr>
      </w:pPr>
      <w:r w:rsidRPr="009F0D1E">
        <w:rPr>
          <w:noProof/>
        </w:rPr>
        <w:drawing>
          <wp:inline distT="0" distB="0" distL="0" distR="0" wp14:anchorId="2C82E564" wp14:editId="533FA608">
            <wp:extent cx="6187440" cy="5204460"/>
            <wp:effectExtent l="0" t="0" r="3810" b="0"/>
            <wp:docPr id="125" name="Picture 125" descr="-201648807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88076.emf" descr="-2016488076.em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7440" cy="5204460"/>
                    </a:xfrm>
                    <a:prstGeom prst="rect">
                      <a:avLst/>
                    </a:prstGeom>
                    <a:noFill/>
                    <a:ln>
                      <a:noFill/>
                    </a:ln>
                  </pic:spPr>
                </pic:pic>
              </a:graphicData>
            </a:graphic>
          </wp:inline>
        </w:drawing>
      </w:r>
    </w:p>
    <w:p w14:paraId="48147F12" w14:textId="77777777" w:rsidR="00FF0802" w:rsidRDefault="00FF0802" w:rsidP="00FF0802">
      <w:pPr>
        <w:pStyle w:val="Figure"/>
        <w:widowControl/>
        <w:numPr>
          <w:ilvl w:val="0"/>
          <w:numId w:val="8"/>
        </w:numPr>
        <w:suppressAutoHyphens w:val="0"/>
        <w:overflowPunct/>
        <w:autoSpaceDE/>
        <w:autoSpaceDN/>
        <w:adjustRightInd/>
        <w:spacing w:before="120" w:after="120"/>
        <w:jc w:val="center"/>
        <w:textAlignment w:val="auto"/>
      </w:pPr>
      <w:r>
        <w:t>Values</w:t>
      </w:r>
    </w:p>
    <w:p w14:paraId="555BB0E0" w14:textId="77777777" w:rsidR="00FF0802" w:rsidRDefault="00FF0802" w:rsidP="00FF0802">
      <w:r>
        <w:t xml:space="preserve"> </w:t>
      </w:r>
    </w:p>
    <w:p w14:paraId="399D6B53" w14:textId="77777777" w:rsidR="00FF0802" w:rsidRDefault="00FF0802" w:rsidP="00FF0802"/>
    <w:p w14:paraId="672B22D8" w14:textId="77777777" w:rsidR="00FF0802" w:rsidRDefault="00FF0802" w:rsidP="00FF0802">
      <w:pPr>
        <w:pStyle w:val="Heading3"/>
        <w:ind w:left="1080" w:hanging="1080"/>
      </w:pPr>
      <w:bookmarkStart w:id="1374" w:name="_8942b77360f32c71454a54816b872e65"/>
      <w:bookmarkStart w:id="1375" w:name="_Toc466035199"/>
      <w:r>
        <w:lastRenderedPageBreak/>
        <w:t>Class Abstract Quantity</w:t>
      </w:r>
      <w:bookmarkEnd w:id="1374"/>
      <w:bookmarkEnd w:id="1375"/>
      <w:r w:rsidRPr="003A31EC">
        <w:rPr>
          <w:rFonts w:cs="Arial"/>
        </w:rPr>
        <w:t xml:space="preserve"> </w:t>
      </w:r>
      <w:r>
        <w:rPr>
          <w:rFonts w:cs="Arial"/>
        </w:rPr>
        <w:fldChar w:fldCharType="begin"/>
      </w:r>
      <w:r>
        <w:instrText>XE"</w:instrText>
      </w:r>
      <w:r w:rsidRPr="00413D75">
        <w:rPr>
          <w:rFonts w:cs="Arial"/>
        </w:rPr>
        <w:instrText>Abstract Quantity</w:instrText>
      </w:r>
      <w:r>
        <w:instrText>"</w:instrText>
      </w:r>
      <w:r>
        <w:rPr>
          <w:rFonts w:cs="Arial"/>
        </w:rPr>
        <w:fldChar w:fldCharType="end"/>
      </w:r>
    </w:p>
    <w:p w14:paraId="7CE4B48C" w14:textId="77777777" w:rsidR="00FF0802" w:rsidRDefault="00FF0802" w:rsidP="00FF0802">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subclass of a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t>e.g. 5cm is an instance of the unit type "Centimeter"</w:t>
      </w:r>
      <w:r>
        <w:br/>
      </w:r>
      <w:r>
        <w:br/>
        <w:t>[FIBO] QuantityValue: number and measurement unit together giving magnitude of a quan-tity</w:t>
      </w:r>
      <w:r>
        <w:br/>
      </w:r>
      <w:r>
        <w:br/>
        <w:t>[Guizzardi] (quale): A point in a n-dimensional quality domain can</w:t>
      </w:r>
      <w:r>
        <w:br/>
        <w:t>be represented as a vector v = x1xn where each xi represents each of the integral dimensions that constitute the domain. A multidimensional quale is therefore the vector representing the several quality dimensions that are mutually dependent in a quality domain.</w:t>
      </w:r>
    </w:p>
    <w:p w14:paraId="6CEF5744" w14:textId="77777777" w:rsidR="00FF0802" w:rsidRDefault="00FF0802" w:rsidP="00FF0802">
      <w:pPr>
        <w:pStyle w:val="Heading4"/>
        <w:ind w:left="1008" w:hanging="1008"/>
      </w:pPr>
      <w:bookmarkStart w:id="1376" w:name="_Toc466035200"/>
      <w:r>
        <w:t>Direct Supertypes</w:t>
      </w:r>
      <w:bookmarkEnd w:id="1376"/>
    </w:p>
    <w:p w14:paraId="34F3C803" w14:textId="77777777" w:rsidR="00FF0802" w:rsidRDefault="00FF0802" w:rsidP="00FF0802">
      <w:pPr>
        <w:ind w:left="360"/>
      </w:pPr>
      <w:hyperlink w:anchor="_a739673c8d53da123e392b7e5059ceec" w:history="1">
        <w:r>
          <w:rPr>
            <w:rStyle w:val="Hyperlink"/>
          </w:rPr>
          <w:t>Value</w:t>
        </w:r>
      </w:hyperlink>
    </w:p>
    <w:p w14:paraId="074CDBC2" w14:textId="77777777" w:rsidR="00FF0802" w:rsidRDefault="00FF0802" w:rsidP="00FF0802">
      <w:pPr>
        <w:pStyle w:val="Heading4"/>
        <w:ind w:left="1008" w:hanging="1008"/>
      </w:pPr>
      <w:bookmarkStart w:id="1377" w:name="_Toc466035201"/>
      <w:r>
        <w:t>Attributes</w:t>
      </w:r>
      <w:bookmarkEnd w:id="1377"/>
    </w:p>
    <w:p w14:paraId="2A974B97" w14:textId="303275C1" w:rsidR="00FF0802" w:rsidRDefault="00FF0802" w:rsidP="00FF0802">
      <w:pPr>
        <w:pStyle w:val="BodyText2"/>
      </w:pPr>
      <w:r w:rsidRPr="009F0D1E">
        <w:rPr>
          <w:noProof/>
          <w:lang w:bidi="ar-SA"/>
        </w:rPr>
        <w:drawing>
          <wp:inline distT="0" distB="0" distL="0" distR="0" wp14:anchorId="34A6F27D" wp14:editId="7138EEEA">
            <wp:extent cx="152400" cy="152400"/>
            <wp:effectExtent l="0" t="0" r="0" b="0"/>
            <wp:docPr id="91" name="Picture 9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80dd44572d5c1037bc2c71af3a834421" w:history="1">
        <w:r>
          <w:rPr>
            <w:rStyle w:val="Hyperlink"/>
          </w:rPr>
          <w:t>Measurement Value</w:t>
        </w:r>
      </w:hyperlink>
    </w:p>
    <w:p w14:paraId="093B967B" w14:textId="77777777" w:rsidR="00FF0802" w:rsidRDefault="00FF0802" w:rsidP="00FF0802">
      <w:pPr>
        <w:pStyle w:val="BodyText"/>
      </w:pPr>
      <w:r>
        <w:t>The value of a quantity that, when multiplied by the unit defined in a subtype of quantity kind, specifies a measurement value such as 3 Meters.</w:t>
      </w:r>
    </w:p>
    <w:p w14:paraId="4E08B01E" w14:textId="77777777" w:rsidR="00FF0802" w:rsidRDefault="00FF0802" w:rsidP="00FF0802"/>
    <w:p w14:paraId="3E595B05" w14:textId="77777777" w:rsidR="00FF0802" w:rsidRDefault="00FF0802" w:rsidP="00FF0802">
      <w:pPr>
        <w:pStyle w:val="Heading3"/>
        <w:ind w:left="1080" w:hanging="1080"/>
      </w:pPr>
      <w:bookmarkStart w:id="1378" w:name="_52ed2117f7361b1761fcf927a3c83dfc"/>
      <w:bookmarkStart w:id="1379" w:name="_Toc466035202"/>
      <w:r>
        <w:t>Class Base Unit Type</w:t>
      </w:r>
      <w:bookmarkEnd w:id="1378"/>
      <w:bookmarkEnd w:id="1379"/>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0505ACC8" w14:textId="77777777" w:rsidR="00FF0802" w:rsidRDefault="00FF0802" w:rsidP="00FF0802">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14:paraId="45C21F97" w14:textId="77777777" w:rsidR="00FF0802" w:rsidRDefault="00FF0802" w:rsidP="00FF0802">
      <w:pPr>
        <w:pStyle w:val="Heading4"/>
        <w:ind w:left="1008" w:hanging="1008"/>
      </w:pPr>
      <w:bookmarkStart w:id="1380" w:name="_Toc466035203"/>
      <w:r>
        <w:t>Direct Supertypes</w:t>
      </w:r>
      <w:bookmarkEnd w:id="1380"/>
    </w:p>
    <w:p w14:paraId="4342C0C4" w14:textId="77777777" w:rsidR="00FF0802" w:rsidRDefault="00FF0802" w:rsidP="00FF0802">
      <w:pPr>
        <w:ind w:left="360"/>
      </w:pPr>
      <w:hyperlink w:anchor="_9a97d5f73bf658c81147f5fab194bf88" w:history="1">
        <w:r>
          <w:rPr>
            <w:rStyle w:val="Hyperlink"/>
          </w:rPr>
          <w:t>Unit Type</w:t>
        </w:r>
      </w:hyperlink>
    </w:p>
    <w:p w14:paraId="72EA0208" w14:textId="77777777" w:rsidR="00FF0802" w:rsidRDefault="00FF0802" w:rsidP="00FF0802"/>
    <w:p w14:paraId="165CDD27" w14:textId="77777777" w:rsidR="00FF0802" w:rsidRDefault="00FF0802" w:rsidP="00FF0802">
      <w:pPr>
        <w:pStyle w:val="Heading3"/>
        <w:ind w:left="1080" w:hanging="1080"/>
      </w:pPr>
      <w:bookmarkStart w:id="1381" w:name="_ca1c56b440439615024c837658185d15"/>
      <w:bookmarkStart w:id="1382" w:name="_Toc466035204"/>
      <w:r>
        <w:t>Class Quantity kind</w:t>
      </w:r>
      <w:bookmarkEnd w:id="1381"/>
      <w:bookmarkEnd w:id="1382"/>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039CD88B" w14:textId="77777777" w:rsidR="00FF0802" w:rsidRDefault="00FF0802" w:rsidP="00FF0802">
      <w:r>
        <w:t>[JCGM 200:2008]  A Quantity Kind is an aspect common to mutually comparable quantities represented by one or more units. Units with a common quantity kind may be algorithmically converted to any other unit of that quantity kind. e.g. temperature.</w:t>
      </w:r>
      <w:r>
        <w:br/>
      </w:r>
      <w:r>
        <w:lastRenderedPageBreak/>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p>
    <w:p w14:paraId="332C08E4" w14:textId="77777777" w:rsidR="00FF0802" w:rsidRDefault="00FF0802" w:rsidP="00FF0802">
      <w:pPr>
        <w:pStyle w:val="Heading4"/>
        <w:ind w:left="1008" w:hanging="1008"/>
      </w:pPr>
      <w:bookmarkStart w:id="1383" w:name="_Toc466035205"/>
      <w:r>
        <w:t>Direct Supertypes</w:t>
      </w:r>
      <w:bookmarkEnd w:id="1383"/>
    </w:p>
    <w:p w14:paraId="3B5DD5BD" w14:textId="77777777" w:rsidR="00FF0802" w:rsidRDefault="00FF0802" w:rsidP="00FF0802">
      <w:pPr>
        <w:ind w:left="360"/>
      </w:pPr>
      <w:hyperlink w:anchor="_b08132d9b30f1d47632a28aa6e4894bf" w:history="1">
        <w:r>
          <w:rPr>
            <w:rStyle w:val="Hyperlink"/>
          </w:rPr>
          <w:t>Value Type</w:t>
        </w:r>
      </w:hyperlink>
    </w:p>
    <w:p w14:paraId="19DD955F" w14:textId="77777777" w:rsidR="00FF0802" w:rsidRDefault="00FF0802" w:rsidP="00FF0802"/>
    <w:p w14:paraId="64B80B97" w14:textId="77777777" w:rsidR="00FF0802" w:rsidRDefault="00FF0802" w:rsidP="00FF0802">
      <w:pPr>
        <w:pStyle w:val="Heading3"/>
        <w:ind w:left="1080" w:hanging="1080"/>
      </w:pPr>
      <w:bookmarkStart w:id="1384" w:name="_c45ef7f888b6cd49959c41f59ce6bb71"/>
      <w:bookmarkStart w:id="1385" w:name="_Toc466035206"/>
      <w:r>
        <w:t>Association Referenced System of Units</w:t>
      </w:r>
      <w:bookmarkEnd w:id="1384"/>
      <w:bookmarkEnd w:id="1385"/>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03A194E6" w14:textId="77777777" w:rsidR="00FF0802" w:rsidRDefault="00FF0802" w:rsidP="00FF0802">
      <w:r>
        <w:t>Relationship between a system of units and the set of unit types defined within that system.</w:t>
      </w:r>
    </w:p>
    <w:p w14:paraId="68D9E463" w14:textId="77777777" w:rsidR="00FF0802" w:rsidRDefault="00FF0802" w:rsidP="00FF0802">
      <w:pPr>
        <w:pStyle w:val="Heading4"/>
        <w:ind w:left="1008" w:hanging="1008"/>
      </w:pPr>
      <w:bookmarkStart w:id="1386" w:name="_Toc466035207"/>
      <w:r>
        <w:t>Direct Supertypes</w:t>
      </w:r>
      <w:bookmarkEnd w:id="1386"/>
    </w:p>
    <w:p w14:paraId="0A1BA9F2" w14:textId="77777777" w:rsidR="00FF0802" w:rsidRDefault="00FF0802" w:rsidP="00FF0802">
      <w:pPr>
        <w:ind w:left="360"/>
      </w:pPr>
      <w:hyperlink w:anchor="_52c887644007b8e51a1f6e976113707a" w:history="1">
        <w:r>
          <w:rPr>
            <w:rStyle w:val="Hyperlink"/>
          </w:rPr>
          <w:t>Extent of Context</w:t>
        </w:r>
      </w:hyperlink>
    </w:p>
    <w:p w14:paraId="625365AE" w14:textId="77777777" w:rsidR="00FF0802" w:rsidRDefault="00FF0802" w:rsidP="00FF0802">
      <w:pPr>
        <w:pStyle w:val="Heading4"/>
        <w:ind w:left="1008" w:hanging="1008"/>
      </w:pPr>
      <w:bookmarkStart w:id="1387" w:name="_Toc466035208"/>
      <w:r>
        <w:t>Association Ends</w:t>
      </w:r>
      <w:bookmarkEnd w:id="1387"/>
    </w:p>
    <w:p w14:paraId="3470A9F7" w14:textId="6FDA222C" w:rsidR="00FF0802" w:rsidRDefault="00FF0802" w:rsidP="00FF0802">
      <w:pPr>
        <w:ind w:firstLine="720"/>
      </w:pPr>
      <w:r w:rsidRPr="009F0D1E">
        <w:rPr>
          <w:noProof/>
        </w:rPr>
        <w:drawing>
          <wp:inline distT="0" distB="0" distL="0" distR="0" wp14:anchorId="03B171FE" wp14:editId="7353C5DA">
            <wp:extent cx="152400" cy="152400"/>
            <wp:effectExtent l="0" t="0" r="0" b="0"/>
            <wp:docPr id="67" name="Picture 67"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613535D4" w14:textId="77777777" w:rsidR="00FF0802" w:rsidRDefault="00FF0802" w:rsidP="00FF0802">
      <w:pPr>
        <w:pStyle w:val="BodyText"/>
        <w:ind w:firstLine="720"/>
      </w:pPr>
      <w:r>
        <w:t>The system of units in which a unit is defined and is the basis for ratio and offset.</w:t>
      </w:r>
      <w:r>
        <w:br/>
      </w:r>
      <w:r>
        <w:br/>
        <w:t>By default the system of units is "si": http://www.iso.org/iso/iso_catalogue/catalogue_ics/catalogue_detail_ics.htm?csnumber=30669</w:t>
      </w:r>
      <w:r>
        <w:br/>
      </w:r>
    </w:p>
    <w:p w14:paraId="515F02B2" w14:textId="778675A9" w:rsidR="00FF0802" w:rsidRDefault="00FF0802" w:rsidP="00FF0802">
      <w:pPr>
        <w:ind w:firstLine="720"/>
      </w:pPr>
      <w:r w:rsidRPr="009F0D1E">
        <w:rPr>
          <w:noProof/>
        </w:rPr>
        <w:drawing>
          <wp:inline distT="0" distB="0" distL="0" distR="0" wp14:anchorId="496EC2D0" wp14:editId="48B8E06C">
            <wp:extent cx="152400" cy="152400"/>
            <wp:effectExtent l="0" t="0" r="0" b="0"/>
            <wp:docPr id="65" name="Picture 65" descr="-13727628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762889.emf" descr="-1372762889.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xml:space="preserve">: has binding: </w:t>
      </w:r>
      <w:hyperlink w:anchor="_e829344c78ea1a9e5e18c7bc51ff8f64" w:history="1">
        <w:r>
          <w:rPr>
            <w:rStyle w:val="Hyperlink"/>
          </w:rPr>
          <w:t>Property Binding</w:t>
        </w:r>
      </w:hyperlink>
      <w:r>
        <w:rPr>
          <w:rStyle w:val="Hyperlink"/>
        </w:rPr>
        <w:t xml:space="preserve">   </w:t>
      </w:r>
      <w:r>
        <w:t xml:space="preserve"> </w:t>
      </w:r>
    </w:p>
    <w:p w14:paraId="44F74A18" w14:textId="77777777" w:rsidR="00FF0802" w:rsidRDefault="00FF0802" w:rsidP="00FF0802">
      <w:pPr>
        <w:pStyle w:val="BodyText"/>
        <w:ind w:firstLine="720"/>
      </w:pPr>
      <w:r>
        <w:t>Unit type defined within a system of units</w:t>
      </w:r>
    </w:p>
    <w:p w14:paraId="5DE255FB" w14:textId="77777777" w:rsidR="00FF0802" w:rsidRDefault="00FF0802" w:rsidP="00FF0802"/>
    <w:p w14:paraId="4F09612A" w14:textId="77777777" w:rsidR="00FF0802" w:rsidRDefault="00FF0802" w:rsidP="00FF0802">
      <w:pPr>
        <w:pStyle w:val="Heading3"/>
        <w:ind w:left="1080" w:hanging="1080"/>
      </w:pPr>
      <w:bookmarkStart w:id="1388" w:name="_078f1bdefedde354ec43b6f537a3598c"/>
      <w:bookmarkStart w:id="1389" w:name="_Toc466035209"/>
      <w:r>
        <w:t>Class Scalar Quantity</w:t>
      </w:r>
      <w:bookmarkEnd w:id="1388"/>
      <w:bookmarkEnd w:id="1389"/>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p>
    <w:p w14:paraId="35E16013" w14:textId="77777777" w:rsidR="00FF0802" w:rsidRDefault="00FF0802" w:rsidP="00FF0802">
      <w:pPr>
        <w:pStyle w:val="Heading4"/>
        <w:ind w:left="1008" w:hanging="1008"/>
      </w:pPr>
      <w:bookmarkStart w:id="1390" w:name="_Toc466035210"/>
      <w:r>
        <w:t>Direct Supertypes</w:t>
      </w:r>
      <w:bookmarkEnd w:id="1390"/>
    </w:p>
    <w:p w14:paraId="222F8E3F" w14:textId="77777777" w:rsidR="00FF0802" w:rsidRDefault="00FF0802" w:rsidP="00FF0802">
      <w:pPr>
        <w:ind w:left="360"/>
      </w:pPr>
      <w:hyperlink w:anchor="_8942b77360f32c71454a54816b872e65" w:history="1">
        <w:r>
          <w:rPr>
            <w:rStyle w:val="Hyperlink"/>
          </w:rPr>
          <w:t>Abstract Quantity</w:t>
        </w:r>
      </w:hyperlink>
    </w:p>
    <w:p w14:paraId="1570DC75" w14:textId="77777777" w:rsidR="00FF0802" w:rsidRDefault="00FF0802" w:rsidP="00FF0802">
      <w:pPr>
        <w:pStyle w:val="Heading4"/>
        <w:ind w:left="1008" w:hanging="1008"/>
      </w:pPr>
      <w:bookmarkStart w:id="1391" w:name="_Toc466035211"/>
      <w:r>
        <w:t>Attributes</w:t>
      </w:r>
      <w:bookmarkEnd w:id="1391"/>
    </w:p>
    <w:p w14:paraId="25C6389E" w14:textId="18B936E4" w:rsidR="00FF0802" w:rsidRDefault="00FF0802" w:rsidP="00FF0802">
      <w:pPr>
        <w:pStyle w:val="BodyText2"/>
      </w:pPr>
      <w:r w:rsidRPr="009F0D1E">
        <w:rPr>
          <w:noProof/>
          <w:lang w:bidi="ar-SA"/>
        </w:rPr>
        <w:drawing>
          <wp:inline distT="0" distB="0" distL="0" distR="0" wp14:anchorId="39347F7A" wp14:editId="2895DFD8">
            <wp:extent cx="152400" cy="152400"/>
            <wp:effectExtent l="0" t="0" r="0" b="0"/>
            <wp:docPr id="57" name="Picture 57"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bbcfb77295eeabe2e433bfc43c743722" w:history="1">
        <w:r>
          <w:rPr>
            <w:rStyle w:val="Hyperlink"/>
          </w:rPr>
          <w:t>Number</w:t>
        </w:r>
      </w:hyperlink>
    </w:p>
    <w:p w14:paraId="4076BD25" w14:textId="77777777" w:rsidR="00FF0802" w:rsidRDefault="00FF0802" w:rsidP="00FF0802">
      <w:pPr>
        <w:pStyle w:val="BodyText"/>
      </w:pPr>
      <w:r>
        <w:t>The value of a quantity that, when multiplied by the unit defined in a subtype of quantity kind, specifies a measurement value such as 3 Meters.</w:t>
      </w:r>
    </w:p>
    <w:p w14:paraId="264313AD" w14:textId="77777777" w:rsidR="00FF0802" w:rsidRDefault="00FF0802" w:rsidP="00FF0802"/>
    <w:p w14:paraId="7656A883" w14:textId="77777777" w:rsidR="00FF0802" w:rsidRDefault="00FF0802" w:rsidP="00FF0802">
      <w:pPr>
        <w:pStyle w:val="Heading3"/>
        <w:ind w:left="1080" w:hanging="1080"/>
      </w:pPr>
      <w:bookmarkStart w:id="1392" w:name="_453956f1226edebf0776dfa54c3f9a98"/>
      <w:bookmarkStart w:id="1393" w:name="_Toc466035212"/>
      <w:r>
        <w:t>Class Structured Value</w:t>
      </w:r>
      <w:bookmarkEnd w:id="1392"/>
      <w:bookmarkEnd w:id="1393"/>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p>
    <w:p w14:paraId="758BB388" w14:textId="77777777" w:rsidR="00FF0802" w:rsidRDefault="00FF0802" w:rsidP="00FF0802">
      <w:r>
        <w:t>A value that may have sub-elements (owned properties) defined as "structure property type".</w:t>
      </w:r>
    </w:p>
    <w:p w14:paraId="0B7351AF" w14:textId="77777777" w:rsidR="00FF0802" w:rsidRDefault="00FF0802" w:rsidP="00FF0802">
      <w:pPr>
        <w:pStyle w:val="Heading4"/>
        <w:ind w:left="1008" w:hanging="1008"/>
      </w:pPr>
      <w:bookmarkStart w:id="1394" w:name="_Toc466035213"/>
      <w:r>
        <w:t>Direct Supertypes</w:t>
      </w:r>
      <w:bookmarkEnd w:id="1394"/>
    </w:p>
    <w:p w14:paraId="621161FE" w14:textId="77777777" w:rsidR="00FF0802" w:rsidRDefault="00FF0802" w:rsidP="00FF0802">
      <w:pPr>
        <w:ind w:left="360"/>
      </w:pPr>
      <w:hyperlink w:anchor="_e60871f18b94666411d0d4023a66bd0b" w:history="1">
        <w:r>
          <w:rPr>
            <w:rStyle w:val="Hyperlink"/>
          </w:rPr>
          <w:t>Property Owner</w:t>
        </w:r>
      </w:hyperlink>
      <w:r>
        <w:t xml:space="preserve">, </w:t>
      </w:r>
      <w:hyperlink w:anchor="_a739673c8d53da123e392b7e5059ceec" w:history="1">
        <w:r>
          <w:rPr>
            <w:rStyle w:val="Hyperlink"/>
          </w:rPr>
          <w:t>Value</w:t>
        </w:r>
      </w:hyperlink>
    </w:p>
    <w:p w14:paraId="4FE928AF" w14:textId="77777777" w:rsidR="00FF0802" w:rsidRDefault="00FF0802" w:rsidP="00FF0802"/>
    <w:p w14:paraId="3ECAB27E" w14:textId="77777777" w:rsidR="00FF0802" w:rsidRDefault="00FF0802" w:rsidP="00FF0802">
      <w:pPr>
        <w:pStyle w:val="Heading3"/>
        <w:ind w:left="1080" w:hanging="1080"/>
      </w:pPr>
      <w:bookmarkStart w:id="1395" w:name="_9997fdf4a409a0077e549b8814bf6a95"/>
      <w:bookmarkStart w:id="1396" w:name="_Toc466035214"/>
      <w:r>
        <w:t>Class Structured Value Type</w:t>
      </w:r>
      <w:bookmarkEnd w:id="1395"/>
      <w:bookmarkEnd w:id="1396"/>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p>
    <w:p w14:paraId="012E5B5A" w14:textId="77777777" w:rsidR="00FF0802" w:rsidRDefault="00FF0802" w:rsidP="00FF0802">
      <w:r>
        <w:t>A structured value type is a type of value that has parts represented as properties - also used for "data types" and forms.</w:t>
      </w:r>
    </w:p>
    <w:p w14:paraId="6A733B6C" w14:textId="77777777" w:rsidR="00FF0802" w:rsidRDefault="00FF0802" w:rsidP="00FF0802">
      <w:pPr>
        <w:pStyle w:val="Heading4"/>
        <w:ind w:left="1008" w:hanging="1008"/>
      </w:pPr>
      <w:bookmarkStart w:id="1397" w:name="_Toc466035215"/>
      <w:r>
        <w:t>Direct Supertypes</w:t>
      </w:r>
      <w:bookmarkEnd w:id="1397"/>
    </w:p>
    <w:p w14:paraId="61BB931F" w14:textId="77777777" w:rsidR="00FF0802" w:rsidRDefault="00FF0802" w:rsidP="00FF0802">
      <w:pPr>
        <w:ind w:left="360"/>
      </w:pPr>
      <w:hyperlink w:anchor="_3b0c6b335aca4015ef569068da1bec31" w:history="1">
        <w:r>
          <w:rPr>
            <w:rStyle w:val="Hyperlink"/>
          </w:rPr>
          <w:t>Property OwnerType</w:t>
        </w:r>
      </w:hyperlink>
      <w:r>
        <w:t xml:space="preserve">, </w:t>
      </w:r>
      <w:hyperlink w:anchor="_b08132d9b30f1d47632a28aa6e4894bf" w:history="1">
        <w:r>
          <w:rPr>
            <w:rStyle w:val="Hyperlink"/>
          </w:rPr>
          <w:t>Value Type</w:t>
        </w:r>
      </w:hyperlink>
    </w:p>
    <w:p w14:paraId="7407FF59" w14:textId="77777777" w:rsidR="00FF0802" w:rsidRDefault="00FF0802" w:rsidP="00FF0802"/>
    <w:p w14:paraId="71DBF988" w14:textId="77777777" w:rsidR="00FF0802" w:rsidRDefault="00FF0802" w:rsidP="00FF0802">
      <w:pPr>
        <w:pStyle w:val="Heading3"/>
        <w:ind w:left="1080" w:hanging="1080"/>
      </w:pPr>
      <w:bookmarkStart w:id="1398" w:name="_7e22047cc4643bdb106af5bc777cd98a"/>
      <w:bookmarkStart w:id="1399" w:name="_Toc466035216"/>
      <w:r>
        <w:lastRenderedPageBreak/>
        <w:t>Class System of Units</w:t>
      </w:r>
      <w:bookmarkEnd w:id="1398"/>
      <w:bookmarkEnd w:id="1399"/>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1F00CE85" w14:textId="77777777" w:rsidR="00FF0802" w:rsidRDefault="00FF0802" w:rsidP="00FF0802">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14:paraId="7CFF7E62" w14:textId="77777777" w:rsidR="00FF0802" w:rsidRDefault="00FF0802" w:rsidP="00FF0802">
      <w:pPr>
        <w:pStyle w:val="Heading4"/>
        <w:ind w:left="1008" w:hanging="1008"/>
      </w:pPr>
      <w:bookmarkStart w:id="1400" w:name="_Toc466035217"/>
      <w:r>
        <w:t>Direct Supertypes</w:t>
      </w:r>
      <w:bookmarkEnd w:id="1400"/>
    </w:p>
    <w:p w14:paraId="70A06D09" w14:textId="77777777" w:rsidR="00FF0802" w:rsidRDefault="00FF0802" w:rsidP="00FF0802">
      <w:pPr>
        <w:ind w:left="360"/>
      </w:pPr>
      <w:hyperlink w:anchor="_66d62b068053cee3464e1e03e6035eed" w:history="1">
        <w:r>
          <w:rPr>
            <w:rStyle w:val="Hyperlink"/>
          </w:rPr>
          <w:t>Context</w:t>
        </w:r>
      </w:hyperlink>
    </w:p>
    <w:p w14:paraId="5583E0CA" w14:textId="77777777" w:rsidR="00FF0802" w:rsidRDefault="00FF0802" w:rsidP="00FF0802"/>
    <w:p w14:paraId="3F537C3A" w14:textId="77777777" w:rsidR="00FF0802" w:rsidRDefault="00FF0802" w:rsidP="00FF0802">
      <w:pPr>
        <w:pStyle w:val="Heading3"/>
        <w:ind w:left="1080" w:hanging="1080"/>
      </w:pPr>
      <w:bookmarkStart w:id="1401" w:name="_9a97d5f73bf658c81147f5fab194bf88"/>
      <w:bookmarkStart w:id="1402" w:name="_Toc466035218"/>
      <w:r>
        <w:t>Class Unit Type</w:t>
      </w:r>
      <w:bookmarkEnd w:id="1401"/>
      <w:bookmarkEnd w:id="1402"/>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00D1848E" w14:textId="77777777" w:rsidR="00FF0802" w:rsidRDefault="00FF0802" w:rsidP="00FF0802">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in a common unit as defined in [JCGM 200:2008].</w:t>
      </w:r>
      <w:r>
        <w:br/>
      </w:r>
      <w:r>
        <w:br/>
        <w:t>[IDEAS] MeasureCategory: A MeasureType whose members are recognized types of MeasureInstance.</w:t>
      </w:r>
    </w:p>
    <w:p w14:paraId="00D6FA01" w14:textId="77777777" w:rsidR="00FF0802" w:rsidRDefault="00FF0802" w:rsidP="00FF0802">
      <w:pPr>
        <w:pStyle w:val="Heading4"/>
        <w:ind w:left="1008" w:hanging="1008"/>
      </w:pPr>
      <w:bookmarkStart w:id="1403" w:name="_Toc466035219"/>
      <w:r>
        <w:t>Direct Supertypes</w:t>
      </w:r>
      <w:bookmarkEnd w:id="1403"/>
    </w:p>
    <w:p w14:paraId="5241B79A" w14:textId="77777777" w:rsidR="00FF0802" w:rsidRDefault="00FF0802" w:rsidP="00FF0802">
      <w:pPr>
        <w:ind w:left="360"/>
      </w:pPr>
      <w:hyperlink w:anchor="_b08132d9b30f1d47632a28aa6e4894bf" w:history="1">
        <w:r>
          <w:rPr>
            <w:rStyle w:val="Hyperlink"/>
          </w:rPr>
          <w:t>Value Type</w:t>
        </w:r>
      </w:hyperlink>
    </w:p>
    <w:p w14:paraId="3E2D7FF9" w14:textId="77777777" w:rsidR="00FF0802" w:rsidRDefault="00FF0802" w:rsidP="00FF0802">
      <w:pPr>
        <w:pStyle w:val="Heading4"/>
        <w:ind w:left="1008" w:hanging="1008"/>
      </w:pPr>
      <w:bookmarkStart w:id="1404" w:name="_Toc466035220"/>
      <w:r>
        <w:t>Attributes</w:t>
      </w:r>
      <w:bookmarkEnd w:id="1404"/>
    </w:p>
    <w:p w14:paraId="729349B2" w14:textId="13284E11" w:rsidR="00FF0802" w:rsidRDefault="00FF0802" w:rsidP="00FF0802">
      <w:pPr>
        <w:pStyle w:val="BodyText2"/>
      </w:pPr>
      <w:r w:rsidRPr="009F0D1E">
        <w:rPr>
          <w:noProof/>
          <w:lang w:bidi="ar-SA"/>
        </w:rPr>
        <w:drawing>
          <wp:inline distT="0" distB="0" distL="0" distR="0" wp14:anchorId="2E0B43F6" wp14:editId="5409B317">
            <wp:extent cx="152400" cy="152400"/>
            <wp:effectExtent l="0" t="0" r="0" b="0"/>
            <wp:docPr id="55" name="Picture 55"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77F347E" w14:textId="77777777" w:rsidR="00FF0802" w:rsidRDefault="00FF0802" w:rsidP="00FF0802">
      <w:pPr>
        <w:pStyle w:val="BodyText"/>
      </w:pPr>
      <w:r>
        <w:t>The multiplier by which to multiple the referenced unit to convert to the base unit within a system of units.</w:t>
      </w:r>
    </w:p>
    <w:p w14:paraId="060D7EF3" w14:textId="39DA249D" w:rsidR="00FF0802" w:rsidRDefault="00FF0802" w:rsidP="00FF0802">
      <w:pPr>
        <w:pStyle w:val="BodyText2"/>
      </w:pPr>
      <w:r w:rsidRPr="009F0D1E">
        <w:rPr>
          <w:noProof/>
          <w:lang w:bidi="ar-SA"/>
        </w:rPr>
        <w:drawing>
          <wp:inline distT="0" distB="0" distL="0" distR="0" wp14:anchorId="013B09A4" wp14:editId="5BF7508D">
            <wp:extent cx="152400" cy="152400"/>
            <wp:effectExtent l="0" t="0" r="0" b="0"/>
            <wp:docPr id="53" name="Picture 53"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ECBD418" w14:textId="77777777" w:rsidR="00FF0802" w:rsidRDefault="00FF0802" w:rsidP="00FF0802">
      <w:pPr>
        <w:pStyle w:val="BodyText"/>
      </w:pPr>
      <w:r>
        <w:t>The difference between zero in the referenced unit and zero in the base unit after the ratio is applied within a system of units.</w:t>
      </w:r>
    </w:p>
    <w:p w14:paraId="7C946FD0" w14:textId="37100ECB" w:rsidR="00FF0802" w:rsidRDefault="00FF0802" w:rsidP="00FF0802">
      <w:pPr>
        <w:pStyle w:val="BodyText2"/>
      </w:pPr>
      <w:r w:rsidRPr="009F0D1E">
        <w:rPr>
          <w:noProof/>
          <w:lang w:bidi="ar-SA"/>
        </w:rPr>
        <w:drawing>
          <wp:inline distT="0" distB="0" distL="0" distR="0" wp14:anchorId="50ED80D0" wp14:editId="5955439F">
            <wp:extent cx="152400" cy="152400"/>
            <wp:effectExtent l="0" t="0" r="0" b="0"/>
            <wp:docPr id="51" name="Picture 51"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65926942" w14:textId="77777777" w:rsidR="00FF0802" w:rsidRDefault="00FF0802" w:rsidP="00FF0802">
      <w:pPr>
        <w:pStyle w:val="BodyText"/>
      </w:pPr>
      <w:r>
        <w:t>The accepted symbol for the unit referenced by the unit type</w:t>
      </w:r>
    </w:p>
    <w:p w14:paraId="3CDCFBFE" w14:textId="22139FEB" w:rsidR="00FF0802" w:rsidRDefault="00FF0802" w:rsidP="00FF0802">
      <w:pPr>
        <w:pStyle w:val="BodyText2"/>
      </w:pPr>
      <w:r w:rsidRPr="009F0D1E">
        <w:rPr>
          <w:noProof/>
          <w:lang w:bidi="ar-SA"/>
        </w:rPr>
        <w:drawing>
          <wp:inline distT="0" distB="0" distL="0" distR="0" wp14:anchorId="42739A28" wp14:editId="1B4E3352">
            <wp:extent cx="152400" cy="152400"/>
            <wp:effectExtent l="0" t="0" r="0" b="0"/>
            <wp:docPr id="47" name="Picture 47" descr="-3065562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56263.emf" descr="-306556263.em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04BC1226" w14:textId="77777777" w:rsidR="00FF0802" w:rsidRDefault="00FF0802" w:rsidP="00FF0802">
      <w:pPr>
        <w:pStyle w:val="BodyText"/>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3E10EB3C" w14:textId="77777777" w:rsidR="00FF0802" w:rsidRDefault="00FF0802" w:rsidP="00FF0802"/>
    <w:p w14:paraId="2A1D35D0" w14:textId="77777777" w:rsidR="00FF0802" w:rsidRDefault="00FF0802" w:rsidP="00FF0802">
      <w:pPr>
        <w:pStyle w:val="Heading3"/>
        <w:ind w:left="1080" w:hanging="1080"/>
      </w:pPr>
      <w:bookmarkStart w:id="1405" w:name="_a739673c8d53da123e392b7e5059ceec"/>
      <w:bookmarkStart w:id="1406" w:name="_Toc466035221"/>
      <w:r>
        <w:lastRenderedPageBreak/>
        <w:t>Class Value</w:t>
      </w:r>
      <w:bookmarkEnd w:id="1405"/>
      <w:bookmarkEnd w:id="1406"/>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3DA63E4F" w14:textId="77777777" w:rsidR="00FF0802" w:rsidRDefault="00FF0802" w:rsidP="00FF0802">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p>
    <w:p w14:paraId="2DB13D0F" w14:textId="77777777" w:rsidR="00FF0802" w:rsidRDefault="00FF0802" w:rsidP="00FF0802">
      <w:pPr>
        <w:pStyle w:val="Heading4"/>
        <w:ind w:left="1008" w:hanging="1008"/>
      </w:pPr>
      <w:bookmarkStart w:id="1407" w:name="_Toc466035222"/>
      <w:r>
        <w:t>Direct Supertypes</w:t>
      </w:r>
      <w:bookmarkEnd w:id="1407"/>
    </w:p>
    <w:p w14:paraId="0380328F" w14:textId="77777777" w:rsidR="00FF0802" w:rsidRDefault="00FF0802" w:rsidP="00FF0802">
      <w:pPr>
        <w:ind w:left="360"/>
      </w:pPr>
      <w:hyperlink w:anchor="_a52cb0ff6e414b3170b58afe10b6afcb" w:history="1">
        <w:r>
          <w:rPr>
            <w:rStyle w:val="Hyperlink"/>
          </w:rPr>
          <w:t>Thing</w:t>
        </w:r>
      </w:hyperlink>
    </w:p>
    <w:p w14:paraId="68203DB6" w14:textId="77777777" w:rsidR="00FF0802" w:rsidRDefault="00FF0802" w:rsidP="00FF0802"/>
    <w:p w14:paraId="37EC5DF0" w14:textId="77777777" w:rsidR="00FF0802" w:rsidRDefault="00FF0802" w:rsidP="00FF0802">
      <w:pPr>
        <w:pStyle w:val="Heading3"/>
        <w:ind w:left="1080" w:hanging="1080"/>
      </w:pPr>
      <w:bookmarkStart w:id="1408" w:name="_b08132d9b30f1d47632a28aa6e4894bf"/>
      <w:bookmarkStart w:id="1409" w:name="_Toc466035223"/>
      <w:r>
        <w:t>Class Value Type</w:t>
      </w:r>
      <w:bookmarkEnd w:id="1408"/>
      <w:bookmarkEnd w:id="1409"/>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01DC8C78" w14:textId="77777777" w:rsidR="00FF0802" w:rsidRDefault="00FF0802" w:rsidP="00FF0802">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p>
    <w:p w14:paraId="050587A0" w14:textId="77777777" w:rsidR="00FF0802" w:rsidRDefault="00FF0802" w:rsidP="00FF0802">
      <w:pPr>
        <w:pStyle w:val="Heading4"/>
        <w:ind w:left="1008" w:hanging="1008"/>
      </w:pPr>
      <w:bookmarkStart w:id="1410" w:name="_Toc466035224"/>
      <w:r>
        <w:t>Direct Supertypes</w:t>
      </w:r>
      <w:bookmarkEnd w:id="1410"/>
    </w:p>
    <w:p w14:paraId="4030C92A" w14:textId="77777777" w:rsidR="00FF0802" w:rsidRDefault="00FF0802" w:rsidP="00FF0802">
      <w:pPr>
        <w:ind w:left="360"/>
      </w:pPr>
      <w:hyperlink w:anchor="_dfe1514224ca21cedba7b2b29802db50" w:history="1">
        <w:r>
          <w:rPr>
            <w:rStyle w:val="Hyperlink"/>
          </w:rPr>
          <w:t>Type</w:t>
        </w:r>
      </w:hyperlink>
    </w:p>
    <w:p w14:paraId="2AA21808" w14:textId="77777777" w:rsidR="00FF0802" w:rsidRDefault="00FF0802" w:rsidP="00FF0802"/>
    <w:p w14:paraId="765A8D50" w14:textId="491C6769" w:rsidR="00D00A6C" w:rsidRDefault="00D00A6C" w:rsidP="003C5798">
      <w:pPr>
        <w:pStyle w:val="Heading1"/>
      </w:pPr>
      <w:r>
        <w:t>Foundational Assumptions</w:t>
      </w:r>
      <w:bookmarkEnd w:id="818"/>
      <w:r w:rsidR="003C5798">
        <w:t xml:space="preserve"> (Normative)</w:t>
      </w:r>
      <w:bookmarkEnd w:id="822"/>
    </w:p>
    <w:p w14:paraId="61B7F884" w14:textId="6A2B83D5" w:rsidR="00FF0802" w:rsidRPr="00FF0802" w:rsidRDefault="00FF0802" w:rsidP="00FF0802">
      <w:pPr>
        <w:pStyle w:val="BodyText"/>
      </w:pPr>
      <w:r>
        <w:t>--THIS SECTION BEING REPLACED --</w:t>
      </w:r>
    </w:p>
    <w:p w14:paraId="0AEC288E" w14:textId="77777777" w:rsidR="00D00A6C" w:rsidRDefault="00D00A6C" w:rsidP="003C5798">
      <w:pPr>
        <w:pStyle w:val="Heading2"/>
      </w:pPr>
      <w:bookmarkStart w:id="1411" w:name="_Toc409726553"/>
      <w:bookmarkStart w:id="1412" w:name="_Toc463469835"/>
      <w:r>
        <w:t>Multiple representations of overlapping concepts</w:t>
      </w:r>
      <w:bookmarkEnd w:id="1411"/>
      <w:bookmarkEnd w:id="1412"/>
    </w:p>
    <w:p w14:paraId="20DC980B" w14:textId="2181818C" w:rsidR="00D00A6C" w:rsidRDefault="00D00A6C" w:rsidP="003C5798">
      <w:r>
        <w:t>A base assumption</w:t>
      </w:r>
      <w:r w:rsidR="0070456F">
        <w:t xml:space="preserve"> of </w:t>
      </w:r>
      <w:del w:id="1413" w:author="Cory Casanave" w:date="2016-10-27T11:00:00Z">
        <w:r w:rsidR="0070456F" w:rsidDel="004F745A">
          <w:delText>SIMF</w:delText>
        </w:r>
      </w:del>
      <w:ins w:id="1414" w:author="Cory Casanave" w:date="2016-10-27T11:00:00Z">
        <w:r w:rsidR="004F745A">
          <w:t>SMIF</w:t>
        </w:r>
      </w:ins>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1415" w:name="_Toc409726554"/>
      <w:bookmarkStart w:id="1416" w:name="_Toc463469836"/>
      <w:r>
        <w:t>Models</w:t>
      </w:r>
      <w:r w:rsidR="008064F5">
        <w:t xml:space="preserve"> may</w:t>
      </w:r>
      <w:r>
        <w:t xml:space="preserve"> include </w:t>
      </w:r>
      <w:bookmarkEnd w:id="1415"/>
      <w:r w:rsidR="008064F5">
        <w:t>“ground facts”</w:t>
      </w:r>
      <w:bookmarkEnd w:id="1416"/>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00539455" w:rsidR="008064F5" w:rsidRDefault="008064F5" w:rsidP="003C5798">
      <w:r>
        <w:t xml:space="preserve">Abstractions such as types, constraints and rules are not considered ground facts. </w:t>
      </w:r>
      <w:del w:id="1417" w:author="Cory Casanave" w:date="2016-10-27T11:00:00Z">
        <w:r w:rsidDel="004F745A">
          <w:delText>SIMF</w:delText>
        </w:r>
      </w:del>
      <w:ins w:id="1418" w:author="Cory Casanave" w:date="2016-10-27T11:00:00Z">
        <w:r w:rsidR="004F745A">
          <w:t>SMIF</w:t>
        </w:r>
      </w:ins>
      <w:r>
        <w:t xml:space="preserve"> models may include ground facts as well as more abstract concepts.</w:t>
      </w:r>
    </w:p>
    <w:p w14:paraId="57024E14" w14:textId="77777777" w:rsidR="00D00A6C" w:rsidRDefault="00D00A6C" w:rsidP="003C5798">
      <w:pPr>
        <w:pStyle w:val="Heading2"/>
      </w:pPr>
      <w:bookmarkStart w:id="1419" w:name="_Toc409726555"/>
      <w:bookmarkStart w:id="1420" w:name="_Toc463469837"/>
      <w:r>
        <w:t>Conceptual Models</w:t>
      </w:r>
      <w:bookmarkEnd w:id="1419"/>
      <w:bookmarkEnd w:id="1420"/>
    </w:p>
    <w:p w14:paraId="0E7A38A0" w14:textId="216E2466" w:rsidR="00D00A6C" w:rsidRDefault="00D00A6C" w:rsidP="003C5798">
      <w:r>
        <w:t xml:space="preserve">For a </w:t>
      </w:r>
      <w:del w:id="1421" w:author="Cory Casanave" w:date="2016-10-27T11:00:00Z">
        <w:r w:rsidDel="004F745A">
          <w:delText>SIMF</w:delText>
        </w:r>
      </w:del>
      <w:ins w:id="1422" w:author="Cory Casanave" w:date="2016-10-27T11:00:00Z">
        <w:r w:rsidR="004F745A">
          <w:t>SMIF</w:t>
        </w:r>
      </w:ins>
      <w:r>
        <w:t xml:space="preserve"> implementation there will exist a conceptual model that contains all the concepts to be interpreted and various mappings to physical or logical data representations. It should also be noted that </w:t>
      </w:r>
      <w:r w:rsidR="00602308">
        <w:t>representation</w:t>
      </w:r>
      <w:r>
        <w:t xml:space="preserve"> may or may not </w:t>
      </w:r>
      <w:r>
        <w:lastRenderedPageBreak/>
        <w:t xml:space="preserve">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1423" w:name="_Toc409726556"/>
      <w:bookmarkStart w:id="1424" w:name="_Toc463469838"/>
      <w:r>
        <w:t>Identity and identifiers</w:t>
      </w:r>
      <w:bookmarkEnd w:id="1423"/>
      <w:bookmarkEnd w:id="1424"/>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1425" w:name="_Toc409726557"/>
      <w:bookmarkStart w:id="1426" w:name="_Toc463469839"/>
      <w:r>
        <w:t>Facts</w:t>
      </w:r>
      <w:bookmarkEnd w:id="1425"/>
      <w:r w:rsidR="008F1F94">
        <w:t xml:space="preserve"> &amp; propositions</w:t>
      </w:r>
      <w:bookmarkEnd w:id="1426"/>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1427" w:name="_Toc409726558"/>
      <w:bookmarkStart w:id="1428" w:name="_Toc463469840"/>
      <w:r>
        <w:t>Representation</w:t>
      </w:r>
      <w:r w:rsidR="00D00A6C">
        <w:t xml:space="preserve">s of a </w:t>
      </w:r>
      <w:r w:rsidR="00602308">
        <w:t>concept</w:t>
      </w:r>
      <w:bookmarkEnd w:id="1427"/>
      <w:bookmarkEnd w:id="1428"/>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1429" w:name="_Toc463469841"/>
      <w:r>
        <w:t xml:space="preserve">Represents </w:t>
      </w:r>
      <w:r w:rsidR="00D00A6C">
        <w:t>Relation</w:t>
      </w:r>
      <w:bookmarkEnd w:id="1429"/>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1430" w:name="_Ref409031897"/>
      <w:bookmarkStart w:id="1431" w:name="_Toc409726559"/>
      <w:bookmarkStart w:id="1432" w:name="_Toc463469842"/>
      <w:r>
        <w:lastRenderedPageBreak/>
        <w:t>R</w:t>
      </w:r>
      <w:r w:rsidR="003C5798">
        <w:t>epresentation</w:t>
      </w:r>
      <w:r>
        <w:t xml:space="preserve"> identifiers</w:t>
      </w:r>
      <w:bookmarkEnd w:id="1430"/>
      <w:bookmarkEnd w:id="1431"/>
      <w:bookmarkEnd w:id="1432"/>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19771448"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w:t>
      </w:r>
      <w:del w:id="1433" w:author="Cory Casanave" w:date="2016-10-27T11:00:00Z">
        <w:r w:rsidR="00D00A6C" w:rsidDel="004F745A">
          <w:delText>SIMF</w:delText>
        </w:r>
      </w:del>
      <w:ins w:id="1434" w:author="Cory Casanave" w:date="2016-10-27T11:00:00Z">
        <w:r w:rsidR="004F745A">
          <w:t>SMIF</w:t>
        </w:r>
      </w:ins>
      <w:r w:rsidR="00D00A6C">
        <w:t xml:space="preserve">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1435" w:name="_Toc463469843"/>
      <w:r>
        <w:t>Example physical identifiers</w:t>
      </w:r>
      <w:bookmarkEnd w:id="1435"/>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1436" w:name="_Toc409726561"/>
      <w:bookmarkStart w:id="1437" w:name="_Toc463469844"/>
      <w:r>
        <w:t>Sources</w:t>
      </w:r>
      <w:bookmarkEnd w:id="1436"/>
      <w:bookmarkEnd w:id="1437"/>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1438" w:name="_Toc409726562"/>
      <w:bookmarkStart w:id="1439" w:name="_Toc463469845"/>
      <w:r>
        <w:t>Ownership</w:t>
      </w:r>
      <w:bookmarkEnd w:id="1438"/>
      <w:bookmarkEnd w:id="1439"/>
    </w:p>
    <w:p w14:paraId="173F09EF" w14:textId="0851CB00"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 xml:space="preserve">A </w:t>
      </w:r>
      <w:del w:id="1440" w:author="Cory Casanave" w:date="2016-10-27T11:00:00Z">
        <w:r w:rsidR="005900A0" w:rsidDel="004F745A">
          <w:delText>SIMF</w:delText>
        </w:r>
      </w:del>
      <w:ins w:id="1441" w:author="Cory Casanave" w:date="2016-10-27T11:00:00Z">
        <w:r w:rsidR="004F745A">
          <w:t>SMIF</w:t>
        </w:r>
      </w:ins>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1442" w:name="_Toc409726563"/>
      <w:bookmarkStart w:id="1443" w:name="_Toc463469846"/>
      <w:r>
        <w:t>Lifetime and context of facts</w:t>
      </w:r>
      <w:bookmarkEnd w:id="1442"/>
      <w:bookmarkEnd w:id="1443"/>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7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lastRenderedPageBreak/>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1444" w:name="_Toc377132570"/>
      <w:bookmarkStart w:id="1445" w:name="_Toc463469847"/>
      <w:bookmarkEnd w:id="819"/>
      <w:r w:rsidRPr="00854FE0">
        <w:lastRenderedPageBreak/>
        <w:t xml:space="preserve">Mapping to </w:t>
      </w:r>
      <w:r w:rsidR="00AD73EE" w:rsidRPr="00854FE0">
        <w:t xml:space="preserve">OWL 2 </w:t>
      </w:r>
      <w:r w:rsidRPr="00854FE0">
        <w:t>(normative)</w:t>
      </w:r>
      <w:bookmarkEnd w:id="1444"/>
      <w:bookmarkEnd w:id="1445"/>
    </w:p>
    <w:p w14:paraId="025B5665" w14:textId="46CDF766" w:rsidR="00AD73EE" w:rsidRDefault="00AD73EE" w:rsidP="00AD73EE">
      <w:r>
        <w:t xml:space="preserve">Examples are given below that show the transformation of UML modeled in </w:t>
      </w:r>
      <w:del w:id="1446" w:author="Cory Casanave" w:date="2016-10-27T11:00:00Z">
        <w:r w:rsidDel="004F745A">
          <w:delText>SIMF</w:delText>
        </w:r>
      </w:del>
      <w:ins w:id="1447" w:author="Cory Casanave" w:date="2016-10-27T11:00:00Z">
        <w:r w:rsidR="004F745A">
          <w:t>SMIF</w:t>
        </w:r>
      </w:ins>
      <w:r>
        <w:t xml:space="preserve">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48" w:name="_Toc418599509"/>
      <w:bookmarkStart w:id="1449" w:name="_Toc463469848"/>
      <w:r>
        <w:t>Class</w:t>
      </w:r>
      <w:bookmarkEnd w:id="1448"/>
      <w:bookmarkEnd w:id="1449"/>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50" w:name="_Toc418599510"/>
      <w:bookmarkStart w:id="1451" w:name="_Toc463469849"/>
      <w:r>
        <w:t>Class Generalization</w:t>
      </w:r>
      <w:bookmarkEnd w:id="1450"/>
      <w:bookmarkEnd w:id="1451"/>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52" w:name="_Toc418599511"/>
      <w:bookmarkStart w:id="1453" w:name="_Toc463469850"/>
      <w:r>
        <w:t>Class with Datatype Property</w:t>
      </w:r>
      <w:bookmarkEnd w:id="1452"/>
      <w:bookmarkEnd w:id="1453"/>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7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54" w:name="_Toc418599512"/>
      <w:bookmarkStart w:id="1455" w:name="_Toc463469851"/>
      <w:r>
        <w:t>Class with Self-Referential Object Property</w:t>
      </w:r>
      <w:bookmarkEnd w:id="1454"/>
      <w:bookmarkEnd w:id="1455"/>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56" w:name="_Toc418599513"/>
      <w:bookmarkStart w:id="1457" w:name="_Toc463469852"/>
      <w:r>
        <w:lastRenderedPageBreak/>
        <w:t>Class with Object Property</w:t>
      </w:r>
      <w:bookmarkEnd w:id="1456"/>
      <w:bookmarkEnd w:id="1457"/>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1458" w:name="_Toc418599514"/>
      <w:bookmarkStart w:id="1459" w:name="_Toc463469853"/>
      <w:r>
        <w:t>&lt;&lt;Anything&gt;&gt;</w:t>
      </w:r>
      <w:r w:rsidR="00AD73EE">
        <w:t xml:space="preserve"> with Datatype Property</w:t>
      </w:r>
      <w:bookmarkEnd w:id="1458"/>
      <w:bookmarkEnd w:id="1459"/>
    </w:p>
    <w:p w14:paraId="77F5AE7B" w14:textId="470DADAB" w:rsidR="00AD73EE" w:rsidRDefault="007D660F" w:rsidP="00AD73EE">
      <w:r w:rsidRPr="007D660F">
        <w:rPr>
          <w:noProof/>
        </w:rPr>
        <w:drawing>
          <wp:inline distT="0" distB="0" distL="0" distR="0" wp14:anchorId="2BA5354D" wp14:editId="0B89F877">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81"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t xml:space="preserve">&lt;http://www.omg.org/spec/PrimitiveTypes/20100901#String&gt; "An instance of String defines a piece of text. The semantics of the string itself depends on its purpose, </w:t>
      </w:r>
      <w:r w:rsidRPr="009912FD">
        <w:rPr>
          <w:rStyle w:val="code"/>
        </w:rPr>
        <w:lastRenderedPageBreak/>
        <w:t>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1460" w:name="_Toc418599515"/>
      <w:bookmarkStart w:id="1461" w:name="_Toc463469854"/>
      <w:r>
        <w:t>&lt;&lt;Anything&gt;&gt;</w:t>
      </w:r>
      <w:r w:rsidR="00AD73EE">
        <w:t>with Self-Referential Object Property</w:t>
      </w:r>
      <w:bookmarkEnd w:id="1460"/>
      <w:bookmarkEnd w:id="1461"/>
    </w:p>
    <w:p w14:paraId="4F04C384" w14:textId="7FDC25AE" w:rsidR="00AD73EE" w:rsidRDefault="007D660F" w:rsidP="00AD73EE">
      <w:r w:rsidRPr="007D660F">
        <w:rPr>
          <w:noProof/>
        </w:rPr>
        <w:drawing>
          <wp:inline distT="0" distB="0" distL="0" distR="0" wp14:anchorId="51F08504" wp14:editId="59FC06CA">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1462" w:name="_Toc418599516"/>
      <w:bookmarkStart w:id="1463" w:name="_Toc463469855"/>
      <w:r>
        <w:t>&lt;&lt;Anything&gt;&gt;</w:t>
      </w:r>
      <w:r w:rsidR="00AD73EE">
        <w:t xml:space="preserve"> with Object Property</w:t>
      </w:r>
      <w:bookmarkEnd w:id="1462"/>
      <w:bookmarkEnd w:id="1463"/>
    </w:p>
    <w:p w14:paraId="78AC39ED" w14:textId="16614320" w:rsidR="00AD73EE" w:rsidRDefault="007D660F" w:rsidP="00AD73EE">
      <w:pPr>
        <w:ind w:left="720"/>
      </w:pPr>
      <w:r w:rsidRPr="007D660F">
        <w:rPr>
          <w:noProof/>
        </w:rPr>
        <w:drawing>
          <wp:inline distT="0" distB="0" distL="0" distR="0" wp14:anchorId="2704ACCD" wp14:editId="5BAEA2CA">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64" w:name="_Toc418599517"/>
      <w:bookmarkStart w:id="1465" w:name="_Toc463469856"/>
      <w:r>
        <w:t>Class with Object Property without Range</w:t>
      </w:r>
      <w:bookmarkEnd w:id="1464"/>
      <w:bookmarkEnd w:id="1465"/>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t>)</w:t>
      </w:r>
    </w:p>
    <w:p w14:paraId="14739253" w14:textId="77777777" w:rsidR="00AD73EE" w:rsidRPr="009912FD" w:rsidRDefault="00AD73EE" w:rsidP="00AD73EE">
      <w:pPr>
        <w:ind w:left="720"/>
        <w:rPr>
          <w:rStyle w:val="code"/>
        </w:rPr>
      </w:pPr>
      <w:r w:rsidRPr="009912FD">
        <w:rPr>
          <w:rStyle w:val="code"/>
        </w:rPr>
        <w:lastRenderedPageBreak/>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66" w:name="_Toc418599518"/>
      <w:bookmarkStart w:id="1467" w:name="_Toc463469857"/>
      <w:r>
        <w:t>Class with Subproperty</w:t>
      </w:r>
      <w:bookmarkEnd w:id="1466"/>
      <w:bookmarkEnd w:id="1467"/>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lastRenderedPageBreak/>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68" w:name="_Toc418599519"/>
      <w:bookmarkStart w:id="1469" w:name="_Toc463469858"/>
      <w:r>
        <w:t>Class with Universal Quantification Constraint on Property I</w:t>
      </w:r>
      <w:bookmarkEnd w:id="1468"/>
      <w:bookmarkEnd w:id="1469"/>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70" w:name="_Toc418599520"/>
      <w:bookmarkStart w:id="1471" w:name="_Toc463469859"/>
      <w:r>
        <w:t>Class with Universal Quantification Constraint on Property II</w:t>
      </w:r>
      <w:bookmarkEnd w:id="1470"/>
      <w:bookmarkEnd w:id="1471"/>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1472" w:name="_Toc418599521"/>
      <w:bookmarkStart w:id="1473" w:name="_Toc463469860"/>
      <w:r>
        <w:t>Class with Existential Quantification Constraint on Property</w:t>
      </w:r>
      <w:bookmarkEnd w:id="1472"/>
      <w:bookmarkEnd w:id="1473"/>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1474" w:name="_Toc418599522"/>
      <w:bookmarkStart w:id="1475" w:name="_Toc463469861"/>
      <w:r>
        <w:t>&lt;&lt;Anything&gt;&gt;</w:t>
      </w:r>
      <w:r w:rsidR="00AD73EE">
        <w:t xml:space="preserve"> with Self-Referential Subproperty</w:t>
      </w:r>
      <w:bookmarkEnd w:id="1474"/>
      <w:bookmarkEnd w:id="1475"/>
    </w:p>
    <w:p w14:paraId="2DE70A01" w14:textId="68C5EEAF" w:rsidR="00AD73EE" w:rsidRDefault="007D660F" w:rsidP="00AD73EE">
      <w:r w:rsidRPr="007D660F">
        <w:rPr>
          <w:noProof/>
        </w:rPr>
        <w:drawing>
          <wp:inline distT="0" distB="0" distL="0" distR="0" wp14:anchorId="48650481" wp14:editId="2FC97DD2">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1476" w:name="_Toc418599523"/>
      <w:bookmarkStart w:id="1477" w:name="_Toc463469862"/>
      <w:r>
        <w:t>&lt;&lt;Anything&gt;&gt;</w:t>
      </w:r>
      <w:r w:rsidR="00AD73EE">
        <w:t xml:space="preserve"> Holder with Subproperty</w:t>
      </w:r>
      <w:bookmarkEnd w:id="1476"/>
      <w:bookmarkEnd w:id="1477"/>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lastRenderedPageBreak/>
        <w:t>Ontology(&lt;http://nomagic.com/ontology/example-case/case-18&gt;</w:t>
      </w:r>
    </w:p>
    <w:p w14:paraId="2773D5E3" w14:textId="77777777" w:rsidR="00AD73EE" w:rsidRPr="009912FD" w:rsidRDefault="00AD73EE" w:rsidP="00AD73EE">
      <w:pPr>
        <w:ind w:left="720"/>
        <w:rPr>
          <w:rStyle w:val="code"/>
        </w:rPr>
      </w:pPr>
      <w:r w:rsidRPr="009912FD">
        <w:rPr>
          <w:rStyle w:val="code"/>
        </w:rPr>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78" w:name="_Toc418599524"/>
      <w:bookmarkStart w:id="1479" w:name="_Toc463469863"/>
      <w:r>
        <w:t>Class with Subproperty without a Range</w:t>
      </w:r>
      <w:bookmarkEnd w:id="1478"/>
      <w:bookmarkEnd w:id="1479"/>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lastRenderedPageBreak/>
        <w:t xml:space="preserve">:Game </w:t>
      </w:r>
    </w:p>
    <w:p w14:paraId="3B0D515F" w14:textId="77777777" w:rsidR="00AD73EE" w:rsidRPr="009912FD" w:rsidRDefault="00AD73EE" w:rsidP="00AD73EE">
      <w:pPr>
        <w:ind w:left="720" w:firstLine="720"/>
        <w:rPr>
          <w:rStyle w:val="code"/>
        </w:rPr>
      </w:pPr>
      <w:r w:rsidRPr="009912FD">
        <w:rPr>
          <w:rStyle w:val="code"/>
        </w:rPr>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80" w:name="_Toc418599525"/>
      <w:bookmarkStart w:id="1481" w:name="_Toc463469864"/>
      <w:r>
        <w:t>Class with Necessary and Sufficient Property</w:t>
      </w:r>
      <w:bookmarkEnd w:id="1480"/>
      <w:bookmarkEnd w:id="1481"/>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lastRenderedPageBreak/>
        <w:t>)</w:t>
      </w:r>
    </w:p>
    <w:p w14:paraId="7F378BBB" w14:textId="77777777" w:rsidR="00AD73EE" w:rsidRPr="009912FD" w:rsidRDefault="00AD73EE" w:rsidP="00AD73EE">
      <w:pPr>
        <w:ind w:firstLine="720"/>
        <w:rPr>
          <w:rStyle w:val="code"/>
        </w:rPr>
      </w:pPr>
      <w:r w:rsidRPr="009912FD">
        <w:rPr>
          <w:rStyle w:val="code"/>
        </w:rPr>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1482" w:name="_Toc418599526"/>
      <w:bookmarkStart w:id="1483" w:name="_Toc463469865"/>
      <w:r>
        <w:t>Class With Property Having Unspecified Multiplicity</w:t>
      </w:r>
      <w:bookmarkEnd w:id="1482"/>
      <w:bookmarkEnd w:id="1483"/>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1484" w:name="_Ref434161212"/>
      <w:bookmarkStart w:id="1485" w:name="_Toc434831738"/>
      <w:bookmarkStart w:id="1486" w:name="_Toc377132571"/>
      <w:r>
        <w:br w:type="page"/>
      </w:r>
    </w:p>
    <w:p w14:paraId="3E6B9B10" w14:textId="05D8A31A" w:rsidR="000C09CE" w:rsidRDefault="000C09CE" w:rsidP="000C09CE">
      <w:pPr>
        <w:pStyle w:val="Heading1"/>
      </w:pPr>
      <w:bookmarkStart w:id="1487" w:name="_Toc463469866"/>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1484"/>
      <w:bookmarkEnd w:id="1485"/>
      <w:bookmarkEnd w:id="1487"/>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t>
      </w:r>
      <w:ins w:id="1488" w:author="Cory Casanave" w:date="2016-06-02T13:24:00Z">
        <w:r w:rsidR="002F7C8B">
          <w:t xml:space="preserve">UML </w:t>
        </w:r>
      </w:ins>
      <w:r>
        <w:t xml:space="preserve">with semantic </w:t>
      </w:r>
      <w:del w:id="1489" w:author="Cory Casanave" w:date="2016-06-02T13:25:00Z">
        <w:r>
          <w:delText>features</w:delText>
        </w:r>
      </w:del>
      <w:ins w:id="1490" w:author="Cory Casanave" w:date="2016-06-02T13:25:00Z">
        <w:r w:rsidR="002F7C8B">
          <w:t>extensions</w:t>
        </w:r>
      </w:ins>
      <w:r>
        <w:t xml:space="preserve">, as detailed below: </w:t>
      </w:r>
    </w:p>
    <w:p w14:paraId="15C1E799" w14:textId="77777777" w:rsidR="00F35C3F" w:rsidRDefault="00F35C3F" w:rsidP="00F35C3F">
      <w:pPr>
        <w:pStyle w:val="Heading2"/>
      </w:pPr>
      <w:bookmarkStart w:id="1491" w:name="_Toc463469867"/>
      <w:bookmarkStart w:id="1492" w:name="_Toc434831764"/>
      <w:bookmarkStart w:id="1493" w:name="_Toc409726580"/>
      <w:r>
        <w:t>Introduction</w:t>
      </w:r>
      <w:bookmarkEnd w:id="1491"/>
    </w:p>
    <w:p w14:paraId="4ADE8A1C" w14:textId="77777777" w:rsidR="00F35C3F" w:rsidRDefault="00F35C3F" w:rsidP="00F35C3F">
      <w:pPr>
        <w:pStyle w:val="BodyText"/>
      </w:pPr>
      <w:r>
        <w:t xml:space="preserve">A </w:t>
      </w:r>
      <w:commentRangeStart w:id="1494"/>
      <w:r>
        <w:t>concept</w:t>
      </w:r>
      <w:commentRangeEnd w:id="1494"/>
      <w:r w:rsidR="002F7C8B">
        <w:rPr>
          <w:rStyle w:val="CommentReference"/>
        </w:rPr>
        <w:commentReference w:id="1494"/>
      </w:r>
      <w:r>
        <w:t xml:space="preserve"> model can be expressed in UML with the concept modeling profile. The profile defines the interpretation of UML concepts used, extends UML concepts with “stereotypes” and makes some UML semantics more specific to concept modeling. </w:t>
      </w:r>
      <w:commentRangeStart w:id="1495"/>
      <w:r>
        <w:t xml:space="preserve">While there are some extensions, every effort is made to use “generic UML” class diagrams, as they are well understood and supported. </w:t>
      </w:r>
      <w:commentRangeEnd w:id="1495"/>
      <w:r w:rsidR="00834157">
        <w:rPr>
          <w:rStyle w:val="CommentReference"/>
        </w:rPr>
        <w:commentReference w:id="1495"/>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ins w:id="1496" w:author="Cory Casanave" w:date="2016-06-02T13:28:00Z">
        <w:r w:rsidR="002F7C8B">
          <w:t xml:space="preserve">Other examples of extensions include </w:t>
        </w:r>
        <w:r w:rsidR="002F7C8B" w:rsidRPr="002F7C8B">
          <w:rPr>
            <w:rStyle w:val="Emphasis"/>
            <w:rPrChange w:id="1497" w:author="Cory Casanave" w:date="2016-06-02T13:29:00Z">
              <w:rPr/>
            </w:rPrChange>
          </w:rPr>
          <w:t>Roles</w:t>
        </w:r>
        <w:r w:rsidR="002F7C8B">
          <w:t xml:space="preserve"> and </w:t>
        </w:r>
        <w:r w:rsidR="002F7C8B" w:rsidRPr="002F7C8B">
          <w:rPr>
            <w:rStyle w:val="Emphasis"/>
            <w:rPrChange w:id="1498" w:author="Cory Casanave" w:date="2016-06-02T13:29:00Z">
              <w:rPr/>
            </w:rPrChange>
          </w:rPr>
          <w:t>Phases</w:t>
        </w:r>
        <w:r w:rsidR="002F7C8B">
          <w:t xml:space="preserve"> to describe how entities may be classified in different context or over time. </w:t>
        </w:r>
      </w:ins>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commentRangeStart w:id="1499"/>
      <w:r>
        <w:t xml:space="preserve">This section is intended to define the semantics of UML used in this specification to represent concept models. </w:t>
      </w:r>
      <w:commentRangeEnd w:id="1499"/>
      <w:r w:rsidR="002F7C8B">
        <w:rPr>
          <w:rStyle w:val="CommentReference"/>
        </w:rPr>
        <w:commentReference w:id="1499"/>
      </w:r>
      <w:r>
        <w:t>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7E3AD875" w:rsidR="00F35C3F" w:rsidRDefault="00F35C3F" w:rsidP="00F35C3F">
      <w:pPr>
        <w:pStyle w:val="BodyText"/>
      </w:pPr>
      <w:commentRangeStart w:id="1500"/>
      <w:r w:rsidRPr="007344FC">
        <w:t>The</w:t>
      </w:r>
      <w:commentRangeEnd w:id="1500"/>
      <w:r w:rsidR="002F7C8B">
        <w:rPr>
          <w:rStyle w:val="CommentReference"/>
        </w:rPr>
        <w:commentReference w:id="1500"/>
      </w:r>
      <w:r w:rsidRPr="007344FC">
        <w:t xml:space="preserve"> goal of a concept model is to unambiguously define durable conceptualizations of the real or </w:t>
      </w:r>
      <w:commentRangeStart w:id="1501"/>
      <w:r w:rsidRPr="007344FC">
        <w:t xml:space="preserve">an imaginary </w:t>
      </w:r>
      <w:commentRangeEnd w:id="1501"/>
      <w:r w:rsidR="002F7C8B">
        <w:rPr>
          <w:rStyle w:val="CommentReference"/>
        </w:rPr>
        <w:commentReference w:id="1501"/>
      </w:r>
      <w:r w:rsidRPr="007344FC">
        <w:t>world</w:t>
      </w:r>
      <w:r>
        <w:t xml:space="preserve">. </w:t>
      </w:r>
      <w:r w:rsidRPr="007344FC">
        <w:t>One can think of a concept model as</w:t>
      </w:r>
      <w:ins w:id="1502" w:author="Cory Casanave" w:date="2016-08-18T15:43:00Z">
        <w:r w:rsidRPr="007344FC">
          <w:t xml:space="preserve"> </w:t>
        </w:r>
      </w:ins>
      <w:ins w:id="1503" w:author="Cory Casanave" w:date="2016-06-02T13:30:00Z">
        <w:r w:rsidR="002F7C8B">
          <w:t>describing</w:t>
        </w:r>
        <w:r w:rsidRPr="007344FC">
          <w:t xml:space="preserve"> </w:t>
        </w:r>
      </w:ins>
      <w:r w:rsidRPr="007344FC">
        <w:t>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w:t>
      </w:r>
      <w:del w:id="1504" w:author="Cory Casanave" w:date="2016-06-02T13:32:00Z">
        <w:r>
          <w:delText xml:space="preserve">the elements of </w:delText>
        </w:r>
      </w:del>
      <w:r>
        <w:t>how we think about the world. They are modeled as combination</w:t>
      </w:r>
      <w:ins w:id="1505" w:author="Cory Casanave" w:date="2016-09-02T13:03:00Z">
        <w:r w:rsidR="00834157">
          <w:t>s</w:t>
        </w:r>
      </w:ins>
      <w:r>
        <w:t xml:space="preserve">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050C5186" w:rsidR="00F35C3F" w:rsidRDefault="00F35C3F" w:rsidP="00F35C3F">
      <w:pPr>
        <w:pStyle w:val="BodyText"/>
      </w:pPr>
      <w:r w:rsidRPr="00D73E69">
        <w:t>A concept model owned by subject matter exp</w:t>
      </w:r>
      <w:r>
        <w:t xml:space="preserve">erts is more durable than a </w:t>
      </w:r>
      <w:ins w:id="1506" w:author="Cory Casanave" w:date="2016-06-02T13:33:00Z">
        <w:r w:rsidR="002F7C8B">
          <w:t xml:space="preserve">data model or </w:t>
        </w:r>
      </w:ins>
      <w:r>
        <w:t>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ins w:id="1507" w:author="Cory Casanave" w:date="2016-09-02T13:04:00Z">
        <w:r w:rsidR="00834157">
          <w:t xml:space="preserve"> Note that there are multiple interpretations of </w:t>
        </w:r>
      </w:ins>
      <w:ins w:id="1508" w:author="Cory Casanave" w:date="2016-09-02T13:05:00Z">
        <w:r w:rsidR="00834157">
          <w:t>“logical model” that span from almost conceptual to near a data schema. Conceptual models can be used to help federate any of these levels of abstraction.</w:t>
        </w:r>
      </w:ins>
    </w:p>
    <w:p w14:paraId="0F68D05B" w14:textId="4C8078BC" w:rsidR="00F35C3F" w:rsidRPr="007344FC" w:rsidRDefault="00F35C3F" w:rsidP="00F35C3F">
      <w:pPr>
        <w:pStyle w:val="BodyText"/>
      </w:pPr>
      <w:r>
        <w:t xml:space="preserve">A concept model is not an information or data model. When </w:t>
      </w:r>
      <w:del w:id="1509" w:author="Cory Casanave" w:date="2016-09-02T13:06:00Z">
        <w:r w:rsidDel="00834157">
          <w:delText xml:space="preserve">we </w:delText>
        </w:r>
      </w:del>
      <w:ins w:id="1510" w:author="Cory Casanave" w:date="2016-09-02T13:06:00Z">
        <w:r w:rsidR="00834157">
          <w:t xml:space="preserve">someone </w:t>
        </w:r>
      </w:ins>
      <w:r>
        <w:t xml:space="preserve">think about concepts, </w:t>
      </w:r>
      <w:del w:id="1511" w:author="Cory Casanave" w:date="2016-09-02T13:06:00Z">
        <w:r w:rsidDel="00834157">
          <w:delText xml:space="preserve">we </w:delText>
        </w:r>
      </w:del>
      <w:ins w:id="1512" w:author="Cory Casanave" w:date="2016-09-02T13:06:00Z">
        <w:r w:rsidR="00834157">
          <w:t xml:space="preserve">they </w:t>
        </w:r>
      </w:ins>
      <w:r>
        <w:t xml:space="preserve">think about real-world things, not data structures </w:t>
      </w:r>
      <w:ins w:id="1513" w:author="Cory Casanave" w:date="2016-06-02T13:34:00Z">
        <w:r w:rsidR="002F7C8B">
          <w:t xml:space="preserve">or even natural language text </w:t>
        </w:r>
      </w:ins>
      <w:r>
        <w:t xml:space="preserve">about those things. These real-world concepts become the pivot points around which we define and relate the many </w:t>
      </w:r>
      <w:ins w:id="1514" w:author="Cory Casanave" w:date="2016-09-02T13:07:00Z">
        <w:r w:rsidR="00834157">
          <w:t xml:space="preserve">terms, </w:t>
        </w:r>
      </w:ins>
      <w:ins w:id="1515" w:author="Cory Casanave" w:date="2016-06-02T13:34:00Z">
        <w:r w:rsidR="002F7C8B">
          <w:t xml:space="preserve">languages and </w:t>
        </w:r>
      </w:ins>
      <w:r>
        <w:t xml:space="preserve">data structures that describe those things. For example, every Person </w:t>
      </w:r>
      <w:r>
        <w:rPr>
          <w:i/>
        </w:rPr>
        <w:t xml:space="preserve">has </w:t>
      </w:r>
      <w:ins w:id="1516" w:author="Cory Casanave" w:date="2016-09-02T13:08:00Z">
        <w:r w:rsidR="00834157">
          <w:rPr>
            <w:i/>
          </w:rPr>
          <w:t xml:space="preserve">biological </w:t>
        </w:r>
      </w:ins>
      <w:r>
        <w:rPr>
          <w:i/>
        </w:rPr>
        <w:t>mother</w:t>
      </w:r>
      <w:r>
        <w:t xml:space="preserve"> one Person, which is essential to </w:t>
      </w:r>
      <w:del w:id="1517" w:author="Cory Casanave" w:date="2016-09-02T13:08:00Z">
        <w:r w:rsidDel="00834157">
          <w:delText>the definition of</w:delText>
        </w:r>
      </w:del>
      <w:ins w:id="1518" w:author="Cory Casanave" w:date="2016-09-02T13:08:00Z">
        <w:r w:rsidR="00834157">
          <w:t>being</w:t>
        </w:r>
      </w:ins>
      <w:r>
        <w:t xml:space="preserve">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ins w:id="1519" w:author="Cory Casanave" w:date="2016-09-02T13:08:00Z">
        <w:r w:rsidR="00AB03A8">
          <w:rPr>
            <w:rFonts w:ascii="Segoe UI" w:hAnsi="Segoe UI" w:cs="Segoe UI"/>
            <w:color w:val="000000"/>
          </w:rPr>
          <w:t xml:space="preserve">What is contextual is our knowledge of that or our need to know it, which is the subject of </w:t>
        </w:r>
      </w:ins>
      <w:ins w:id="1520" w:author="Cory Casanave" w:date="2016-09-02T13:09:00Z">
        <w:r w:rsidR="00AB03A8">
          <w:rPr>
            <w:rFonts w:ascii="Segoe UI" w:hAnsi="Segoe UI" w:cs="Segoe UI"/>
            <w:color w:val="000000"/>
          </w:rPr>
          <w:t>an</w:t>
        </w:r>
      </w:ins>
      <w:ins w:id="1521" w:author="Cory Casanave" w:date="2016-09-02T13:08:00Z">
        <w:r w:rsidR="00AB03A8">
          <w:rPr>
            <w:rFonts w:ascii="Segoe UI" w:hAnsi="Segoe UI" w:cs="Segoe UI"/>
            <w:color w:val="000000"/>
          </w:rPr>
          <w:t xml:space="preserve"> information model.  </w:t>
        </w:r>
      </w:ins>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 xml:space="preserve">cerns should be elaborated in a </w:t>
      </w:r>
      <w:del w:id="1522" w:author="Cory Casanave" w:date="2016-09-02T13:09:00Z">
        <w:r w:rsidDel="00AB03A8">
          <w:delText>logical</w:delText>
        </w:r>
        <w:r w:rsidRPr="007344FC" w:rsidDel="00AB03A8">
          <w:delText xml:space="preserve"> information </w:delText>
        </w:r>
      </w:del>
      <w:ins w:id="1523" w:author="Cory Casanave" w:date="2016-09-02T13:09:00Z">
        <w:r w:rsidR="00AB03A8">
          <w:t xml:space="preserve">data </w:t>
        </w:r>
      </w:ins>
      <w:r w:rsidRPr="007344FC">
        <w:t xml:space="preserve">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w:t>
      </w:r>
      <w:ins w:id="1524" w:author="Cory Casanave" w:date="2016-09-02T13:09:00Z">
        <w:r w:rsidR="00AB03A8">
          <w:t xml:space="preserve"> – as “data things”</w:t>
        </w:r>
      </w:ins>
      <w:r w:rsidRPr="007344FC">
        <w:t xml:space="preserve">,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7777777"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ins w:id="1525" w:author="Cory Casanave" w:date="2016-06-02T13:35:00Z">
        <w:r w:rsidR="003419E5">
          <w:t xml:space="preserve"> or disciplines</w:t>
        </w:r>
      </w:ins>
      <w:r>
        <w:t>, or more easily managing smaller subject areas.</w:t>
      </w:r>
    </w:p>
    <w:p w14:paraId="087CD9FF" w14:textId="7AF44276" w:rsidR="00F35C3F" w:rsidRDefault="00F35C3F" w:rsidP="00F35C3F">
      <w:pPr>
        <w:pStyle w:val="BodyText"/>
      </w:pPr>
      <w:r>
        <w:lastRenderedPageBreak/>
        <w:t xml:space="preserve">A concept model consists of a network of concepts with a simple essential structure. That structure is the definition of classes, relations between them and their characteristics. Classes represent </w:t>
      </w:r>
      <w:del w:id="1526" w:author="Cory Casanave" w:date="2016-09-02T13:11:00Z">
        <w:r w:rsidDel="00AB03A8">
          <w:delText xml:space="preserve">the </w:delText>
        </w:r>
      </w:del>
      <w:ins w:id="1527" w:author="Cory Casanave" w:date="2016-09-02T13:11:00Z">
        <w:r w:rsidR="00AB03A8">
          <w:t xml:space="preserve">abstractions of </w:t>
        </w:r>
      </w:ins>
      <w:r>
        <w:t xml:space="preserve">“things” in our world – including physical things like trees or people and “made up” things like agreements. </w:t>
      </w:r>
    </w:p>
    <w:p w14:paraId="38C3B812" w14:textId="77777777" w:rsidR="00F35C3F" w:rsidRDefault="00F35C3F" w:rsidP="00F35C3F">
      <w:pPr>
        <w:pStyle w:val="BodyText"/>
      </w:pPr>
      <w:r>
        <w:t>Other concepts connect those things - the relations between things are UML associations that have properties. Things have characteristics such as weight or color. Things can also have properties that are attributes of a class. This basic 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77777777" w:rsidR="00F35C3F" w:rsidRDefault="00F35C3F" w:rsidP="00F35C3F">
      <w:pPr>
        <w:pStyle w:val="BodyText"/>
      </w:pPr>
      <w:r>
        <w:t xml:space="preserve">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w:t>
      </w:r>
      <w:ins w:id="1528" w:author="Cory Casanave" w:date="2016-06-02T14:36:00Z">
        <w:r w:rsidR="00973EFC">
          <w:t xml:space="preserve">conceptual </w:t>
        </w:r>
      </w:ins>
      <w:r>
        <w:t xml:space="preserve">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w:t>
      </w:r>
      <w:del w:id="1529" w:author="Cory Casanave" w:date="2016-06-02T14:37:00Z">
        <w:r>
          <w:delText>are related to a concept model</w:delText>
        </w:r>
      </w:del>
      <w:ins w:id="1530" w:author="Cory Casanave" w:date="2016-06-02T14:37:00Z">
        <w:r w:rsidR="00973EFC">
          <w:t>represent concepts</w:t>
        </w:r>
      </w:ins>
      <w:ins w:id="1531" w:author="Cory Casanave" w:date="2016-08-18T15:43:00Z">
        <w:r>
          <w:t>.</w:t>
        </w:r>
      </w:ins>
      <w:del w:id="1532" w:author="Cory Casanave" w:date="2016-08-18T15:43:00Z">
        <w:r>
          <w:delText>.</w:delText>
        </w:r>
      </w:del>
      <w:r>
        <w:t xml:space="preserve"> To allow for the many viewpoints that can exist for any concept, a concept can be in many generalization hierarchies at the same time.</w:t>
      </w:r>
    </w:p>
    <w:p w14:paraId="156621ED" w14:textId="56017DA9" w:rsidR="00F35C3F" w:rsidRDefault="00F35C3F" w:rsidP="00F35C3F">
      <w:pPr>
        <w:pStyle w:val="BodyText"/>
      </w:pPr>
      <w:r>
        <w:t xml:space="preserve">The following section defines how </w:t>
      </w:r>
      <w:del w:id="1533" w:author="Cory Casanave" w:date="2016-06-02T14:37:00Z">
        <w:r>
          <w:delText xml:space="preserve">basic </w:delText>
        </w:r>
      </w:del>
      <w:r>
        <w:t xml:space="preserve">UML </w:t>
      </w:r>
      <w:ins w:id="1534" w:author="Cory Casanave" w:date="2016-06-02T14:37:00Z">
        <w:r w:rsidR="00973EFC">
          <w:t xml:space="preserve">with conceptual extensions </w:t>
        </w:r>
      </w:ins>
      <w:r>
        <w:t>is used to represent the foundational network of concepts using classes, associations, and properties. Additional constraints</w:t>
      </w:r>
      <w:ins w:id="1535" w:author="Cory Casanave" w:date="2016-09-02T13:12:00Z">
        <w:r w:rsidR="00C976AA">
          <w:t xml:space="preserve">, expressed as rules, </w:t>
        </w:r>
      </w:ins>
      <w:r>
        <w:t xml:space="preserve">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1536" w:name="_Toc433820050"/>
      <w:bookmarkStart w:id="1537" w:name="_Toc463469868"/>
      <w:r>
        <w:t>Classes</w:t>
      </w:r>
      <w:bookmarkEnd w:id="1536"/>
      <w:bookmarkEnd w:id="1537"/>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77777777" w:rsidR="00F35C3F" w:rsidRDefault="00F35C3F" w:rsidP="00F35C3F">
      <w:pPr>
        <w:pStyle w:val="BodyText"/>
      </w:pPr>
      <w:r>
        <w:t>In the UML concept model, a class is diagramed as a box with a name at the top. In some cases</w:t>
      </w:r>
      <w:ins w:id="1538" w:author="Cory Casanave" w:date="2016-06-02T14:38:00Z">
        <w:r w:rsidR="00973EFC">
          <w:t>,</w:t>
        </w:r>
      </w:ins>
      <w:r>
        <w:t xml:space="preserve">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6C2A9BB">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5</w:t>
      </w:r>
      <w:r w:rsidR="00DD6D9C">
        <w:rPr>
          <w:noProof/>
        </w:rPr>
        <w:fldChar w:fldCharType="end"/>
      </w:r>
      <w:r>
        <w:t xml:space="preserve"> Example of a Class</w:t>
      </w:r>
    </w:p>
    <w:p w14:paraId="4C5F0CD1" w14:textId="77777777"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w:t>
      </w:r>
      <w:ins w:id="1539" w:author="Cory Casanave" w:date="2016-06-02T14:38:00Z">
        <w:r w:rsidR="00973EFC">
          <w:t>,</w:t>
        </w:r>
      </w:ins>
      <w:r>
        <w:t xml:space="preserv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w:t>
      </w:r>
      <w:del w:id="1540" w:author="Cory Casanave" w:date="2016-06-02T14:39:00Z">
        <w:r w:rsidRPr="00B879DC">
          <w:rPr>
            <w:i/>
          </w:rPr>
          <w:delText xml:space="preserve">the </w:delText>
        </w:r>
      </w:del>
      <w:ins w:id="1541" w:author="Cory Casanave" w:date="2016-06-02T14:39:00Z">
        <w:r w:rsidR="00973EFC">
          <w:rPr>
            <w:i/>
          </w:rPr>
          <w:t>a</w:t>
        </w:r>
        <w:r w:rsidR="00973EFC" w:rsidRPr="00B879DC">
          <w:rPr>
            <w:i/>
          </w:rPr>
          <w:t xml:space="preserve"> </w:t>
        </w:r>
      </w:ins>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1542" w:name="_Toc433820051"/>
      <w:bookmarkStart w:id="1543" w:name="_Toc463469869"/>
      <w:r>
        <w:t>Instances</w:t>
      </w:r>
      <w:bookmarkEnd w:id="1542"/>
      <w:bookmarkEnd w:id="1543"/>
    </w:p>
    <w:p w14:paraId="1F3F59F0" w14:textId="77777777"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w:t>
      </w:r>
      <w:ins w:id="1544" w:author="Cory Casanave" w:date="2016-06-02T14:39:00Z">
        <w:r w:rsidR="00973EFC">
          <w:t xml:space="preserve"> or to define well known instances, like the “United States of America</w:t>
        </w:r>
      </w:ins>
      <w:ins w:id="1545" w:author="Cory Casanave" w:date="2016-06-02T14:40:00Z">
        <w:r w:rsidR="00973EFC">
          <w:t>”</w:t>
        </w:r>
      </w:ins>
      <w:ins w:id="1546" w:author="Cory Casanave" w:date="2016-08-18T15:43:00Z">
        <w:r>
          <w:t>.</w:t>
        </w:r>
      </w:ins>
      <w:del w:id="1547" w:author="Cory Casanave" w:date="2016-08-18T15:43:00Z">
        <w:r>
          <w:delText>.</w:delText>
        </w:r>
      </w:del>
      <w:r>
        <w:t xml:space="preserve"> Since the model is conceptual, instances of classes are proxies</w:t>
      </w:r>
      <w:ins w:id="1548" w:author="Cory Casanave" w:date="2016-06-02T14:40:00Z">
        <w:r w:rsidR="00973EFC">
          <w:t>, or “signs”,</w:t>
        </w:r>
      </w:ins>
      <w:r>
        <w:t xml:space="preserve"> for the “real thing” in the world – not data about them or other technology artifacts. </w:t>
      </w:r>
      <w:del w:id="1549" w:author="Cory Casanave" w:date="2016-06-02T14:40:00Z">
        <w:r>
          <w:delText>However we sometimes want to show information about instances.</w:delText>
        </w:r>
      </w:del>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lastRenderedPageBreak/>
        <w:drawing>
          <wp:inline distT="0" distB="0" distL="0" distR="0" wp14:anchorId="54F6625E" wp14:editId="0B289E85">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r w:rsidR="00DD6D9C">
        <w:fldChar w:fldCharType="begin"/>
      </w:r>
      <w:r w:rsidR="00DD6D9C">
        <w:instrText xml:space="preserve"> SEQ Figure \* ARABIC </w:instrText>
      </w:r>
      <w:r w:rsidR="00DD6D9C">
        <w:fldChar w:fldCharType="separate"/>
      </w:r>
      <w:r>
        <w:rPr>
          <w:noProof/>
        </w:rPr>
        <w:t>6</w:t>
      </w:r>
      <w:r w:rsidR="00DD6D9C">
        <w:rPr>
          <w:noProof/>
        </w:rPr>
        <w:fldChar w:fldCharType="end"/>
      </w:r>
      <w:r>
        <w:t xml:space="preserve"> Instance Example</w:t>
      </w:r>
    </w:p>
    <w:p w14:paraId="24EED156" w14:textId="77777777" w:rsidR="00F35C3F" w:rsidRDefault="00F35C3F" w:rsidP="00F35C3F">
      <w:pPr>
        <w:rPr>
          <w:noProof/>
        </w:rPr>
      </w:pPr>
      <w:r>
        <w:rPr>
          <w:noProof/>
        </w:rPr>
        <w:t>The above example shows a information about an instance named “Joe Smith” that is classified as a “Person” and a “Victim”.</w:t>
      </w:r>
    </w:p>
    <w:p w14:paraId="78E183F1" w14:textId="77777777" w:rsidR="00F35C3F" w:rsidRDefault="00F35C3F" w:rsidP="00F35C3F">
      <w:pPr>
        <w:pStyle w:val="Heading3"/>
      </w:pPr>
      <w:bookmarkStart w:id="1550" w:name="_Toc433820052"/>
      <w:bookmarkStart w:id="1551" w:name="_Toc463469870"/>
      <w:r>
        <w:t xml:space="preserve">Class </w:t>
      </w:r>
      <w:bookmarkEnd w:id="1550"/>
      <w:r>
        <w:t>Generalization</w:t>
      </w:r>
      <w:bookmarkEnd w:id="1551"/>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72A9038F">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r w:rsidR="00DD6D9C">
        <w:fldChar w:fldCharType="begin"/>
      </w:r>
      <w:r w:rsidR="00DD6D9C">
        <w:instrText xml:space="preserve"> SEQ Figure \* ARA</w:instrText>
      </w:r>
      <w:r w:rsidR="00DD6D9C">
        <w:instrText xml:space="preserve">BIC </w:instrText>
      </w:r>
      <w:r w:rsidR="00DD6D9C">
        <w:fldChar w:fldCharType="separate"/>
      </w:r>
      <w:r>
        <w:rPr>
          <w:noProof/>
        </w:rPr>
        <w:t>7</w:t>
      </w:r>
      <w:r w:rsidR="00DD6D9C">
        <w:rPr>
          <w:noProof/>
        </w:rPr>
        <w:fldChar w:fldCharType="end"/>
      </w:r>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lastRenderedPageBreak/>
        <w:drawing>
          <wp:inline distT="0" distB="0" distL="0" distR="0" wp14:anchorId="58FA6D19" wp14:editId="1A384482">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8</w:t>
      </w:r>
      <w:r w:rsidR="00DD6D9C">
        <w:rPr>
          <w:noProof/>
        </w:rPr>
        <w:fldChar w:fldCharType="end"/>
      </w:r>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1552" w:name="_Toc449687402"/>
      <w:r>
        <w:t>Overlapping and Incomplete Subclasses</w:t>
      </w:r>
      <w:bookmarkEnd w:id="1552"/>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77777777" w:rsidR="00F35C3F" w:rsidRDefault="00F35C3F" w:rsidP="00F35C3F">
      <w:r>
        <w:t>For example, the diagram below shows four instances</w:t>
      </w:r>
      <w:ins w:id="1553" w:author="Cory Casanave" w:date="2016-06-02T17:32:00Z">
        <w:r w:rsidR="00E530A4">
          <w:t xml:space="preserve"> (represented by white diamonds)</w:t>
        </w:r>
      </w:ins>
      <w:ins w:id="1554" w:author="Cory Casanave" w:date="2016-08-18T15:43:00Z">
        <w:r>
          <w:t>.</w:t>
        </w:r>
      </w:ins>
      <w:del w:id="1555" w:author="Cory Casanave" w:date="2016-08-18T15:43:00Z">
        <w:r>
          <w:delText>.</w:delText>
        </w:r>
      </w:del>
      <w:r>
        <w:t xml:space="preserve">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1819900F">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9</w:t>
      </w:r>
      <w:r w:rsidR="00DD6D9C">
        <w:rPr>
          <w:noProof/>
        </w:rPr>
        <w:fldChar w:fldCharType="end"/>
      </w:r>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lastRenderedPageBreak/>
        <w:drawing>
          <wp:inline distT="0" distB="0" distL="0" distR="0" wp14:anchorId="27B84793" wp14:editId="639E87C0">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10</w:t>
      </w:r>
      <w:r w:rsidR="00DD6D9C">
        <w:rPr>
          <w:noProof/>
        </w:rPr>
        <w:fldChar w:fldCharType="end"/>
      </w:r>
      <w:r>
        <w:t xml:space="preserve">   Incomplete and overlapping subclasses in standard UML notation</w:t>
      </w:r>
    </w:p>
    <w:p w14:paraId="2D336160" w14:textId="77777777" w:rsidR="00F35C3F" w:rsidRDefault="00F35C3F" w:rsidP="00F35C3F">
      <w:pPr>
        <w:pStyle w:val="Heading4"/>
      </w:pPr>
      <w:bookmarkStart w:id="1556" w:name="_Toc449687403"/>
      <w:r>
        <w:t>Disjoint and Incomplete Subclasses</w:t>
      </w:r>
      <w:bookmarkEnd w:id="1556"/>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22E21ECD">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11</w:t>
      </w:r>
      <w:r w:rsidR="00DD6D9C">
        <w:rPr>
          <w:noProof/>
        </w:rPr>
        <w:fldChar w:fldCharType="end"/>
      </w:r>
      <w:r>
        <w:t xml:space="preserve">   Disjoint Subclasses</w:t>
      </w:r>
    </w:p>
    <w:p w14:paraId="4ABF76B9" w14:textId="77777777"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ins w:id="1557" w:author="Cory Casanave" w:date="2016-06-02T17:33:00Z">
        <w:r w:rsidR="00E530A4">
          <w:t>It is incomplete because there can be many more kinds of animals.</w:t>
        </w:r>
      </w:ins>
    </w:p>
    <w:p w14:paraId="2E3A71B9" w14:textId="77777777" w:rsidR="00F35C3F" w:rsidRDefault="00F35C3F" w:rsidP="00F35C3F"/>
    <w:p w14:paraId="132989DF" w14:textId="77777777" w:rsidR="00F35C3F" w:rsidRDefault="00F35C3F" w:rsidP="00F35C3F">
      <w:pPr>
        <w:keepNext/>
      </w:pPr>
      <w:r>
        <w:rPr>
          <w:noProof/>
        </w:rPr>
        <w:lastRenderedPageBreak/>
        <w:drawing>
          <wp:inline distT="0" distB="0" distL="0" distR="0" wp14:anchorId="57C47610" wp14:editId="26F22A9E">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12</w:t>
      </w:r>
      <w:r w:rsidR="00DD6D9C">
        <w:rPr>
          <w:noProof/>
        </w:rPr>
        <w:fldChar w:fldCharType="end"/>
      </w:r>
      <w:r>
        <w:t xml:space="preserve">   Incomplete and disjoint subclasses in standard UML notation</w:t>
      </w:r>
    </w:p>
    <w:p w14:paraId="64ADFFD0" w14:textId="77777777"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w:t>
      </w:r>
      <w:ins w:id="1558" w:author="Cory Casanave" w:date="2016-06-02T17:34:00Z">
        <w:r w:rsidR="00E530A4">
          <w:t xml:space="preserve">that anything can be </w:t>
        </w:r>
        <w:r>
          <w:t>disjoint</w:t>
        </w:r>
        <w:r w:rsidR="00E530A4">
          <w:t>, even if they are not</w:t>
        </w:r>
        <w:r>
          <w:t xml:space="preserve"> subclasses</w:t>
        </w:r>
        <w:r w:rsidR="00E530A4">
          <w:t xml:space="preserve"> of a common </w:t>
        </w:r>
      </w:ins>
      <w:ins w:id="1559" w:author="Cory Casanave" w:date="2016-06-02T17:35:00Z">
        <w:r w:rsidR="00E530A4">
          <w:t>super type</w:t>
        </w:r>
      </w:ins>
      <w:ins w:id="1560" w:author="Cory Casanave" w:date="2016-06-02T17:34:00Z">
        <w:r w:rsidR="00E530A4">
          <w:t xml:space="preserve">. </w:t>
        </w:r>
      </w:ins>
      <w:ins w:id="1561" w:author="Cory Casanave" w:date="2016-08-18T15:43:00Z">
        <w:r>
          <w:t>disjoint subclasses.</w:t>
        </w:r>
      </w:ins>
      <w:del w:id="1562" w:author="Cory Casanave" w:date="2016-08-18T15:43:00Z">
        <w:r>
          <w:delText>.</w:delText>
        </w:r>
      </w:del>
      <w:r>
        <w:t xml:space="preserve"> </w:t>
      </w:r>
      <w:commentRangeStart w:id="1563"/>
      <w:r>
        <w:t xml:space="preserve">For example, the class Animal has three disjoint subclasses, Cat and Dog. </w:t>
      </w:r>
      <w:commentRangeEnd w:id="1563"/>
      <w:r w:rsidR="00E530A4">
        <w:rPr>
          <w:rStyle w:val="CommentReference"/>
        </w:rPr>
        <w:commentReference w:id="1563"/>
      </w:r>
    </w:p>
    <w:p w14:paraId="023BC747" w14:textId="77777777" w:rsidR="00F35C3F" w:rsidRDefault="00F35C3F" w:rsidP="00F35C3F"/>
    <w:p w14:paraId="4A5893CF" w14:textId="77777777" w:rsidR="00F35C3F" w:rsidRDefault="00F35C3F" w:rsidP="00F35C3F">
      <w:commentRangeStart w:id="1564"/>
      <w:r>
        <w:rPr>
          <w:noProof/>
        </w:rPr>
        <w:drawing>
          <wp:inline distT="0" distB="0" distL="0" distR="0" wp14:anchorId="3359AAF8" wp14:editId="1200AF15">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commentRangeEnd w:id="1564"/>
      <w:r w:rsidR="00BF7F65">
        <w:rPr>
          <w:rStyle w:val="CommentReference"/>
        </w:rPr>
        <w:commentReference w:id="1564"/>
      </w:r>
    </w:p>
    <w:p w14:paraId="432B3BB3"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13</w:t>
      </w:r>
      <w:r w:rsidR="00DD6D9C">
        <w:rPr>
          <w:noProof/>
        </w:rPr>
        <w:fldChar w:fldCharType="end"/>
      </w:r>
      <w:r>
        <w:t xml:space="preserve">   </w:t>
      </w:r>
      <w:del w:id="1565" w:author="Cory Casanave" w:date="2016-06-02T17:36:00Z">
        <w:r>
          <w:delText>Atternative</w:delText>
        </w:r>
      </w:del>
      <w:ins w:id="1566" w:author="Cory Casanave" w:date="2016-06-02T17:36:00Z">
        <w:r w:rsidR="00E530A4">
          <w:t>Alternative</w:t>
        </w:r>
      </w:ins>
      <w:r>
        <w:t xml:space="preser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1567" w:name="_Ref305774787"/>
      <w:bookmarkStart w:id="1568" w:name="_Ref305774797"/>
      <w:bookmarkStart w:id="1569" w:name="_Ref305774820"/>
      <w:bookmarkStart w:id="1570" w:name="_Ref305774828"/>
      <w:bookmarkStart w:id="1571" w:name="_Ref305774884"/>
      <w:bookmarkStart w:id="1572" w:name="_Ref305774907"/>
      <w:bookmarkStart w:id="1573" w:name="_Toc449687404"/>
      <w:r>
        <w:t>Complete and Overlapping Subclasses</w:t>
      </w:r>
      <w:bookmarkEnd w:id="1567"/>
      <w:bookmarkEnd w:id="1568"/>
      <w:bookmarkEnd w:id="1569"/>
      <w:bookmarkEnd w:id="1570"/>
      <w:bookmarkEnd w:id="1571"/>
      <w:bookmarkEnd w:id="1572"/>
      <w:bookmarkEnd w:id="1573"/>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commentRangeStart w:id="1574"/>
      <w:r w:rsidRPr="00326487">
        <w:rPr>
          <w:noProof/>
        </w:rPr>
        <w:lastRenderedPageBreak/>
        <w:drawing>
          <wp:inline distT="0" distB="0" distL="0" distR="0" wp14:anchorId="3F497AF1" wp14:editId="00FE3FE1">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commentRangeEnd w:id="1574"/>
      <w:r w:rsidR="00BF7F65">
        <w:rPr>
          <w:rStyle w:val="CommentReference"/>
        </w:rPr>
        <w:commentReference w:id="1574"/>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14</w:t>
      </w:r>
      <w:r w:rsidR="00DD6D9C">
        <w:rPr>
          <w:noProof/>
        </w:rPr>
        <w:fldChar w:fldCharType="end"/>
      </w:r>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commentRangeStart w:id="1575"/>
      <w:r>
        <w:rPr>
          <w:noProof/>
        </w:rPr>
        <w:drawing>
          <wp:inline distT="0" distB="0" distL="0" distR="0" wp14:anchorId="34E5436D" wp14:editId="5A587846">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commentRangeEnd w:id="1575"/>
      <w:r w:rsidR="00BF7F65">
        <w:rPr>
          <w:rStyle w:val="CommentReference"/>
        </w:rPr>
        <w:commentReference w:id="1575"/>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15</w:t>
      </w:r>
      <w:r w:rsidR="00DD6D9C">
        <w:rPr>
          <w:noProof/>
        </w:rPr>
        <w:fldChar w:fldCharType="end"/>
      </w:r>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1576" w:name="_Toc449687405"/>
      <w:r>
        <w:t>Disjoint and Complete Subclasses</w:t>
      </w:r>
      <w:bookmarkEnd w:id="1576"/>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commentRangeStart w:id="1577"/>
      <w:r w:rsidRPr="00326487">
        <w:rPr>
          <w:noProof/>
        </w:rPr>
        <w:lastRenderedPageBreak/>
        <w:drawing>
          <wp:inline distT="0" distB="0" distL="0" distR="0" wp14:anchorId="0F0B0C4F" wp14:editId="35E3D9AA">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commentRangeEnd w:id="1577"/>
      <w:r w:rsidR="00BF7F65">
        <w:rPr>
          <w:rStyle w:val="CommentReference"/>
        </w:rPr>
        <w:commentReference w:id="1577"/>
      </w:r>
    </w:p>
    <w:p w14:paraId="4C953A82"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16</w:t>
      </w:r>
      <w:r w:rsidR="00DD6D9C">
        <w:rPr>
          <w:noProof/>
        </w:rPr>
        <w:fldChar w:fldCharType="end"/>
      </w:r>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drawing>
          <wp:inline distT="0" distB="0" distL="0" distR="0" wp14:anchorId="0122139F" wp14:editId="13576B78">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17</w:t>
      </w:r>
      <w:r w:rsidR="00DD6D9C">
        <w:rPr>
          <w:noProof/>
        </w:rPr>
        <w:fldChar w:fldCharType="end"/>
      </w:r>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1578" w:name="_Toc433820053"/>
      <w:bookmarkStart w:id="1579" w:name="_Toc463469871"/>
      <w:r>
        <w:rPr>
          <w:noProof/>
        </w:rPr>
        <w:t>Properties</w:t>
      </w:r>
      <w:bookmarkEnd w:id="1578"/>
      <w:bookmarkEnd w:id="1579"/>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lastRenderedPageBreak/>
        <w:drawing>
          <wp:inline distT="0" distB="0" distL="0" distR="0" wp14:anchorId="1BC2909F" wp14:editId="1232E15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r w:rsidR="00DD6D9C">
        <w:fldChar w:fldCharType="begin"/>
      </w:r>
      <w:r w:rsidR="00DD6D9C">
        <w:instrText xml:space="preserve"> SEQ Figure \* ARABIC </w:instrText>
      </w:r>
      <w:r w:rsidR="00DD6D9C">
        <w:fldChar w:fldCharType="separate"/>
      </w:r>
      <w:r>
        <w:rPr>
          <w:noProof/>
        </w:rPr>
        <w:t>18</w:t>
      </w:r>
      <w:r w:rsidR="00DD6D9C">
        <w:rPr>
          <w:noProof/>
        </w:rPr>
        <w:fldChar w:fldCharType="end"/>
      </w:r>
      <w:r>
        <w:t xml:space="preserve"> Example of Properties</w:t>
      </w:r>
    </w:p>
    <w:p w14:paraId="0060B993" w14:textId="77777777" w:rsidR="00F35C3F" w:rsidRDefault="00F35C3F" w:rsidP="00F35C3F">
      <w:pPr>
        <w:rPr>
          <w:noProof/>
        </w:rPr>
      </w:pPr>
      <w:r>
        <w:rPr>
          <w:noProof/>
        </w:rPr>
        <w:t xml:space="preserve">The above example shows that an animal has the qualities of birthdate,  death date, physical sex, height and weight. Note that these is no assumtion that these qualities may be known, required or that different data sources may or may not agree on them – just that an </w:t>
      </w:r>
      <w:del w:id="1580" w:author="Cory Casanave" w:date="2016-06-02T17:45:00Z">
        <w:r>
          <w:rPr>
            <w:noProof/>
          </w:rPr>
          <w:delText xml:space="preserve">Animal </w:delText>
        </w:r>
      </w:del>
      <w:ins w:id="1581" w:author="Cory Casanave" w:date="2016-06-02T17:45:00Z">
        <w:r w:rsidR="00036046">
          <w:rPr>
            <w:noProof/>
          </w:rPr>
          <w:t xml:space="preserve">animal </w:t>
        </w:r>
      </w:ins>
      <w:r>
        <w:rPr>
          <w:noProof/>
        </w:rPr>
        <w:t>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21318DBD"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w:t>
      </w:r>
      <w:ins w:id="1582" w:author="Cory Casanave" w:date="2016-06-02T17:46:00Z">
        <w:r w:rsidR="00036046">
          <w:t xml:space="preserve">To represent metadata, </w:t>
        </w:r>
      </w:ins>
      <w:del w:id="1583" w:author="Cory Casanave" w:date="2016-06-02T17:46:00Z">
        <w:r w:rsidRPr="00CE2228">
          <w:delText>This</w:delText>
        </w:r>
        <w:r w:rsidRPr="00CE2228" w:rsidDel="00036046">
          <w:delText xml:space="preserve"> </w:delText>
        </w:r>
      </w:del>
      <w:ins w:id="1584" w:author="Cory Casanave" w:date="2016-06-02T17:46:00Z">
        <w:r w:rsidR="00036046">
          <w:t>t</w:t>
        </w:r>
        <w:r w:rsidR="00036046" w:rsidRPr="00CE2228">
          <w:t>his</w:t>
        </w:r>
        <w:r w:rsidRPr="00CE2228">
          <w:t xml:space="preserve"> </w:t>
        </w:r>
      </w:ins>
      <w:r w:rsidRPr="00CE2228">
        <w:t>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77777777" w:rsidR="00F35C3F" w:rsidRDefault="00F35C3F" w:rsidP="00F35C3F">
      <w:r>
        <w:t xml:space="preserve">Note that because every class ultimately specializes the special class «Anything», when that </w:t>
      </w:r>
      <w:del w:id="1585" w:author="Cory Casanave" w:date="2016-06-02T17:46:00Z">
        <w:r>
          <w:delText xml:space="preserve">special </w:delText>
        </w:r>
      </w:del>
      <w:ins w:id="1586" w:author="Cory Casanave" w:date="2016-06-02T17:46:00Z">
        <w:r w:rsidR="00036046">
          <w:t>&lt;&lt;Anything&gt;&gt;</w:t>
        </w:r>
      </w:ins>
      <w:del w:id="1587" w:author="Cory Casanave" w:date="2016-06-02T17:46:00Z">
        <w:r>
          <w:delText>class</w:delText>
        </w:r>
      </w:del>
      <w:r>
        <w:t xml:space="preserve"> has properties, those properties can be used by instances of any </w:t>
      </w:r>
      <w:del w:id="1588" w:author="Cory Casanave" w:date="2016-06-02T17:47:00Z">
        <w:r>
          <w:delText>subclasses</w:delText>
        </w:r>
      </w:del>
      <w:ins w:id="1589" w:author="Cory Casanave" w:date="2016-06-02T17:47:00Z">
        <w:r w:rsidR="00036046">
          <w:t>class</w:t>
        </w:r>
      </w:ins>
      <w:r>
        <w:t>. Moreover,</w:t>
      </w:r>
      <w:ins w:id="1590" w:author="Cory Casanave" w:date="2016-08-18T15:43:00Z">
        <w:r>
          <w:t xml:space="preserve"> </w:t>
        </w:r>
      </w:ins>
      <w:ins w:id="1591" w:author="Cory Casanave" w:date="2016-06-02T17:47:00Z">
        <w:r w:rsidR="00036046">
          <w:t>classes or</w:t>
        </w:r>
        <w:r>
          <w:t xml:space="preserve"> </w:t>
        </w:r>
      </w:ins>
      <w:r>
        <w:t xml:space="preserve">subclasses can have constraints on the values of properties that only hold from that </w:t>
      </w:r>
      <w:del w:id="1592" w:author="Cory Casanave" w:date="2016-06-02T17:47:00Z">
        <w:r>
          <w:delText>sub</w:delText>
        </w:r>
      </w:del>
      <w:r>
        <w:t>class and below in the generalization hierarchy. See subsequent sections for further explanation.</w:t>
      </w:r>
    </w:p>
    <w:p w14:paraId="195BFBD0" w14:textId="77777777" w:rsidR="00F35C3F" w:rsidRDefault="00F35C3F" w:rsidP="00F35C3F">
      <w:pPr>
        <w:pStyle w:val="Heading3"/>
      </w:pPr>
      <w:bookmarkStart w:id="1593" w:name="_Toc433820054"/>
      <w:bookmarkStart w:id="1594" w:name="_Toc463469872"/>
      <w:r>
        <w:t>Associations</w:t>
      </w:r>
      <w:bookmarkEnd w:id="1593"/>
      <w:bookmarkEnd w:id="1594"/>
    </w:p>
    <w:p w14:paraId="78D8233D" w14:textId="77777777" w:rsidR="00F35C3F" w:rsidRDefault="00F35C3F" w:rsidP="00F35C3F">
      <w:pPr>
        <w:pStyle w:val="BodyText"/>
      </w:pPr>
      <w:r>
        <w:t>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related, these are also shown. Since an association has</w:t>
      </w:r>
      <w:ins w:id="1595" w:author="Cory Casanave" w:date="2016-08-18T15:43:00Z">
        <w:r>
          <w:t xml:space="preserve"> </w:t>
        </w:r>
      </w:ins>
      <w:ins w:id="1596" w:author="Cory Casanave" w:date="2016-06-02T17:48:00Z">
        <w:r w:rsidR="007750CC">
          <w:t>at least</w:t>
        </w:r>
        <w:r>
          <w:t xml:space="preserve"> </w:t>
        </w:r>
      </w:ins>
      <w:r>
        <w:t xml:space="preserve">two ends, the association may be read in </w:t>
      </w:r>
      <w:del w:id="1597" w:author="Cory Casanave" w:date="2016-06-02T17:48:00Z">
        <w:r>
          <w:delText xml:space="preserve">either </w:delText>
        </w:r>
      </w:del>
      <w:ins w:id="1598" w:author="Cory Casanave" w:date="2016-06-02T17:48:00Z">
        <w:r w:rsidR="007750CC">
          <w:t xml:space="preserve">any </w:t>
        </w:r>
      </w:ins>
      <w:r>
        <w:t xml:space="preserve">direction, but is the same “fact”. </w:t>
      </w:r>
      <w:commentRangeStart w:id="1599"/>
      <w:r>
        <w:t xml:space="preserve">The properties involved are considered “inverse properties”. </w:t>
      </w:r>
      <w:commentRangeEnd w:id="1599"/>
      <w:r w:rsidR="007750CC">
        <w:rPr>
          <w:rStyle w:val="CommentReference"/>
        </w:rPr>
        <w:commentReference w:id="1599"/>
      </w:r>
      <w:r>
        <w:t xml:space="preserve">The association end properties are typically verbs or verb phrases, but in some cases, such </w:t>
      </w:r>
      <w:commentRangeStart w:id="1600"/>
      <w:r>
        <w:t>as when an association is reified as a class, the association ends can become noun phrases</w:t>
      </w:r>
      <w:commentRangeEnd w:id="1600"/>
      <w:r w:rsidR="007750CC">
        <w:rPr>
          <w:rStyle w:val="CommentReference"/>
        </w:rPr>
        <w:commentReference w:id="1600"/>
      </w:r>
      <w:r>
        <w:t xml:space="preserve">.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60293710">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19</w:t>
      </w:r>
      <w:r w:rsidR="00DD6D9C">
        <w:rPr>
          <w:noProof/>
        </w:rPr>
        <w:fldChar w:fldCharType="end"/>
      </w:r>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1601" w:name="_Toc433820055"/>
      <w:bookmarkStart w:id="1602" w:name="_Toc463469873"/>
      <w:r>
        <w:rPr>
          <w:noProof/>
        </w:rPr>
        <w:lastRenderedPageBreak/>
        <w:t>Property and association end hierarchies</w:t>
      </w:r>
      <w:bookmarkEnd w:id="1601"/>
      <w:bookmarkEnd w:id="1602"/>
    </w:p>
    <w:p w14:paraId="42EBD706" w14:textId="0413F6E8" w:rsidR="00F35C3F" w:rsidRDefault="00F35C3F" w:rsidP="00F35C3F">
      <w:pPr>
        <w:pStyle w:val="BodyText"/>
        <w:rPr>
          <w:noProof/>
        </w:rPr>
      </w:pPr>
      <w:r>
        <w:rPr>
          <w:noProof/>
        </w:rPr>
        <w:t xml:space="preserve">Like class hierarchies, attributes and association ends (we will just call both properties from now on) can also be arranged in hierarchies of more or less specific properties. In UML, property hierarchies are represented using </w:t>
      </w:r>
      <w:del w:id="1603" w:author="Cory Casanave" w:date="2016-09-02T13:13:00Z">
        <w:r w:rsidDel="00C976AA">
          <w:rPr>
            <w:noProof/>
          </w:rPr>
          <w:delText xml:space="preserve">with </w:delText>
        </w:r>
      </w:del>
      <w:r>
        <w:rPr>
          <w:noProof/>
        </w:rPr>
        <w:t>either “</w:t>
      </w:r>
      <w:commentRangeStart w:id="1604"/>
      <w:r>
        <w:rPr>
          <w:noProof/>
        </w:rPr>
        <w:t xml:space="preserve">Subsets” or “Redefines”. </w:t>
      </w:r>
      <w:commentRangeEnd w:id="1604"/>
      <w:r w:rsidR="007750CC">
        <w:rPr>
          <w:rStyle w:val="CommentReference"/>
        </w:rPr>
        <w:commentReference w:id="1604"/>
      </w:r>
      <w:r>
        <w:rPr>
          <w:noProof/>
        </w:rPr>
        <w:t xml:space="preserve">What a property subsets or redefines is shown next to its </w:t>
      </w:r>
      <w:del w:id="1605" w:author="Cory Casanave" w:date="2016-09-02T13:13:00Z">
        <w:r w:rsidDel="00C976AA">
          <w:rPr>
            <w:noProof/>
          </w:rPr>
          <w:delText xml:space="preserve">defintion </w:delText>
        </w:r>
      </w:del>
      <w:ins w:id="1606" w:author="Cory Casanave" w:date="2016-09-02T13:13:00Z">
        <w:r w:rsidR="00C976AA">
          <w:rPr>
            <w:noProof/>
          </w:rPr>
          <w:t xml:space="preserve">name </w:t>
        </w:r>
      </w:ins>
      <w:r>
        <w:rPr>
          <w:noProof/>
        </w:rPr>
        <w:t>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2A0F49B2">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r w:rsidR="00DD6D9C">
        <w:fldChar w:fldCharType="begin"/>
      </w:r>
      <w:r w:rsidR="00DD6D9C">
        <w:instrText xml:space="preserve"> SEQ Figure \* ARABIC </w:instrText>
      </w:r>
      <w:r w:rsidR="00DD6D9C">
        <w:fldChar w:fldCharType="separate"/>
      </w:r>
      <w:r>
        <w:rPr>
          <w:noProof/>
        </w:rPr>
        <w:t>20</w:t>
      </w:r>
      <w:r w:rsidR="00DD6D9C">
        <w:rPr>
          <w:noProof/>
        </w:rPr>
        <w:fldChar w:fldCharType="end"/>
      </w:r>
      <w:r>
        <w:t xml:space="preserve"> Example of Association End Hierarchy</w:t>
      </w:r>
    </w:p>
    <w:p w14:paraId="7A5798E3" w14:textId="77777777" w:rsidR="00F35C3F" w:rsidRDefault="00F35C3F" w:rsidP="00F35C3F">
      <w:pPr>
        <w:pStyle w:val="BodyText"/>
        <w:rPr>
          <w:noProof/>
        </w:rPr>
      </w:pPr>
      <w:r>
        <w:rPr>
          <w:noProof/>
        </w:rPr>
        <w:t xml:space="preserve">The above example shows that the “has observation” and “observer” properties are specializations of the “performs” and “performed by” concepts. The property “observer” redefines “performed by” – that is, an Observation always has an observer, never a “performed by” </w:t>
      </w:r>
      <w:ins w:id="1607" w:author="Cory Casanave" w:date="2016-06-02T17:52:00Z">
        <w:r w:rsidR="0024504C">
          <w:rPr>
            <w:noProof/>
          </w:rPr>
          <w:t xml:space="preserve">any other kind of </w:t>
        </w:r>
      </w:ins>
      <w:r>
        <w:rPr>
          <w:noProof/>
        </w:rPr>
        <w:t>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1608" w:name="_Toc433820056"/>
      <w:bookmarkStart w:id="1609" w:name="_Toc463469874"/>
      <w:r>
        <w:rPr>
          <w:noProof/>
        </w:rPr>
        <w:t>Association Classes</w:t>
      </w:r>
      <w:bookmarkEnd w:id="1608"/>
      <w:bookmarkEnd w:id="1609"/>
    </w:p>
    <w:p w14:paraId="37AECD4D" w14:textId="4304082B"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w:t>
      </w:r>
      <w:ins w:id="1610" w:author="Cory Casanave" w:date="2016-06-02T17:53:00Z">
        <w:r w:rsidR="0024504C">
          <w:t xml:space="preserve"> or only valid within some context</w:t>
        </w:r>
      </w:ins>
      <w:ins w:id="1611" w:author="Cory Casanave" w:date="2016-08-18T15:43:00Z">
        <w:r>
          <w:t>.</w:t>
        </w:r>
      </w:ins>
      <w:del w:id="1612" w:author="Cory Casanave" w:date="2016-08-18T15:43:00Z">
        <w:r>
          <w:delText>.</w:delText>
        </w:r>
      </w:del>
      <w:r>
        <w:t xml:space="preserve">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191D69E1">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r w:rsidR="00DD6D9C">
        <w:fldChar w:fldCharType="begin"/>
      </w:r>
      <w:r w:rsidR="00DD6D9C">
        <w:instrText xml:space="preserve"> SEQ Figure \* ARABIC </w:instrText>
      </w:r>
      <w:r w:rsidR="00DD6D9C">
        <w:fldChar w:fldCharType="separate"/>
      </w:r>
      <w:r>
        <w:rPr>
          <w:noProof/>
        </w:rPr>
        <w:t>21</w:t>
      </w:r>
      <w:r w:rsidR="00DD6D9C">
        <w:rPr>
          <w:noProof/>
        </w:rPr>
        <w:fldChar w:fldCharType="end"/>
      </w:r>
      <w:r>
        <w:t xml:space="preserve"> Association Class Example</w:t>
      </w:r>
    </w:p>
    <w:p w14:paraId="1CA8FC45" w14:textId="77777777" w:rsidR="00F35C3F" w:rsidRDefault="00F35C3F" w:rsidP="00F35C3F">
      <w:pPr>
        <w:pStyle w:val="BodyText"/>
      </w:pPr>
      <w:r>
        <w:rPr>
          <w:noProof/>
        </w:rPr>
        <w:t xml:space="preserve">The above example shows the “Stakeholder Desirability” relation. Between any situation and any stakeholder there can be some metrics as to how much that stakeholder desires or wants to avoid that situation. The Stakeholder Desirability </w:t>
      </w:r>
      <w:r>
        <w:rPr>
          <w:noProof/>
        </w:rPr>
        <w:lastRenderedPageBreak/>
        <w:t>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1613" w:name="_Toc463469875"/>
      <w:bookmarkStart w:id="1614" w:name="_Toc434831740"/>
      <w:bookmarkStart w:id="1615" w:name="_Toc325638289"/>
      <w:r>
        <w:rPr>
          <w:noProof/>
        </w:rPr>
        <w:t>Annotation</w:t>
      </w:r>
      <w:bookmarkEnd w:id="1613"/>
    </w:p>
    <w:p w14:paraId="2770A4BE" w14:textId="1741535F"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w:t>
      </w:r>
      <w:del w:id="1616" w:author="Cory Casanave" w:date="2016-09-02T13:17:00Z">
        <w:r w:rsidDel="00C976AA">
          <w:delText>a type of annotation with a relatively refined meaning</w:delText>
        </w:r>
      </w:del>
      <w:ins w:id="1617" w:author="Cory Casanave" w:date="2016-09-02T13:17:00Z">
        <w:r w:rsidR="00C976AA">
          <w:t>information about the model (metadata), not about the subject domain</w:t>
        </w:r>
      </w:ins>
      <w:r>
        <w:t>. A</w:t>
      </w:r>
      <w:del w:id="1618" w:author="Cory Casanave" w:date="2016-09-02T13:16:00Z">
        <w:r w:rsidDel="00C976AA">
          <w:delText>ny</w:delText>
        </w:r>
      </w:del>
      <w:r>
        <w:t xml:space="preserve">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w:t>
      </w:r>
      <w:commentRangeStart w:id="1619"/>
      <w:r>
        <w:rPr>
          <w:bCs/>
          <w:szCs w:val="24"/>
        </w:rPr>
        <w:t>property</w:t>
      </w:r>
      <w:commentRangeEnd w:id="1619"/>
      <w:r w:rsidR="00A04253">
        <w:rPr>
          <w:rStyle w:val="CommentReference"/>
        </w:rPr>
        <w:commentReference w:id="1619"/>
      </w:r>
      <w:r>
        <w:rPr>
          <w:bCs/>
          <w:szCs w:val="24"/>
        </w:rPr>
        <w:t>.</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25703425">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r w:rsidR="00DD6D9C">
        <w:fldChar w:fldCharType="begin"/>
      </w:r>
      <w:r w:rsidR="00DD6D9C">
        <w:instrText xml:space="preserve"> SEQ Figure \* ARABIC </w:instrText>
      </w:r>
      <w:r w:rsidR="00DD6D9C">
        <w:fldChar w:fldCharType="separate"/>
      </w:r>
      <w:r>
        <w:rPr>
          <w:noProof/>
        </w:rPr>
        <w:t>22</w:t>
      </w:r>
      <w:r w:rsidR="00DD6D9C">
        <w:rPr>
          <w:noProof/>
        </w:rPr>
        <w:fldChar w:fldCharType="end"/>
      </w:r>
      <w:r>
        <w:t xml:space="preserve"> </w:t>
      </w:r>
      <w:commentRangeStart w:id="1620"/>
      <w:r>
        <w:t>Annotation Examples</w:t>
      </w:r>
      <w:commentRangeEnd w:id="1620"/>
      <w:r w:rsidR="00C976AA">
        <w:rPr>
          <w:rStyle w:val="CommentReference"/>
          <w:rFonts w:ascii="Times New Roman" w:hAnsi="Times New Roman"/>
          <w:b w:val="0"/>
        </w:rPr>
        <w:commentReference w:id="1620"/>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1621" w:name="_Toc463469876"/>
      <w:r>
        <w:rPr>
          <w:noProof/>
        </w:rPr>
        <w:lastRenderedPageBreak/>
        <w:t>Specific kinds of classes</w:t>
      </w:r>
      <w:bookmarkEnd w:id="1614"/>
      <w:bookmarkEnd w:id="1615"/>
      <w:bookmarkEnd w:id="1621"/>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w:t>
      </w:r>
      <w:commentRangeStart w:id="1622"/>
      <w:r>
        <w:rPr>
          <w:bCs/>
        </w:rPr>
        <w:t>to make it special</w:t>
      </w:r>
      <w:commentRangeEnd w:id="1622"/>
      <w:r w:rsidR="007204B3">
        <w:rPr>
          <w:rStyle w:val="CommentReference"/>
        </w:rPr>
        <w:commentReference w:id="1622"/>
      </w:r>
      <w:r>
        <w:rPr>
          <w:bCs/>
        </w:rPr>
        <w:t xml:space="preserve">.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578CA741">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22</w:t>
      </w:r>
      <w:r w:rsidR="00DD6D9C">
        <w:rPr>
          <w:noProof/>
        </w:rPr>
        <w:fldChar w:fldCharType="end"/>
      </w:r>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 xml:space="preserve">A «Union» is a class that has an extent (set of instances) which is equivalent to the union of the extents of all types that specialize the Union (Subclasses). Specializing types shall include subtypes and types that realize the union. The union can be either named or unnamed. </w:t>
      </w:r>
      <w:commentRangeStart w:id="1623"/>
      <w:r>
        <w:t>When it is unnamed, it can only be used at the domain or range of a property.</w:t>
      </w:r>
      <w:commentRangeEnd w:id="1623"/>
      <w:r w:rsidR="007204B3">
        <w:rPr>
          <w:rStyle w:val="CommentReference"/>
        </w:rPr>
        <w:commentReference w:id="1623"/>
      </w:r>
    </w:p>
    <w:p w14:paraId="77A9E27A" w14:textId="77777777" w:rsidR="00F35C3F" w:rsidRDefault="00F35C3F" w:rsidP="00F35C3F">
      <w:pPr>
        <w:pStyle w:val="BodyText"/>
      </w:pPr>
      <w:r>
        <w:t xml:space="preserve">Note: UML realizations are included to support unions across external models because UML generalization </w:t>
      </w:r>
      <w:del w:id="1624" w:author="Cory Casanave" w:date="2016-06-02T18:00:00Z">
        <w:r>
          <w:delText>can not</w:delText>
        </w:r>
      </w:del>
      <w:ins w:id="1625" w:author="Cory Casanave" w:date="2016-06-02T18:00:00Z">
        <w:r w:rsidR="007204B3">
          <w:t>cannot</w:t>
        </w:r>
      </w:ins>
      <w:r>
        <w:t xml:space="preserve"> be used across external models due to the ownership of generalization.</w:t>
      </w:r>
    </w:p>
    <w:p w14:paraId="4B6266F1" w14:textId="387E08C0" w:rsidR="00F35C3F" w:rsidRDefault="00F35C3F" w:rsidP="00F35C3F">
      <w:pPr>
        <w:pStyle w:val="BodyText"/>
      </w:pPr>
      <w:commentRangeStart w:id="1626"/>
      <w:r>
        <w:t>An anonymous union class always implies a complete subclass generalization</w:t>
      </w:r>
      <w:r w:rsidR="00D11804">
        <w:t>.</w:t>
      </w:r>
      <w:r w:rsidRPr="007D1B70">
        <w:rPr>
          <w:b/>
        </w:rPr>
        <w:t xml:space="preserve"> </w:t>
      </w:r>
      <w:commentRangeEnd w:id="1626"/>
      <w:r w:rsidR="007204B3">
        <w:rPr>
          <w:rStyle w:val="CommentReference"/>
        </w:rPr>
        <w:commentReference w:id="1626"/>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06301E9A">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23</w:t>
      </w:r>
      <w:r w:rsidR="00DD6D9C">
        <w:rPr>
          <w:noProof/>
        </w:rPr>
        <w:fldChar w:fldCharType="end"/>
      </w:r>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1106F18F" w:rsidR="00F35C3F" w:rsidRDefault="00F35C3F" w:rsidP="00F35C3F">
      <w:pPr>
        <w:pStyle w:val="BodyText"/>
      </w:pPr>
      <w:r>
        <w:lastRenderedPageBreak/>
        <w:t xml:space="preserve">For intersection, The </w:t>
      </w:r>
      <w:del w:id="1627" w:author="Cory Casanave" w:date="2016-10-27T11:00:00Z">
        <w:r w:rsidDel="004F745A">
          <w:delText>SIMF</w:delText>
        </w:r>
      </w:del>
      <w:ins w:id="1628" w:author="Cory Casanave" w:date="2016-10-27T11:00:00Z">
        <w:r w:rsidR="004F745A">
          <w:t>SMIF</w:t>
        </w:r>
      </w:ins>
      <w:r>
        <w:t xml:space="preserve"> profile considers UML generalization and UML realization equivalent. </w:t>
      </w:r>
      <w:commentRangeStart w:id="1629"/>
      <w:r>
        <w:t>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commentRangeEnd w:id="1629"/>
      <w:r w:rsidR="003974C9">
        <w:rPr>
          <w:rStyle w:val="CommentReference"/>
        </w:rPr>
        <w:commentReference w:id="1629"/>
      </w:r>
    </w:p>
    <w:p w14:paraId="6EE4155A" w14:textId="77777777" w:rsidR="00F35C3F" w:rsidRDefault="00F35C3F" w:rsidP="00F35C3F">
      <w:pPr>
        <w:pStyle w:val="Heading4"/>
      </w:pPr>
      <w:del w:id="1630" w:author="Cory Casanave" w:date="2016-06-02T18:03:00Z">
        <w:r>
          <w:delText>Context specific types</w:delText>
        </w:r>
      </w:del>
      <w:ins w:id="1631" w:author="Cory Casanave" w:date="2016-06-02T18:03:00Z">
        <w:r w:rsidR="00A12FD3">
          <w:t>Facets</w:t>
        </w:r>
      </w:ins>
      <w:ins w:id="1632" w:author="Cory Casanave" w:date="2016-06-02T18:05:00Z">
        <w:r w:rsidR="00A12FD3">
          <w:t>, Roles, Phases</w:t>
        </w:r>
      </w:ins>
      <w:r>
        <w:t xml:space="preserve"> and &lt;&lt;Classifies&gt;&gt;</w:t>
      </w:r>
    </w:p>
    <w:p w14:paraId="3F141D73" w14:textId="526DA37C" w:rsidR="00F35C3F" w:rsidRDefault="00F35C3F" w:rsidP="00F35C3F">
      <w:pPr>
        <w:pStyle w:val="BodyText"/>
      </w:pPr>
      <w:r>
        <w:t>Some types may be considered the “fundamental” type of something that is essential to its being</w:t>
      </w:r>
      <w:ins w:id="1633" w:author="Cory Casanave" w:date="2016-06-02T18:03:00Z">
        <w:r>
          <w:t xml:space="preserve"> </w:t>
        </w:r>
        <w:r w:rsidR="00A12FD3">
          <w:t>and identity</w:t>
        </w:r>
      </w:ins>
      <w:ins w:id="1634" w:author="Cory Casanave" w:date="2016-08-18T15:43:00Z">
        <w:r>
          <w:t xml:space="preserve"> </w:t>
        </w:r>
      </w:ins>
      <w:r>
        <w:t xml:space="preserve">for its entire lifetime; this is the default assumption of most classes. Other types classify something in a specific context or for a period of time, </w:t>
      </w:r>
      <w:del w:id="1635" w:author="Cory Casanave" w:date="2016-10-27T11:00:00Z">
        <w:r w:rsidDel="004F745A">
          <w:delText>SIMF</w:delText>
        </w:r>
      </w:del>
      <w:ins w:id="1636" w:author="Cory Casanave" w:date="2016-10-27T11:00:00Z">
        <w:r w:rsidR="004F745A">
          <w:t>SMIF</w:t>
        </w:r>
      </w:ins>
      <w:r>
        <w:t xml:space="preserve"> calls these “</w:t>
      </w:r>
      <w:del w:id="1637" w:author="Cory Casanave" w:date="2016-06-02T18:03:00Z">
        <w:r>
          <w:delText>classifications</w:delText>
        </w:r>
      </w:del>
      <w:ins w:id="1638" w:author="Cory Casanave" w:date="2016-06-02T18:03:00Z">
        <w:r w:rsidR="00A12FD3">
          <w:t>Facets</w:t>
        </w:r>
      </w:ins>
      <w:ins w:id="1639" w:author="Cory Casanave" w:date="2016-08-18T15:43:00Z">
        <w:r>
          <w:t xml:space="preserve">”.  </w:t>
        </w:r>
      </w:ins>
      <w:ins w:id="1640" w:author="Cory Casanave" w:date="2016-06-02T18:05:00Z">
        <w:r w:rsidR="00A12FD3">
          <w:t>Examples of facets are “Roles” and “Phases” that something may have over its lifetime.</w:t>
        </w:r>
      </w:ins>
      <w:del w:id="1641" w:author="Cory Casanave" w:date="2016-08-18T15:43:00Z">
        <w:r>
          <w:delText xml:space="preserve">”. </w:delText>
        </w:r>
      </w:del>
      <w:ins w:id="1642" w:author="Cory Casanave" w:date="2016-06-02T18:05:00Z">
        <w:r>
          <w:t xml:space="preserve"> </w:t>
        </w:r>
      </w:ins>
      <w:r>
        <w:t xml:space="preserve">The </w:t>
      </w:r>
      <w:del w:id="1643" w:author="Cory Casanave" w:date="2016-06-02T18:03:00Z">
        <w:r>
          <w:delText xml:space="preserve">types </w:delText>
        </w:r>
      </w:del>
      <w:ins w:id="1644" w:author="Cory Casanave" w:date="2016-06-02T18:03:00Z">
        <w:r w:rsidR="00A12FD3">
          <w:t xml:space="preserve">facets </w:t>
        </w:r>
      </w:ins>
      <w:r>
        <w:t xml:space="preserve">an instance is classified with </w:t>
      </w:r>
      <w:del w:id="1645" w:author="Cory Casanave" w:date="2016-06-02T18:06:00Z">
        <w:r>
          <w:delText>is expected to</w:delText>
        </w:r>
      </w:del>
      <w:ins w:id="1646" w:author="Cory Casanave" w:date="2016-06-02T18:06:00Z">
        <w:r w:rsidR="00A12FD3">
          <w:t>may</w:t>
        </w:r>
      </w:ins>
      <w:r>
        <w:t xml:space="preserve"> change over time and may be only valid within a particular context or viewpoint. </w:t>
      </w:r>
      <w:del w:id="1647" w:author="Cory Casanave" w:date="2016-06-02T18:04:00Z">
        <w:r>
          <w:delText xml:space="preserve">Classifications </w:delText>
        </w:r>
      </w:del>
      <w:ins w:id="1648" w:author="Cory Casanave" w:date="2016-06-02T18:04:00Z">
        <w:r w:rsidR="00A12FD3">
          <w:t xml:space="preserve">Facets </w:t>
        </w:r>
      </w:ins>
      <w:r>
        <w:t>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77777777"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del w:id="1649" w:author="Cory Casanave" w:date="2016-06-02T18:06:00Z">
        <w:r>
          <w:delText xml:space="preserve">IUnkown </w:delText>
        </w:r>
      </w:del>
      <w:ins w:id="1650" w:author="Cory Casanave" w:date="2016-06-02T18:06:00Z">
        <w:r w:rsidR="00A12FD3">
          <w:t xml:space="preserve">iUnkown </w:t>
        </w:r>
      </w:ins>
      <w:r>
        <w:t>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77777777" w:rsidR="00F35C3F" w:rsidRDefault="00F35C3F" w:rsidP="00F35C3F">
      <w:pPr>
        <w:pStyle w:val="BodyText"/>
      </w:pPr>
      <w:r>
        <w:t xml:space="preserve">Roles are </w:t>
      </w:r>
      <w:ins w:id="1651" w:author="Cory Casanave" w:date="2016-06-02T18:10:00Z">
        <w:r w:rsidR="005B2C13">
          <w:t xml:space="preserve">facet </w:t>
        </w:r>
      </w:ins>
      <w:r>
        <w:t xml:space="preserve">classes that are expected to be dynamic and contextual, such as teacher, victim or president. A role is defined </w:t>
      </w:r>
      <w:del w:id="1652" w:author="Cory Casanave" w:date="2016-06-02T18:07:00Z">
        <w:r>
          <w:delText xml:space="preserve">as </w:delText>
        </w:r>
      </w:del>
      <w:ins w:id="1653" w:author="Cory Casanave" w:date="2016-06-02T18:07:00Z">
        <w:r w:rsidR="00A12FD3">
          <w:t xml:space="preserve">using </w:t>
        </w:r>
      </w:ins>
      <w:r>
        <w:t>a class with the &lt;&lt;Role&gt;&gt; stereotype</w:t>
      </w:r>
      <w:ins w:id="1654" w:author="Cory Casanave" w:date="2016-06-02T18:07:00Z">
        <w:r w:rsidR="00A12FD3">
          <w:t xml:space="preserve"> and, optionally, a &lt;&lt;Classifies&gt;&gt; generalization</w:t>
        </w:r>
      </w:ins>
      <w:ins w:id="1655" w:author="Cory Casanave" w:date="2016-08-18T15:43:00Z">
        <w:r>
          <w:t>.</w:t>
        </w:r>
      </w:ins>
      <w:del w:id="1656" w:author="Cory Casanave" w:date="2016-08-18T15:43:00Z">
        <w:r>
          <w:delText>.</w:delText>
        </w:r>
      </w:del>
      <w:r>
        <w:t xml:space="preserv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ins w:id="1657" w:author="Cory Casanave" w:date="2016-06-02T18:08:00Z">
        <w:r w:rsidR="00A12FD3">
          <w:t>A role will also frequently have a relationship with something where the multiplicity is at least one. For example, a person is a parent if they have at le</w:t>
        </w:r>
      </w:ins>
      <w:ins w:id="1658" w:author="Cory Casanave" w:date="2016-06-02T18:09:00Z">
        <w:r w:rsidR="00A12FD3">
          <w:t>a</w:t>
        </w:r>
      </w:ins>
      <w:ins w:id="1659" w:author="Cory Casanave" w:date="2016-06-02T18:08:00Z">
        <w:r w:rsidR="00A12FD3">
          <w:t>st one child.</w:t>
        </w:r>
      </w:ins>
    </w:p>
    <w:p w14:paraId="320B7C24" w14:textId="77777777" w:rsidR="00F35C3F" w:rsidRDefault="00F35C3F" w:rsidP="00F35C3F">
      <w:pPr>
        <w:pStyle w:val="BodyText"/>
      </w:pPr>
      <w:r>
        <w:t xml:space="preserve">Many implementation languages don’t have the capacity to represent roles, so roles are </w:t>
      </w:r>
      <w:ins w:id="1660" w:author="Cory Casanave" w:date="2016-06-02T18:09:00Z">
        <w:r w:rsidR="00A12FD3">
          <w:t>sometimes implemented</w:t>
        </w:r>
      </w:ins>
      <w:del w:id="1661" w:author="Cory Casanave" w:date="2016-06-02T18:09:00Z">
        <w:r>
          <w:delText>defined</w:delText>
        </w:r>
      </w:del>
      <w:r>
        <w:t xml:space="preserve">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07DF1914">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22</w:t>
      </w:r>
      <w:r w:rsidR="00DD6D9C">
        <w:rPr>
          <w:noProof/>
        </w:rPr>
        <w:fldChar w:fldCharType="end"/>
      </w:r>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lastRenderedPageBreak/>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77777777" w:rsidR="00F35C3F" w:rsidRDefault="00F35C3F" w:rsidP="00F35C3F">
      <w:pPr>
        <w:pStyle w:val="BodyText"/>
      </w:pPr>
      <w:r>
        <w:t>Phases are</w:t>
      </w:r>
      <w:ins w:id="1662" w:author="Cory Casanave" w:date="2016-08-18T15:43:00Z">
        <w:r>
          <w:t xml:space="preserve"> </w:t>
        </w:r>
      </w:ins>
      <w:ins w:id="1663" w:author="Cory Casanave" w:date="2016-06-02T18:10:00Z">
        <w:r w:rsidR="005B2C13">
          <w:t>facet</w:t>
        </w:r>
        <w:r>
          <w:t xml:space="preserve"> </w:t>
        </w:r>
      </w:ins>
      <w:r>
        <w:t xml:space="preserve">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w:t>
      </w:r>
      <w:ins w:id="1664" w:author="Cory Casanave" w:date="2016-06-02T18:11:00Z">
        <w:r w:rsidR="005B2C13">
          <w:t>“</w:t>
        </w:r>
      </w:ins>
      <w:r>
        <w:t>alive</w:t>
      </w:r>
      <w:ins w:id="1665" w:author="Cory Casanave" w:date="2016-06-02T18:11:00Z">
        <w:r w:rsidR="005B2C13">
          <w:t>”</w:t>
        </w:r>
      </w:ins>
      <w:r>
        <w:t xml:space="preserve"> and </w:t>
      </w:r>
      <w:ins w:id="1666" w:author="Cory Casanave" w:date="2016-06-02T18:11:00Z">
        <w:r w:rsidR="005B2C13">
          <w:t>“</w:t>
        </w:r>
      </w:ins>
      <w:r>
        <w:t>dead</w:t>
      </w:r>
      <w:ins w:id="1667" w:author="Cory Casanave" w:date="2016-06-02T18:11:00Z">
        <w:r w:rsidR="005B2C13">
          <w:t>”</w:t>
        </w:r>
      </w:ins>
      <w:r>
        <w:t xml:space="preserve"> would be phases</w:t>
      </w:r>
      <w:ins w:id="1668" w:author="Cory Casanave" w:date="2016-06-02T18:11:00Z">
        <w:r w:rsidR="005B2C13">
          <w:t xml:space="preserve"> of a lifeform</w:t>
        </w:r>
      </w:ins>
      <w:ins w:id="1669" w:author="Cory Casanave" w:date="2016-08-18T15:43:00Z">
        <w:r>
          <w:t>.</w:t>
        </w:r>
      </w:ins>
      <w:del w:id="1670" w:author="Cory Casanave" w:date="2016-08-18T15:43:00Z">
        <w:r>
          <w:delText>.</w:delText>
        </w:r>
      </w:del>
      <w:r>
        <w:t xml:space="preserve">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commentRangeStart w:id="1671"/>
      <w:r>
        <w:rPr>
          <w:noProof/>
        </w:rPr>
        <w:drawing>
          <wp:inline distT="0" distB="0" distL="0" distR="0" wp14:anchorId="14D1C319" wp14:editId="4E365DB7">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commentRangeEnd w:id="1671"/>
      <w:r w:rsidR="005B2C13">
        <w:rPr>
          <w:rStyle w:val="CommentReference"/>
        </w:rPr>
        <w:commentReference w:id="1671"/>
      </w:r>
    </w:p>
    <w:p w14:paraId="17298224"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23</w:t>
      </w:r>
      <w:r w:rsidR="00DD6D9C">
        <w:rPr>
          <w:noProof/>
        </w:rPr>
        <w:fldChar w:fldCharType="end"/>
      </w:r>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77777777" w:rsidR="00F35C3F" w:rsidRDefault="00F35C3F" w:rsidP="00F35C3F">
      <w:pPr>
        <w:pStyle w:val="Heading4"/>
      </w:pPr>
      <w:r>
        <w:t>Quantity kinds and units</w:t>
      </w:r>
    </w:p>
    <w:p w14:paraId="72B7B32A" w14:textId="77777777" w:rsidR="00F35C3F" w:rsidRDefault="00CA400D" w:rsidP="00F35C3F">
      <w:pPr>
        <w:pStyle w:val="BodyText"/>
      </w:pPr>
      <w:commentRangeStart w:id="1672"/>
      <w:del w:id="1673" w:author="Cory Casanave" w:date="2016-06-02T18:17:00Z">
        <w:r w:rsidDel="00CA400D">
          <w:rPr>
            <w:noProof/>
          </w:rPr>
          <w:drawing>
            <wp:anchor distT="0" distB="0" distL="114300" distR="114300" simplePos="0" relativeHeight="251660288" behindDoc="1" locked="0" layoutInCell="1" allowOverlap="1" wp14:anchorId="12C1A9F1" wp14:editId="0EFDD2F7">
              <wp:simplePos x="0" y="0"/>
              <wp:positionH relativeFrom="column">
                <wp:posOffset>1905</wp:posOffset>
              </wp:positionH>
              <wp:positionV relativeFrom="paragraph">
                <wp:posOffset>1225550</wp:posOffset>
              </wp:positionV>
              <wp:extent cx="1438910" cy="686435"/>
              <wp:effectExtent l="0" t="0" r="8890" b="0"/>
              <wp:wrapTight wrapText="left">
                <wp:wrapPolygon edited="0">
                  <wp:start x="0" y="0"/>
                  <wp:lineTo x="0" y="20981"/>
                  <wp:lineTo x="21447" y="20981"/>
                  <wp:lineTo x="21447"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3891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1672"/>
      <w:ins w:id="1674" w:author="Cory Casanave" w:date="2016-08-18T15:43:00Z">
        <w:r>
          <w:rPr>
            <w:rStyle w:val="CommentReference"/>
          </w:rPr>
          <w:commentReference w:id="1672"/>
        </w:r>
      </w:ins>
      <w:ins w:id="1675" w:author="Cory Casanave" w:date="2016-06-02T18:16:00Z">
        <w:r w:rsidRPr="00CA400D">
          <w:rPr>
            <w:noProof/>
          </w:rPr>
          <w:drawing>
            <wp:anchor distT="0" distB="0" distL="114300" distR="114300" simplePos="0" relativeHeight="251664384" behindDoc="1" locked="0" layoutInCell="1" allowOverlap="1" wp14:anchorId="2EF1A6F6" wp14:editId="3A9306E7">
              <wp:simplePos x="0" y="0"/>
              <wp:positionH relativeFrom="column">
                <wp:posOffset>3893820</wp:posOffset>
              </wp:positionH>
              <wp:positionV relativeFrom="paragraph">
                <wp:posOffset>105410</wp:posOffset>
              </wp:positionV>
              <wp:extent cx="1892808" cy="1099050"/>
              <wp:effectExtent l="0" t="0" r="0" b="6350"/>
              <wp:wrapTight wrapText="left">
                <wp:wrapPolygon edited="0">
                  <wp:start x="0" y="0"/>
                  <wp:lineTo x="0" y="21350"/>
                  <wp:lineTo x="21310" y="21350"/>
                  <wp:lineTo x="21310"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92808" cy="1099050"/>
                      </a:xfrm>
                      <a:prstGeom prst="rect">
                        <a:avLst/>
                      </a:prstGeom>
                      <a:noFill/>
                      <a:ln>
                        <a:noFill/>
                      </a:ln>
                    </pic:spPr>
                  </pic:pic>
                </a:graphicData>
              </a:graphic>
              <wp14:sizeRelH relativeFrom="margin">
                <wp14:pctWidth>0</wp14:pctWidth>
              </wp14:sizeRelH>
            </wp:anchor>
          </w:drawing>
        </w:r>
      </w:ins>
      <w:ins w:id="1676" w:author="Cory Casanave" w:date="2016-08-18T15:43:00Z">
        <w:r w:rsidR="00F35C3F">
          <w:rPr>
            <w:noProof/>
          </w:rPr>
          <mc:AlternateContent>
            <mc:Choice Requires="wps">
              <w:drawing>
                <wp:anchor distT="0" distB="0" distL="114300" distR="114300" simplePos="0" relativeHeight="251662336" behindDoc="0" locked="0" layoutInCell="1" allowOverlap="1" wp14:anchorId="16B601D6" wp14:editId="357C9619">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199F268" w14:textId="77777777" w:rsidR="00BA55AB" w:rsidRPr="00B4226D" w:rsidRDefault="00BA55AB" w:rsidP="00F35C3F">
                              <w:pPr>
                                <w:pStyle w:val="Caption"/>
                                <w:rPr>
                                  <w:ins w:id="1677" w:author="Cory Casanave" w:date="2016-08-18T15:43:00Z"/>
                                  <w:rFonts w:ascii="Times New Roman" w:hAnsi="Times New Roman"/>
                                  <w:noProof/>
                                  <w:sz w:val="20"/>
                                </w:rPr>
                              </w:pPr>
                              <w:ins w:id="1678"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5" o:spid="_x0000_s1026" type="#_x0000_t202" style="position:absolute;margin-left:285.25pt;margin-top:93.85pt;width:205.2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" stroked="f">
                  <v:path arrowok="t"/>
                  <v:textbox style="mso-fit-shape-to-text:t" inset="0,0,0,0">
                    <w:txbxContent>
                      <w:p w14:paraId="5199F268" w14:textId="77777777" w:rsidR="00BA55AB" w:rsidRPr="00B4226D" w:rsidRDefault="00BA55AB" w:rsidP="00F35C3F">
                        <w:pPr>
                          <w:pStyle w:val="Caption"/>
                          <w:rPr>
                            <w:ins w:id="1679" w:author="Cory Casanave" w:date="2016-08-18T15:43:00Z"/>
                            <w:rFonts w:ascii="Times New Roman" w:hAnsi="Times New Roman"/>
                            <w:noProof/>
                            <w:sz w:val="20"/>
                          </w:rPr>
                        </w:pPr>
                        <w:ins w:id="1680"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v:textbox>
                  <w10:wrap type="tight" side="left"/>
                </v:shape>
              </w:pict>
            </mc:Fallback>
          </mc:AlternateContent>
        </w:r>
      </w:ins>
      <w:del w:id="1681" w:author="Cory Casanave" w:date="2016-08-18T15:43:00Z">
        <w:r w:rsidR="00F35C3F">
          <w:rPr>
            <w:noProof/>
          </w:rPr>
          <mc:AlternateContent>
            <mc:Choice Requires="wps">
              <w:drawing>
                <wp:anchor distT="0" distB="0" distL="114300" distR="114300" simplePos="0" relativeHeight="251652096" behindDoc="0" locked="0" layoutInCell="1" allowOverlap="1" wp14:anchorId="16B601D6" wp14:editId="5F7125BD">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BA55AB" w:rsidRPr="00B4226D" w:rsidRDefault="00BA55AB" w:rsidP="00F35C3F">
                              <w:pPr>
                                <w:pStyle w:val="Caption"/>
                                <w:rPr>
                                  <w:del w:id="1682" w:author="Cory Casanave" w:date="2016-08-18T15:43:00Z"/>
                                  <w:rFonts w:ascii="Times New Roman" w:hAnsi="Times New Roman"/>
                                  <w:noProof/>
                                  <w:sz w:val="20"/>
                                </w:rPr>
                              </w:pPr>
                              <w:del w:id="1683"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B601D6" id="Text Box 161" o:spid="_x0000_s1027" type="#_x0000_t202" style="position:absolute;margin-left:285.25pt;margin-top:93.85pt;width:205.2pt;height:28.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" stroked="f">
                  <v:path arrowok="t"/>
                  <v:textbox style="mso-fit-shape-to-text:t" inset="0,0,0,0">
                    <w:txbxContent>
                      <w:p w14:paraId="0FABC98D" w14:textId="77777777" w:rsidR="00BA55AB" w:rsidRPr="00B4226D" w:rsidRDefault="00BA55AB" w:rsidP="00F35C3F">
                        <w:pPr>
                          <w:pStyle w:val="Caption"/>
                          <w:rPr>
                            <w:del w:id="1684" w:author="Cory Casanave" w:date="2016-08-18T15:43:00Z"/>
                            <w:rFonts w:ascii="Times New Roman" w:hAnsi="Times New Roman"/>
                            <w:noProof/>
                            <w:sz w:val="20"/>
                          </w:rPr>
                        </w:pPr>
                        <w:del w:id="1685"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v:textbox>
                  <w10:wrap type="tight" side="left"/>
                </v:shape>
              </w:pict>
            </mc:Fallback>
          </mc:AlternateContent>
        </w:r>
        <w:r w:rsidR="00F35C3F">
          <w:rPr>
            <w:noProof/>
          </w:rPr>
          <w:drawing>
            <wp:anchor distT="0" distB="0" distL="114300" distR="114300" simplePos="0" relativeHeight="251650048" behindDoc="1" locked="0" layoutInCell="1" allowOverlap="1" wp14:anchorId="12C1A9F1" wp14:editId="2AA133B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F35C3F">
        <w:t>Fundamental to understanding and describing something is physical and other qualities such as temperature, length and color. Many data models fail to capture units of measure explicitly which can and has</w:t>
      </w:r>
      <w:r w:rsidR="00F35C3F">
        <w:rPr>
          <w:rStyle w:val="FootnoteReference"/>
        </w:rPr>
        <w:footnoteReference w:id="4"/>
      </w:r>
      <w:r w:rsidR="00F35C3F">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ins w:id="1686" w:author="Cory Casanave" w:date="2016-06-02T18:16:00Z">
        <w:r w:rsidRPr="00CA400D">
          <w:t xml:space="preserve"> </w:t>
        </w:r>
      </w:ins>
    </w:p>
    <w:p w14:paraId="0C615490" w14:textId="77777777"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77777777" w:rsidR="00F35C3F" w:rsidRDefault="00F35C3F" w:rsidP="00F35C3F">
      <w:pPr>
        <w:pStyle w:val="BodyText"/>
      </w:pPr>
      <w:r>
        <w:lastRenderedPageBreak/>
        <w:t>As any element of measurement data must be specific to a specific unit in a specific data exchange, the &lt;&lt;</w:t>
      </w:r>
      <w:ins w:id="1687" w:author="Cory Casanave" w:date="2016-08-18T15:43:00Z">
        <w:r>
          <w:t>Unit</w:t>
        </w:r>
      </w:ins>
      <w:ins w:id="1688" w:author="Cory Casanave" w:date="2016-06-02T18:13:00Z">
        <w:r w:rsidR="00CA400D">
          <w:t>Type</w:t>
        </w:r>
      </w:ins>
      <w:del w:id="1689" w:author="Cory Casanave" w:date="2016-08-18T15:43:00Z">
        <w:r>
          <w:delText>Unit</w:delText>
        </w:r>
      </w:del>
      <w:r>
        <w:t>&gt;&gt; stereotype is used to define a unit for a quantity kind. A &lt;&lt;Represents&gt;&gt; stereotype of generalization (Diagrammed as a green arrow) is used to say that the unit represents the quantity kind.</w:t>
      </w:r>
    </w:p>
    <w:p w14:paraId="4BDFDE55" w14:textId="77777777" w:rsidR="00F35C3F" w:rsidRDefault="00F35C3F" w:rsidP="00F35C3F">
      <w:pPr>
        <w:pStyle w:val="BodyText"/>
      </w:pPr>
      <w:del w:id="1690" w:author="Jim Logan" w:date="2016-08-18T15:43:00Z">
        <w:r>
          <w:rPr>
            <w:noProof/>
          </w:rPr>
          <w:drawing>
            <wp:anchor distT="0" distB="0" distL="114300" distR="114300" simplePos="0" relativeHeight="251666432" behindDoc="1" locked="0" layoutInCell="1" allowOverlap="1" wp14:anchorId="0549603A" wp14:editId="0797102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13100B74" wp14:editId="495479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19F56F21" w14:textId="77777777" w:rsidR="00BA55AB" w:rsidRPr="00E034DA" w:rsidRDefault="00BA55AB" w:rsidP="00F35C3F">
                              <w:pPr>
                                <w:pStyle w:val="Caption"/>
                                <w:rPr>
                                  <w:del w:id="1691" w:author="Jim Logan" w:date="2016-08-18T15:43:00Z"/>
                                  <w:rFonts w:ascii="Times New Roman" w:hAnsi="Times New Roman"/>
                                  <w:noProof/>
                                  <w:sz w:val="20"/>
                                </w:rPr>
                              </w:pPr>
                              <w:del w:id="1692"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71" o:spid="_x0000_s1028" type="#_x0000_t202" style="position:absolute;margin-left:-.25pt;margin-top:87.8pt;width:110.3pt;height:38.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" stroked="f">
                  <v:path arrowok="t"/>
                  <v:textbox style="mso-fit-shape-to-text:t" inset="0,0,0,0">
                    <w:txbxContent>
                      <w:p w14:paraId="19F56F21" w14:textId="77777777" w:rsidR="00BA55AB" w:rsidRPr="00E034DA" w:rsidRDefault="00BA55AB" w:rsidP="00F35C3F">
                        <w:pPr>
                          <w:pStyle w:val="Caption"/>
                          <w:rPr>
                            <w:del w:id="1693" w:author="Jim Logan" w:date="2016-08-18T15:43:00Z"/>
                            <w:rFonts w:ascii="Times New Roman" w:hAnsi="Times New Roman"/>
                            <w:noProof/>
                            <w:sz w:val="20"/>
                          </w:rPr>
                        </w:pPr>
                        <w:del w:id="1694"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v:textbox>
                  <w10:wrap type="tight"/>
                </v:shape>
              </w:pict>
            </mc:Fallback>
          </mc:AlternateContent>
        </w:r>
      </w:del>
      <w:ins w:id="1695" w:author="Jim Logan" w:date="2016-08-18T15:43:00Z">
        <w:r>
          <w:rPr>
            <w:noProof/>
          </w:rPr>
          <w:drawing>
            <wp:anchor distT="0" distB="0" distL="114300" distR="114300" simplePos="0" relativeHeight="251654144" behindDoc="1" locked="0" layoutInCell="1" allowOverlap="1" wp14:anchorId="0549603A" wp14:editId="6AFD50C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13100B74" wp14:editId="699427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BA55AB" w:rsidRPr="00E034DA" w:rsidRDefault="00BA55AB" w:rsidP="00F35C3F">
                              <w:pPr>
                                <w:pStyle w:val="Caption"/>
                                <w:rPr>
                                  <w:ins w:id="1696" w:author="Jim Logan" w:date="2016-08-18T15:43:00Z"/>
                                  <w:rFonts w:ascii="Times New Roman" w:hAnsi="Times New Roman"/>
                                  <w:noProof/>
                                  <w:sz w:val="20"/>
                                </w:rPr>
                              </w:pPr>
                              <w:ins w:id="1697"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9" type="#_x0000_t202" style="position:absolute;margin-left:-.25pt;margin-top:87.8pt;width:110.3pt;height:3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" stroked="f">
                  <v:path arrowok="t"/>
                  <v:textbox style="mso-fit-shape-to-text:t" inset="0,0,0,0">
                    <w:txbxContent>
                      <w:p w14:paraId="4C5FE430" w14:textId="77777777" w:rsidR="00BA55AB" w:rsidRPr="00E034DA" w:rsidRDefault="00BA55AB" w:rsidP="00F35C3F">
                        <w:pPr>
                          <w:pStyle w:val="Caption"/>
                          <w:rPr>
                            <w:ins w:id="1698" w:author="Jim Logan" w:date="2016-08-18T15:43:00Z"/>
                            <w:rFonts w:ascii="Times New Roman" w:hAnsi="Times New Roman"/>
                            <w:noProof/>
                            <w:sz w:val="20"/>
                          </w:rPr>
                        </w:pPr>
                        <w:ins w:id="1699"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v:textbox>
                  <w10:wrap type="tight"/>
                </v:shape>
              </w:pict>
            </mc:Fallback>
          </mc:AlternateContent>
        </w:r>
      </w:ins>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77777777" w:rsidR="00F35C3F" w:rsidRDefault="00F35C3F" w:rsidP="00F35C3F">
      <w:pPr>
        <w:pStyle w:val="BodyText"/>
      </w:pPr>
      <w:r>
        <w:t xml:space="preserve">By convention quantity kinds are used in fully </w:t>
      </w:r>
      <w:ins w:id="1700" w:author="Cory Casanave" w:date="2016-08-18T15:43:00Z">
        <w:r>
          <w:t>concept</w:t>
        </w:r>
      </w:ins>
      <w:ins w:id="1701" w:author="Cory Casanave" w:date="2016-06-02T18:21:00Z">
        <w:r w:rsidR="00CA400D">
          <w:t>ual</w:t>
        </w:r>
      </w:ins>
      <w:del w:id="1702" w:author="Cory Casanave" w:date="2016-08-18T15:43:00Z">
        <w:r>
          <w:delText>concept</w:delText>
        </w:r>
      </w:del>
      <w:r>
        <w:t xml:space="preserve">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1703" w:name="_Toc434831741"/>
      <w:bookmarkStart w:id="1704" w:name="_Toc325638290"/>
      <w:bookmarkStart w:id="1705" w:name="_Toc463469877"/>
      <w:bookmarkStart w:id="1706" w:name="_Toc418599502"/>
      <w:r>
        <w:t>Assertions about concepts</w:t>
      </w:r>
      <w:bookmarkEnd w:id="1703"/>
      <w:bookmarkEnd w:id="1704"/>
      <w:bookmarkEnd w:id="1705"/>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1706"/>
    </w:p>
    <w:p w14:paraId="3092EB67" w14:textId="49F6C57F" w:rsidR="00F35C3F" w:rsidRDefault="00F35C3F" w:rsidP="00F35C3F">
      <w:pPr>
        <w:pStyle w:val="BodyText"/>
      </w:pPr>
      <w:r>
        <w:t xml:space="preserve">The concept modeling profile of UML interprets the owner </w:t>
      </w:r>
      <w:ins w:id="1707" w:author="Cory Casanave" w:date="2016-09-02T14:00:00Z">
        <w:r w:rsidR="002F3C31">
          <w:t xml:space="preserve">(defining class) </w:t>
        </w:r>
      </w:ins>
      <w:r>
        <w:t xml:space="preserve">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 xml:space="preserve">Constraints may be placed on a property. These constraints can include multiplicity, which includes a minimum cardinality and a maximum cardinality, a type for the property, </w:t>
      </w:r>
      <w:commentRangeStart w:id="1708"/>
      <w:r>
        <w:t xml:space="preserve">existential quantification, and universal quantification. </w:t>
      </w:r>
      <w:commentRangeEnd w:id="1708"/>
      <w:r w:rsidR="00CA400D">
        <w:rPr>
          <w:rStyle w:val="CommentReference"/>
        </w:rPr>
        <w:commentReference w:id="1708"/>
      </w:r>
      <w:r>
        <w:t>When an instance is a member of a class, all of that class’ constraints must be met.</w:t>
      </w:r>
    </w:p>
    <w:p w14:paraId="16FE5E4C" w14:textId="77777777"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ins w:id="1709" w:author="Cory Casanave" w:date="2016-06-02T18:25:00Z">
        <w:r w:rsidR="00844804">
          <w:t xml:space="preserve"> </w:t>
        </w:r>
      </w:ins>
    </w:p>
    <w:p w14:paraId="3774513E" w14:textId="77777777" w:rsidR="00F35C3F" w:rsidRDefault="00F35C3F" w:rsidP="00F35C3F">
      <w:pPr>
        <w:pStyle w:val="Heading4"/>
      </w:pPr>
      <w:r>
        <w:t>Cardinality</w:t>
      </w:r>
    </w:p>
    <w:p w14:paraId="045D83E1" w14:textId="77777777" w:rsidR="00F35C3F" w:rsidRDefault="00F35C3F" w:rsidP="00F35C3F"/>
    <w:p w14:paraId="129905BD" w14:textId="48C94EF6" w:rsidR="00F35C3F" w:rsidRDefault="00F35C3F" w:rsidP="00F35C3F">
      <w:r>
        <w:t xml:space="preserve">Cardinality defines how many </w:t>
      </w:r>
      <w:del w:id="1710" w:author="Cory Casanave" w:date="2016-09-02T13:19:00Z">
        <w:r w:rsidDel="003D7CAB">
          <w:delText xml:space="preserve">instances </w:delText>
        </w:r>
      </w:del>
      <w:ins w:id="1711" w:author="Cory Casanave" w:date="2016-09-02T13:19:00Z">
        <w:r w:rsidR="003D7CAB">
          <w:t xml:space="preserve">value </w:t>
        </w:r>
      </w:ins>
      <w:r>
        <w:t>of a property may exist for a particular subject instance. For example, how many ages can a person have? The obvious answer is that a person can have at most one age at any one point in time. Thus cardinalities represent the number of instances at any one time</w:t>
      </w:r>
      <w:ins w:id="1712" w:author="Cory Casanave" w:date="2016-09-02T13:20:00Z">
        <w:r w:rsidR="003D7CAB">
          <w:t xml:space="preserve"> – regardless of how it is represented</w:t>
        </w:r>
      </w:ins>
      <w:r>
        <w:t>.</w:t>
      </w:r>
    </w:p>
    <w:p w14:paraId="137DE394" w14:textId="51EC4150" w:rsidR="00F35C3F" w:rsidRDefault="00F35C3F" w:rsidP="00F35C3F">
      <w:r>
        <w:t>UML allows the cardinality of a property to be left unspecified</w:t>
      </w:r>
      <w:ins w:id="1713" w:author="Cory Casanave" w:date="2016-09-02T13:20:00Z">
        <w:r w:rsidR="003D7CAB">
          <w:t>, in which case it defaults to 1..1</w:t>
        </w:r>
      </w:ins>
      <w:r>
        <w:t xml:space="preserve">. The concept modeling profile interprets unspecified cardinalities as </w:t>
      </w:r>
      <w:del w:id="1714" w:author="Cory Casanave" w:date="2016-06-02T18:28:00Z">
        <w:r>
          <w:delText>being unconstrained - zero to many (“0</w:delText>
        </w:r>
        <w:r w:rsidDel="00844804">
          <w:delText>..*”)</w:delText>
        </w:r>
      </w:del>
      <w:ins w:id="1715" w:author="Cory Casanave" w:date="2016-06-02T18:28:00Z">
        <w:r w:rsidR="00844804">
          <w:t>1 (one) based on UML defaults</w:t>
        </w:r>
      </w:ins>
      <w:del w:id="1716" w:author="Cory Casanave" w:date="2016-06-02T18:28:00Z">
        <w:r w:rsidDel="00844804">
          <w:delText>,</w:delText>
        </w:r>
      </w:del>
      <w:del w:id="1717" w:author="Cory Casanave" w:date="2016-08-18T15:43:00Z">
        <w:r>
          <w:delText>..*”),</w:delText>
        </w:r>
      </w:del>
      <w:del w:id="1718" w:author="Cory Casanave" w:date="2016-06-02T18:28:00Z">
        <w:r>
          <w:delText xml:space="preserve"> this is consistent with our general rule that anything unsaid is unconstrained</w:delText>
        </w:r>
      </w:del>
      <w:r>
        <w:t>.</w:t>
      </w:r>
      <w:ins w:id="1719" w:author="Cory Casanave" w:date="2016-06-02T18:28:00Z">
        <w:r w:rsidR="00844804" w:rsidRPr="00844804">
          <w:t xml:space="preserve"> </w:t>
        </w:r>
        <w:r w:rsidR="00844804">
          <w:t xml:space="preserve">Note that conceptual models do define what you may or must know or what the </w:t>
        </w:r>
      </w:ins>
      <w:ins w:id="1720" w:author="Cory Casanave" w:date="2016-09-02T13:21:00Z">
        <w:r w:rsidR="003D7CAB">
          <w:t>requirements</w:t>
        </w:r>
      </w:ins>
      <w:ins w:id="1721" w:author="Cory Casanave" w:date="2016-06-02T18:28:00Z">
        <w:r w:rsidR="00844804">
          <w:t xml:space="preserve"> of a data model are – they define what must be true about the world as it is conceived.</w:t>
        </w:r>
      </w:ins>
    </w:p>
    <w:p w14:paraId="5F9055EB" w14:textId="77777777" w:rsidR="00F35C3F" w:rsidRDefault="00F35C3F" w:rsidP="00F35C3F">
      <w:pPr>
        <w:pStyle w:val="Heading3"/>
      </w:pPr>
      <w:bookmarkStart w:id="1722" w:name="_Toc434831742"/>
      <w:bookmarkStart w:id="1723" w:name="_Toc325638291"/>
      <w:bookmarkStart w:id="1724" w:name="_Toc463469878"/>
      <w:r>
        <w:t>Constraining properties and associations</w:t>
      </w:r>
      <w:bookmarkEnd w:id="1722"/>
      <w:bookmarkEnd w:id="1723"/>
      <w:bookmarkEnd w:id="1724"/>
    </w:p>
    <w:p w14:paraId="3F3CF834" w14:textId="77777777"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w:t>
      </w:r>
      <w:ins w:id="1725" w:author="Cory Casanave" w:date="2016-06-02T18:29:00Z">
        <w:r w:rsidR="000A2FA5">
          <w:t>, potentially,</w:t>
        </w:r>
      </w:ins>
      <w:r>
        <w:t xml:space="preserve"> </w:t>
      </w:r>
      <w:r w:rsidRPr="00C26BCC">
        <w:rPr>
          <w:i/>
        </w:rPr>
        <w:t>subsets</w:t>
      </w:r>
      <w:r>
        <w:t>.</w:t>
      </w:r>
    </w:p>
    <w:p w14:paraId="210AC8F2" w14:textId="23B3E172"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w:t>
      </w:r>
      <w:del w:id="1726" w:author="Cory Casanave" w:date="2016-09-02T13:22:00Z">
        <w:r w:rsidDel="003D7CAB">
          <w:delText xml:space="preserve">property </w:delText>
        </w:r>
      </w:del>
      <w:r>
        <w:t xml:space="preserve">and a cardinality of “1..*”.  When a new property is being defined it is given a name. If an existing property is being constrained (without a new property being defined) it </w:t>
      </w:r>
      <w:commentRangeStart w:id="1727"/>
      <w:r>
        <w:t xml:space="preserve">subsets or redefines </w:t>
      </w:r>
      <w:commentRangeEnd w:id="1727"/>
      <w:r w:rsidR="000A2FA5">
        <w:rPr>
          <w:rStyle w:val="CommentReference"/>
        </w:rPr>
        <w:commentReference w:id="1727"/>
      </w:r>
      <w:r>
        <w:t xml:space="preserve">the existing </w:t>
      </w:r>
      <w:r>
        <w:lastRenderedPageBreak/>
        <w:t xml:space="preserve">property and does not </w:t>
      </w:r>
      <w:del w:id="1728" w:author="Cory Casanave" w:date="2016-09-02T13:23:00Z">
        <w:r w:rsidDel="003D7CAB">
          <w:delText xml:space="preserve">have </w:delText>
        </w:r>
      </w:del>
      <w:ins w:id="1729" w:author="Cory Casanave" w:date="2016-09-02T13:23:00Z">
        <w:r w:rsidR="003D7CAB">
          <w:t xml:space="preserve">need </w:t>
        </w:r>
      </w:ins>
      <w:r>
        <w:t xml:space="preserve">a name. In the concept modeling </w:t>
      </w:r>
      <w:del w:id="1730" w:author="Cory Casanave" w:date="2016-09-02T13:23:00Z">
        <w:r w:rsidDel="003D7CAB">
          <w:delText xml:space="preserve">interpretation </w:delText>
        </w:r>
      </w:del>
      <w:ins w:id="1731" w:author="Cory Casanave" w:date="2016-09-02T13:23:00Z">
        <w:r w:rsidR="003D7CAB">
          <w:t xml:space="preserve">profile </w:t>
        </w:r>
      </w:ins>
      <w:r>
        <w:t xml:space="preserve">of UML, any cardinality </w:t>
      </w:r>
      <w:del w:id="1732" w:author="Cory Casanave" w:date="2016-09-02T13:24:00Z">
        <w:r w:rsidDel="003D7CAB">
          <w:delText>greater than zero</w:delText>
        </w:r>
      </w:del>
      <w:ins w:id="1733" w:author="Cory Casanave" w:date="2016-09-02T13:24:00Z">
        <w:r w:rsidR="003D7CAB">
          <w:t>requiring one or more</w:t>
        </w:r>
      </w:ins>
      <w:r>
        <w:t xml:space="preserve"> creates an </w:t>
      </w:r>
      <w:r w:rsidRPr="005032CF">
        <w:t>existential quantification</w:t>
      </w:r>
      <w:r>
        <w:t xml:space="preserve"> constraint</w:t>
      </w:r>
      <w:r w:rsidRPr="00A7798E">
        <w:t>.</w:t>
      </w:r>
    </w:p>
    <w:p w14:paraId="35CBAE87" w14:textId="77777777" w:rsidR="00F35C3F" w:rsidRDefault="00F35C3F" w:rsidP="00F35C3F">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27</w:t>
      </w:r>
      <w:r w:rsidR="00DD6D9C">
        <w:rPr>
          <w:noProof/>
        </w:rPr>
        <w:fldChar w:fldCharType="end"/>
      </w:r>
      <w:r>
        <w:t xml:space="preserve"> Phone constraint: A phone must have a hangup button</w:t>
      </w:r>
    </w:p>
    <w:p w14:paraId="2150C184" w14:textId="77777777" w:rsidR="00F35C3F" w:rsidRDefault="00F35C3F" w:rsidP="00F35C3F"/>
    <w:p w14:paraId="321C9BE0" w14:textId="1FDCF1B8" w:rsidR="00F35C3F" w:rsidRDefault="00F35C3F" w:rsidP="00F35C3F">
      <w:r>
        <w:t xml:space="preserve">For example, we may say a phone must have </w:t>
      </w:r>
      <w:del w:id="1734" w:author="Cory Casanave" w:date="2016-06-02T18:31:00Z">
        <w:r>
          <w:delText>any number</w:delText>
        </w:r>
      </w:del>
      <w:ins w:id="1735" w:author="Cory Casanave" w:date="2016-06-02T18:31:00Z">
        <w:r w:rsidR="000A2FA5">
          <w:t>one or more</w:t>
        </w:r>
      </w:ins>
      <w:r>
        <w:t xml:space="preserve"> buttons with a “has button</w:t>
      </w:r>
      <w:del w:id="1736" w:author="Cory Casanave" w:date="2016-09-02T13:24:00Z">
        <w:r w:rsidDel="003D7CAB">
          <w:delText>s</w:delText>
        </w:r>
      </w:del>
      <w:r>
        <w:t xml:space="preserve">” property but exactly one of those buttons must be the “hang up button”.  We would then define an unnamed property with the type “hang up button” that subsets the “has button” property with a cardinality of 1. If we wanted the </w:t>
      </w:r>
      <w:del w:id="1737" w:author="Cory Casanave" w:date="2016-09-02T13:24:00Z">
        <w:r w:rsidDel="003D7CAB">
          <w:delText>hang up button</w:delText>
        </w:r>
      </w:del>
      <w:ins w:id="1738" w:author="Cory Casanave" w:date="2016-09-02T13:24:00Z">
        <w:r w:rsidR="003D7CAB">
          <w:t>Hangup Button</w:t>
        </w:r>
      </w:ins>
      <w:r>
        <w:t xml:space="preserve">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28</w:t>
      </w:r>
      <w:r w:rsidR="00DD6D9C">
        <w:rPr>
          <w:noProof/>
        </w:rPr>
        <w:fldChar w:fldCharType="end"/>
      </w:r>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31032542" w:rsidR="00F35C3F" w:rsidRDefault="00F35C3F" w:rsidP="00F35C3F">
      <w:pPr>
        <w:pStyle w:val="BodyText"/>
      </w:pPr>
      <w:r>
        <w:t xml:space="preserve">As {subsets} or {redefines} with an omitted name is not well defined in UML, in the concept modeling profile it is used to state that a subset of values must meet the stated cardinality and type constraints of the subsetting property. It does not </w:t>
      </w:r>
      <w:del w:id="1739" w:author="Cory Casanave" w:date="2016-09-02T13:26:00Z">
        <w:r w:rsidDel="003D7CAB">
          <w:delText>create a new property</w:delText>
        </w:r>
      </w:del>
      <w:ins w:id="1740" w:author="Cory Casanave" w:date="2016-09-02T13:26:00Z">
        <w:r w:rsidR="003D7CAB">
          <w:t>define an instantiable property of the domain</w:t>
        </w:r>
      </w:ins>
      <w:r>
        <w:t xml:space="preserve">, although it does </w:t>
      </w:r>
      <w:del w:id="1741" w:author="Cory Casanave" w:date="2016-09-02T13:27:00Z">
        <w:r w:rsidDel="003D7CAB">
          <w:delText xml:space="preserve">create </w:delText>
        </w:r>
      </w:del>
      <w:ins w:id="1742" w:author="Cory Casanave" w:date="2016-09-02T13:27:00Z">
        <w:r w:rsidR="003D7CAB">
          <w:t xml:space="preserve">indicate </w:t>
        </w:r>
      </w:ins>
      <w:r>
        <w:t>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commentRangeStart w:id="1743"/>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commentRangeEnd w:id="1743"/>
      <w:r w:rsidR="000A2FA5">
        <w:rPr>
          <w:rStyle w:val="CommentReference"/>
        </w:rPr>
        <w:commentReference w:id="1743"/>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29</w:t>
      </w:r>
      <w:r w:rsidR="00DD6D9C">
        <w:rPr>
          <w:noProof/>
        </w:rPr>
        <w:fldChar w:fldCharType="end"/>
      </w:r>
      <w:r>
        <w:t xml:space="preserve"> Constraining a global property</w:t>
      </w:r>
    </w:p>
    <w:p w14:paraId="29D19BB1" w14:textId="77777777" w:rsidR="00F35C3F" w:rsidRDefault="00F35C3F" w:rsidP="00F35C3F">
      <w:r>
        <w:lastRenderedPageBreak/>
        <w:t xml:space="preserve">     </w:t>
      </w:r>
    </w:p>
    <w:p w14:paraId="0A3A4E69" w14:textId="77777777" w:rsidR="00F35C3F" w:rsidRDefault="00F35C3F" w:rsidP="00F35C3F">
      <w:pPr>
        <w:pStyle w:val="Heading3"/>
      </w:pPr>
      <w:bookmarkStart w:id="1744" w:name="_Toc434831743"/>
      <w:bookmarkStart w:id="1745" w:name="_Toc325638292"/>
      <w:bookmarkStart w:id="1746" w:name="_Toc463469879"/>
      <w:r>
        <w:t>Tightening a property’s type</w:t>
      </w:r>
      <w:bookmarkEnd w:id="1744"/>
      <w:bookmarkEnd w:id="1745"/>
      <w:bookmarkEnd w:id="1746"/>
    </w:p>
    <w:p w14:paraId="79DEC013" w14:textId="0A624F5C"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w:t>
      </w:r>
      <w:ins w:id="1747" w:author="Cory Casanave" w:date="2016-06-02T18:33:00Z">
        <w:r w:rsidR="00EC0F66">
          <w:t>,</w:t>
        </w:r>
      </w:ins>
      <w:r>
        <w:t xml:space="preserve"> the type of that property </w:t>
      </w:r>
      <w:del w:id="1748" w:author="Cory Casanave" w:date="2016-06-02T18:34:00Z">
        <w:r>
          <w:delText xml:space="preserve">assets </w:delText>
        </w:r>
      </w:del>
      <w:ins w:id="1749" w:author="Cory Casanave" w:date="2016-06-02T18:34:00Z">
        <w:r w:rsidR="00EC0F66">
          <w:t xml:space="preserve">asserts </w:t>
        </w:r>
      </w:ins>
      <w:r>
        <w:t xml:space="preserve">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w:t>
      </w:r>
      <w:del w:id="1750" w:author="Cory Casanave" w:date="2016-09-02T13:28:00Z">
        <w:r w:rsidRPr="003855CB" w:rsidDel="003D7CAB">
          <w:delText>cardinality</w:delText>
        </w:r>
      </w:del>
      <w:ins w:id="1751" w:author="Cory Casanave" w:date="2016-09-02T13:28:00Z">
        <w:r w:rsidR="003D7CAB">
          <w:t>multiplicity</w:t>
        </w:r>
      </w:ins>
      <w:r w:rsidRPr="003855CB">
        <w:t xml:space="preserve">. </w:t>
      </w:r>
    </w:p>
    <w:p w14:paraId="717B8000" w14:textId="311D74F5" w:rsidR="00F35C3F" w:rsidRDefault="00F35C3F" w:rsidP="00F35C3F">
      <w:pPr>
        <w:pStyle w:val="BodyText"/>
        <w:rPr>
          <w:szCs w:val="24"/>
        </w:rPr>
      </w:pPr>
      <w:r>
        <w:t>Where all values of a property must be of a given type</w:t>
      </w:r>
      <w:del w:id="1752" w:author="Cory Casanave" w:date="2016-06-02T18:34:00Z">
        <w:r>
          <w:delText>s</w:delText>
        </w:r>
      </w:del>
      <w:r>
        <w:t xml:space="preserve"> in a specialized property, UML </w:t>
      </w:r>
      <w:r w:rsidRPr="00FD26D4">
        <w:rPr>
          <w:i/>
        </w:rPr>
        <w:t>{redefines}</w:t>
      </w:r>
      <w:r>
        <w:t xml:space="preserve"> is used</w:t>
      </w:r>
      <w:ins w:id="1753" w:author="Cory Casanave" w:date="2016-06-02T18:34:00Z">
        <w:r w:rsidR="00EC0F66">
          <w:t xml:space="preserve"> as part of the definition of the property</w:t>
        </w:r>
      </w:ins>
      <w:ins w:id="1754" w:author="Cory Casanave" w:date="2016-08-18T15:43:00Z">
        <w:r>
          <w:t>.</w:t>
        </w:r>
      </w:ins>
      <w:del w:id="1755" w:author="Cory Casanave" w:date="2016-08-18T15:43:00Z">
        <w:r>
          <w:delText>.</w:delText>
        </w:r>
      </w:del>
      <w:r>
        <w:t xml:space="preserve"> </w:t>
      </w:r>
      <w:commentRangeStart w:id="1756"/>
      <w:del w:id="1757" w:author="Cory Casanave" w:date="2016-06-02T18:35:00Z">
        <w:r>
          <w:delText>In the concept modeling interpretation of UML, introducing a new proper</w:delText>
        </w:r>
        <w:r w:rsidRPr="003855CB">
          <w:rPr>
            <w:szCs w:val="24"/>
          </w:rPr>
          <w:delText>ty</w:delText>
        </w:r>
        <w:r>
          <w:delText xml:space="preserve"> or r</w:delText>
        </w:r>
        <w:r w:rsidRPr="00F866E2">
          <w:delText>edefining a</w:delText>
        </w:r>
        <w:r>
          <w:delText>n existing</w:delText>
        </w:r>
        <w:r w:rsidRPr="003855CB">
          <w:delText xml:space="preserve"> property creates a universal quantification </w:delText>
        </w:r>
        <w:r>
          <w:delText xml:space="preserve">constraint </w:delText>
        </w:r>
        <w:r w:rsidRPr="003855CB">
          <w:delText xml:space="preserve">in the context of the </w:delText>
        </w:r>
        <w:r>
          <w:delText xml:space="preserve">owning </w:delText>
        </w:r>
        <w:r w:rsidRPr="003855CB">
          <w:delText>class.</w:delText>
        </w:r>
      </w:del>
      <w:commentRangeEnd w:id="1756"/>
      <w:r w:rsidR="00EC0F66">
        <w:rPr>
          <w:rStyle w:val="CommentReference"/>
        </w:rPr>
        <w:commentReference w:id="1756"/>
      </w:r>
      <w:del w:id="1758" w:author="Cory Casanave" w:date="2016-06-02T18:35:00Z">
        <w:r>
          <w:delText xml:space="preserve"> </w:delText>
        </w:r>
      </w:del>
      <w:r>
        <w:rPr>
          <w:szCs w:val="24"/>
        </w:rPr>
        <w:t>If the redefined property is given a name, a new property with the quantification is defined. If the redefined property does not have a name</w:t>
      </w:r>
      <w:ins w:id="1759" w:author="Cory Casanave" w:date="2016-09-02T13:29:00Z">
        <w:r w:rsidR="003D7CAB">
          <w:rPr>
            <w:szCs w:val="24"/>
          </w:rPr>
          <w:t>,</w:t>
        </w:r>
      </w:ins>
      <w:r>
        <w:rPr>
          <w:szCs w:val="24"/>
        </w:rPr>
        <w:t xml:space="preserv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30</w:t>
      </w:r>
      <w:r w:rsidR="00DD6D9C">
        <w:rPr>
          <w:noProof/>
        </w:rPr>
        <w:fldChar w:fldCharType="end"/>
      </w:r>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del w:id="1760" w:author="Cory Casanave" w:date="2016-06-02T18:36:00Z">
        <w:r w:rsidDel="00455106">
          <w:delText xml:space="preserve"> </w:delText>
        </w:r>
      </w:del>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31</w:t>
      </w:r>
      <w:r w:rsidR="00DD6D9C">
        <w:rPr>
          <w:noProof/>
        </w:rPr>
        <w:fldChar w:fldCharType="end"/>
      </w:r>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commentRangeStart w:id="1761"/>
      <w:r>
        <w:rPr>
          <w:noProof/>
        </w:rPr>
        <w:lastRenderedPageBreak/>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commentRangeEnd w:id="1761"/>
      <w:r w:rsidR="00EC0F66">
        <w:rPr>
          <w:rStyle w:val="CommentReference"/>
        </w:rPr>
        <w:commentReference w:id="1761"/>
      </w:r>
    </w:p>
    <w:p w14:paraId="3BDD24A7"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32</w:t>
      </w:r>
      <w:r w:rsidR="00DD6D9C">
        <w:rPr>
          <w:noProof/>
        </w:rPr>
        <w:fldChar w:fldCharType="end"/>
      </w:r>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1762" w:name="_Toc434831744"/>
      <w:bookmarkStart w:id="1763" w:name="_Toc325638293"/>
      <w:bookmarkStart w:id="1764" w:name="_Toc463469880"/>
      <w:r>
        <w:t>Inferring a type from its properties</w:t>
      </w:r>
      <w:bookmarkEnd w:id="1762"/>
      <w:bookmarkEnd w:id="1763"/>
      <w:bookmarkEnd w:id="1764"/>
    </w:p>
    <w:p w14:paraId="6978E88C" w14:textId="77777777" w:rsidR="00F35C3F" w:rsidRDefault="00F35C3F" w:rsidP="00F35C3F">
      <w:pPr>
        <w:pStyle w:val="BodyText"/>
      </w:pPr>
      <w:r>
        <w:t xml:space="preserve">A property's multiplicity or type is declared in the context of an owning class or a special «Anything» class. </w:t>
      </w:r>
      <w:commentRangeStart w:id="1765"/>
      <w:r>
        <w:t>These declarations are always </w:t>
      </w:r>
      <w:r>
        <w:rPr>
          <w:i/>
          <w:iCs/>
        </w:rPr>
        <w:t>necessary</w:t>
      </w:r>
      <w:r>
        <w:t xml:space="preserve"> conditions for an instance to be a member of the owning class</w:t>
      </w:r>
      <w:commentRangeEnd w:id="1765"/>
      <w:r w:rsidR="00D92C87">
        <w:rPr>
          <w:rStyle w:val="CommentReference"/>
        </w:rPr>
        <w:commentReference w:id="1765"/>
      </w:r>
      <w:r>
        <w:t>,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commentRangeStart w:id="1766"/>
      <w:r>
        <w:rPr>
          <w:i/>
          <w:iCs/>
        </w:rPr>
        <w:t>defined</w:t>
      </w:r>
      <w:r>
        <w:t> class</w:t>
      </w:r>
      <w:commentRangeEnd w:id="1766"/>
      <w:r w:rsidR="00097480">
        <w:rPr>
          <w:rStyle w:val="CommentReference"/>
        </w:rPr>
        <w:commentReference w:id="1766"/>
      </w:r>
      <w:r>
        <w:t xml:space="preserve">, which means the differentiating characteristics of the class that make it distinguishable from its parent and sibling classes are defined. </w:t>
      </w:r>
      <w:commentRangeStart w:id="1767"/>
      <w:r w:rsidRPr="008F58F4">
        <w:t>Note that using a necessary and sufficient condition on a property with a minimum cardinality of zero is not meaningful.</w:t>
      </w:r>
      <w:commentRangeEnd w:id="1767"/>
      <w:r w:rsidR="00D92C87">
        <w:rPr>
          <w:rStyle w:val="CommentReference"/>
        </w:rPr>
        <w:commentReference w:id="1767"/>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33</w:t>
      </w:r>
      <w:r w:rsidR="00DD6D9C">
        <w:rPr>
          <w:noProof/>
        </w:rPr>
        <w:fldChar w:fldCharType="end"/>
      </w:r>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w:t>
      </w:r>
      <w:commentRangeStart w:id="1768"/>
      <w:r>
        <w:t>phone.</w:t>
      </w:r>
      <w:commentRangeEnd w:id="1768"/>
      <w:r w:rsidR="00D92C87">
        <w:rPr>
          <w:rStyle w:val="CommentReference"/>
        </w:rPr>
        <w:commentReference w:id="1768"/>
      </w:r>
    </w:p>
    <w:p w14:paraId="2FA44F9D" w14:textId="4BC9D338"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w:t>
      </w:r>
      <w:del w:id="1769" w:author="Cory Casanave" w:date="2016-06-02T18:40:00Z">
        <w:r w:rsidDel="00D92C87">
          <w:delText>propertys</w:delText>
        </w:r>
      </w:del>
      <w:ins w:id="1770" w:author="Cory Casanave" w:date="2016-06-02T18:40:00Z">
        <w:r w:rsidR="00D92C87">
          <w:t>property’s</w:t>
        </w:r>
      </w:ins>
      <w:ins w:id="1771" w:author="Cory Casanave" w:date="2016-08-18T15:43:00Z">
        <w:r>
          <w:t>’</w:t>
        </w:r>
      </w:ins>
      <w:del w:id="1772" w:author="Cory Casanave" w:date="2016-08-18T15:43:00Z">
        <w:r>
          <w:delText>propertys’</w:delText>
        </w:r>
      </w:del>
      <w:r>
        <w:t xml:space="preserve"> values, not only is a </w:t>
      </w:r>
      <w:r w:rsidRPr="005448CB">
        <w:rPr>
          <w:i/>
          <w:iCs/>
        </w:rPr>
        <w:t>necessary</w:t>
      </w:r>
      <w:r>
        <w:t> condition for being an instance of the class met, </w:t>
      </w:r>
      <w:ins w:id="1773" w:author="Cory Casanave" w:date="2016-09-02T13:34:00Z">
        <w:r w:rsidR="00097480">
          <w:t xml:space="preserve">it is </w:t>
        </w:r>
      </w:ins>
      <w:r>
        <w:t>a </w:t>
      </w:r>
      <w:r w:rsidRPr="005448CB">
        <w:rPr>
          <w:i/>
          <w:iCs/>
        </w:rPr>
        <w:t>sufficient</w:t>
      </w:r>
      <w:r>
        <w:t> condition</w:t>
      </w:r>
      <w:del w:id="1774" w:author="Cory Casanave" w:date="2016-09-02T13:33:00Z">
        <w:r w:rsidDel="00097480">
          <w:delText xml:space="preserve"> is also met to assume that the domain of that property is of that class</w:delText>
        </w:r>
      </w:del>
      <w:ins w:id="1775" w:author="Cory Casanave" w:date="2016-09-02T13:33:00Z">
        <w:r w:rsidR="00097480">
          <w:t>.</w:t>
        </w:r>
      </w:ins>
      <w:r>
        <w:t xml:space="preserve">.  </w:t>
      </w:r>
      <w:commentRangeStart w:id="1776"/>
      <w:r>
        <w:t xml:space="preserve">This necessary and sufficient condition </w:t>
      </w:r>
      <w:del w:id="1777" w:author="Cory Casanave" w:date="2016-06-02T18:40:00Z">
        <w:r>
          <w:delText xml:space="preserve">allows </w:delText>
        </w:r>
      </w:del>
      <w:ins w:id="1778" w:author="Cory Casanave" w:date="2016-06-02T18:40:00Z">
        <w:r w:rsidR="00D92C87">
          <w:t xml:space="preserve">could allow </w:t>
        </w:r>
      </w:ins>
      <w:r>
        <w:t xml:space="preserve">an inferencing engine to classify that instance as a member of the class that owns the property. All &lt;&lt;sufficient&gt;&gt; constrains </w:t>
      </w:r>
      <w:ins w:id="1779" w:author="Cory Casanave" w:date="2016-09-02T13:35:00Z">
        <w:r w:rsidR="00097480">
          <w:t xml:space="preserve">of the class and all superclasses </w:t>
        </w:r>
      </w:ins>
      <w:r>
        <w:t>must be met for an instance’s type to be inferred.</w:t>
      </w:r>
      <w:commentRangeEnd w:id="1776"/>
      <w:r w:rsidR="00D92C87">
        <w:rPr>
          <w:rStyle w:val="CommentReference"/>
        </w:rPr>
        <w:commentReference w:id="1776"/>
      </w:r>
    </w:p>
    <w:p w14:paraId="4D8F002B" w14:textId="77777777" w:rsidR="00F35C3F" w:rsidRDefault="00F35C3F" w:rsidP="00F35C3F">
      <w:pPr>
        <w:pStyle w:val="BodyText"/>
      </w:pPr>
    </w:p>
    <w:p w14:paraId="02064C10" w14:textId="77777777" w:rsidR="00F35C3F" w:rsidRDefault="00F35C3F" w:rsidP="00F35C3F"/>
    <w:p w14:paraId="46A0BE81" w14:textId="04F23324"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w:t>
      </w:r>
      <w:del w:id="1780" w:author="Cory Casanave" w:date="2016-09-02T13:31:00Z">
        <w:r w:rsidDel="00097480">
          <w:delText>propertys</w:delText>
        </w:r>
      </w:del>
      <w:ins w:id="1781" w:author="Cory Casanave" w:date="2016-09-02T13:31:00Z">
        <w:r w:rsidR="00097480">
          <w:t>property’s</w:t>
        </w:r>
      </w:ins>
      <w:r>
        <w:t xml:space="preserve">’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commentRangeStart w:id="1782"/>
      <w:r>
        <w:t xml:space="preserve">inferencing engine </w:t>
      </w:r>
      <w:commentRangeEnd w:id="1782"/>
      <w:r w:rsidR="00FE76B4">
        <w:rPr>
          <w:rStyle w:val="CommentReference"/>
        </w:rPr>
        <w:commentReference w:id="1782"/>
      </w:r>
      <w:r>
        <w:t>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 xml:space="preserve">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w:t>
      </w:r>
      <w:commentRangeStart w:id="1783"/>
      <w:r>
        <w:t xml:space="preserve">inferencing engine </w:t>
      </w:r>
      <w:commentRangeEnd w:id="1783"/>
      <w:r w:rsidR="00FE76B4">
        <w:rPr>
          <w:rStyle w:val="CommentReference"/>
        </w:rPr>
        <w:commentReference w:id="1783"/>
      </w:r>
      <w:r>
        <w:t xml:space="preserve">would classify this as an instance of the class “Car Manufacturer”. As discussed above, an instance meeting all of these necessary and sufficient conditions is enough to classify the instance. </w:t>
      </w:r>
      <w:commentRangeStart w:id="1784"/>
      <w:r>
        <w:t>The conditions on the values of these properties become necessary conditions on an instance for it to be a valid member of class “Car Manufacturer.”</w:t>
      </w:r>
      <w:commentRangeEnd w:id="1784"/>
      <w:r w:rsidR="00097480">
        <w:rPr>
          <w:rStyle w:val="CommentReference"/>
        </w:rPr>
        <w:commentReference w:id="1784"/>
      </w:r>
      <w:r>
        <w:t xml:space="preserve">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commentRangeStart w:id="1785"/>
      <w:r>
        <w:rPr>
          <w:noProof/>
        </w:rPr>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153920"/>
                    </a:xfrm>
                    <a:prstGeom prst="rect">
                      <a:avLst/>
                    </a:prstGeom>
                  </pic:spPr>
                </pic:pic>
              </a:graphicData>
            </a:graphic>
          </wp:inline>
        </w:drawing>
      </w:r>
      <w:commentRangeEnd w:id="1785"/>
      <w:r w:rsidR="00097480">
        <w:rPr>
          <w:rStyle w:val="CommentReference"/>
        </w:rPr>
        <w:commentReference w:id="1785"/>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35</w:t>
      </w:r>
      <w:r w:rsidR="00DD6D9C">
        <w:rPr>
          <w:noProof/>
        </w:rPr>
        <w:fldChar w:fldCharType="end"/>
      </w:r>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1786" w:name="_Toc463469881"/>
      <w:r>
        <w:t>Property Chain</w:t>
      </w:r>
      <w:bookmarkEnd w:id="1786"/>
      <w:r>
        <w:br w:type="page"/>
      </w:r>
    </w:p>
    <w:p w14:paraId="105067AE" w14:textId="1F92D17D" w:rsidR="00F35C3F" w:rsidRDefault="00F35C3F" w:rsidP="00F35C3F">
      <w:r>
        <w:lastRenderedPageBreak/>
        <w:t xml:space="preserve">A property chain is useful for composing a property from two or more other properties that are put together in a </w:t>
      </w:r>
      <w:commentRangeStart w:id="1787"/>
      <w:r>
        <w:t>chain</w:t>
      </w:r>
      <w:commentRangeEnd w:id="1787"/>
      <w:r w:rsidR="00F46C90">
        <w:rPr>
          <w:rStyle w:val="CommentReference"/>
        </w:rPr>
        <w:commentReference w:id="1787"/>
      </w:r>
      <w:r>
        <w:t>. It defines the property with reference to the other properties</w:t>
      </w:r>
      <w:r>
        <w:rPr>
          <w:bCs/>
          <w:szCs w:val="24"/>
        </w:rPr>
        <w:t xml:space="preserve">. The property chain </w:t>
      </w:r>
      <w:r>
        <w:t>allows you to navigate from a starting class (</w:t>
      </w:r>
      <w:commentRangeStart w:id="1788"/>
      <w:r>
        <w:t xml:space="preserve">the one with the stereotype </w:t>
      </w:r>
      <w:r w:rsidRPr="00BC2034">
        <w:rPr>
          <w:bCs/>
          <w:szCs w:val="24"/>
        </w:rPr>
        <w:t>«</w:t>
      </w:r>
      <w:r>
        <w:t>Equivalent Property</w:t>
      </w:r>
      <w:r>
        <w:rPr>
          <w:bCs/>
          <w:szCs w:val="24"/>
        </w:rPr>
        <w:t>»</w:t>
      </w:r>
      <w:r>
        <w:t xml:space="preserve">) </w:t>
      </w:r>
      <w:commentRangeEnd w:id="1788"/>
      <w:r w:rsidR="00097480">
        <w:rPr>
          <w:rStyle w:val="CommentReference"/>
        </w:rPr>
        <w:commentReference w:id="1788"/>
      </w:r>
      <w:r>
        <w:t xml:space="preserve">through a chain of properties that take a path through </w:t>
      </w:r>
      <w:ins w:id="1789" w:author="Cory Casanave" w:date="2016-09-02T13:37:00Z">
        <w:r w:rsidR="00097480">
          <w:t xml:space="preserve">the same or </w:t>
        </w:r>
      </w:ins>
      <w:r>
        <w:t xml:space="preserve">multiple </w:t>
      </w:r>
      <w:ins w:id="1790" w:author="Cory Casanave" w:date="2016-09-02T13:37:00Z">
        <w:r w:rsidR="00097480">
          <w:t xml:space="preserve">other </w:t>
        </w:r>
      </w:ins>
      <w:r>
        <w:t xml:space="preserve">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A property chain is an ordered list of linked properties, therefore, it should have two or</w:t>
      </w:r>
      <w:commentRangeStart w:id="1791"/>
      <w:r>
        <w:t xml:space="preserve"> more “chain” tagged values</w:t>
      </w:r>
      <w:commentRangeEnd w:id="1791"/>
      <w:r w:rsidR="00F46C90">
        <w:rPr>
          <w:rStyle w:val="CommentReference"/>
        </w:rPr>
        <w:commentReference w:id="1791"/>
      </w:r>
      <w:r>
        <w:t xml:space="preserve">.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1792"/>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commentRangeEnd w:id="1792"/>
            <w:r w:rsidR="00F46C90">
              <w:rPr>
                <w:rStyle w:val="CommentReference"/>
                <w:rFonts w:ascii="Times New Roman" w:eastAsia="Times New Roman" w:hAnsi="Times New Roman" w:cs="Times New Roman"/>
                <w:lang w:bidi="ar-SA"/>
              </w:rPr>
              <w:commentReference w:id="1792"/>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5A139B3A" w:rsidR="00F35C3F" w:rsidRDefault="00F35C3F" w:rsidP="00F35C3F">
      <w:r>
        <w:t xml:space="preserve">The following example describes a Person class that has two </w:t>
      </w:r>
      <w:del w:id="1793" w:author="Cory Casanave" w:date="2016-09-02T13:39:00Z">
        <w:r w:rsidDel="00097480">
          <w:delText xml:space="preserve">instances </w:delText>
        </w:r>
      </w:del>
      <w:ins w:id="1794" w:author="Cory Casanave" w:date="2016-09-02T13:39:00Z">
        <w:r w:rsidR="00097480">
          <w:t xml:space="preserve">subclasses </w:t>
        </w:r>
      </w:ins>
      <w:r>
        <w:t xml:space="preserve">“Female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xml:space="preserve">. </w:t>
      </w:r>
      <w:commentRangeStart w:id="1795"/>
      <w:r>
        <w:t>(Note that the «Equivalent Property» stereotype is suppressed in this diagram, but the tagged values are not.)</w:t>
      </w:r>
      <w:commentRangeEnd w:id="1795"/>
      <w:r w:rsidR="00097480">
        <w:rPr>
          <w:rStyle w:val="CommentReference"/>
        </w:rPr>
        <w:commentReference w:id="1795"/>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24">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34</w:t>
      </w:r>
      <w:r w:rsidR="00DD6D9C">
        <w:rPr>
          <w:noProof/>
        </w:rPr>
        <w:fldChar w:fldCharType="end"/>
      </w:r>
      <w:r>
        <w:t xml:space="preserve">   Property Chain Example</w:t>
      </w:r>
    </w:p>
    <w:p w14:paraId="1414C59F" w14:textId="77777777" w:rsidR="00F35C3F" w:rsidRDefault="00F35C3F" w:rsidP="00F35C3F">
      <w:pPr>
        <w:pStyle w:val="Heading3"/>
      </w:pPr>
      <w:bookmarkStart w:id="1796" w:name="_Toc463469882"/>
      <w:r>
        <w:t>Equivalent Property</w:t>
      </w:r>
      <w:bookmarkEnd w:id="1796"/>
    </w:p>
    <w:p w14:paraId="7BEE1370" w14:textId="496BA7FE" w:rsidR="00F35C3F" w:rsidRDefault="00F35C3F" w:rsidP="00F35C3F">
      <w:pPr>
        <w:rPr>
          <w:bCs/>
          <w:szCs w:val="24"/>
        </w:rPr>
      </w:pPr>
      <w:r>
        <w:rPr>
          <w:bCs/>
          <w:szCs w:val="24"/>
        </w:rPr>
        <w:t xml:space="preserve">An </w:t>
      </w:r>
      <w:commentRangeStart w:id="1797"/>
      <w:r>
        <w:rPr>
          <w:bCs/>
          <w:szCs w:val="24"/>
        </w:rPr>
        <w:t xml:space="preserve">«Equivalent Property» </w:t>
      </w:r>
      <w:commentRangeEnd w:id="1797"/>
      <w:r w:rsidR="00F22515">
        <w:rPr>
          <w:rStyle w:val="CommentReference"/>
        </w:rPr>
        <w:commentReference w:id="1797"/>
      </w:r>
      <w:r>
        <w:rPr>
          <w:bCs/>
          <w:szCs w:val="24"/>
        </w:rPr>
        <w:t xml:space="preserve">allows you to represent </w:t>
      </w:r>
      <w:commentRangeStart w:id="1798"/>
      <w:r>
        <w:rPr>
          <w:bCs/>
          <w:szCs w:val="24"/>
        </w:rPr>
        <w:t xml:space="preserve">equivalent properties </w:t>
      </w:r>
      <w:commentRangeEnd w:id="1798"/>
      <w:r w:rsidR="009D28AD">
        <w:rPr>
          <w:rStyle w:val="CommentReference"/>
        </w:rPr>
        <w:commentReference w:id="1798"/>
      </w:r>
      <w:r>
        <w:rPr>
          <w:bCs/>
          <w:szCs w:val="24"/>
        </w:rPr>
        <w:t xml:space="preserve">in a model. You can make </w:t>
      </w:r>
      <w:ins w:id="1799" w:author="Cory Casanave" w:date="2016-06-03T16:30:00Z">
        <w:r w:rsidR="009D28AD">
          <w:rPr>
            <w:bCs/>
            <w:szCs w:val="24"/>
          </w:rPr>
          <w:t xml:space="preserve">a property equivalent to </w:t>
        </w:r>
      </w:ins>
      <w:r>
        <w:rPr>
          <w:bCs/>
          <w:szCs w:val="24"/>
        </w:rPr>
        <w:t>two or more</w:t>
      </w:r>
      <w:ins w:id="1800" w:author="Cory Casanave" w:date="2016-08-18T15:43:00Z">
        <w:r>
          <w:rPr>
            <w:bCs/>
            <w:szCs w:val="24"/>
          </w:rPr>
          <w:t xml:space="preserve"> </w:t>
        </w:r>
      </w:ins>
      <w:ins w:id="1801" w:author="Cory Casanave" w:date="2016-06-03T16:30:00Z">
        <w:r w:rsidR="009D28AD">
          <w:rPr>
            <w:bCs/>
            <w:szCs w:val="24"/>
          </w:rPr>
          <w:t>other</w:t>
        </w:r>
        <w:r>
          <w:rPr>
            <w:bCs/>
            <w:szCs w:val="24"/>
          </w:rPr>
          <w:t xml:space="preserve"> </w:t>
        </w:r>
      </w:ins>
      <w:r>
        <w:rPr>
          <w:bCs/>
          <w:szCs w:val="24"/>
        </w:rPr>
        <w:t xml:space="preserve">properties </w:t>
      </w:r>
      <w:del w:id="1802" w:author="Cory Casanave" w:date="2016-06-03T16:30:00Z">
        <w:r>
          <w:rPr>
            <w:bCs/>
            <w:szCs w:val="24"/>
          </w:rPr>
          <w:delText xml:space="preserve">equivalent to each other </w:delText>
        </w:r>
      </w:del>
      <w:r>
        <w:rPr>
          <w:bCs/>
          <w:szCs w:val="24"/>
        </w:rPr>
        <w:t xml:space="preserve">by applying the stereotype </w:t>
      </w:r>
      <w:r w:rsidRPr="004B33B9">
        <w:rPr>
          <w:b/>
          <w:bCs/>
          <w:szCs w:val="24"/>
        </w:rPr>
        <w:t>«Equivalent Property»</w:t>
      </w:r>
      <w:r>
        <w:rPr>
          <w:bCs/>
          <w:szCs w:val="24"/>
        </w:rPr>
        <w:t xml:space="preserve"> to the </w:t>
      </w:r>
      <w:del w:id="1803" w:author="Cory Casanave" w:date="2016-09-02T13:40:00Z">
        <w:r w:rsidDel="00F22515">
          <w:rPr>
            <w:bCs/>
            <w:szCs w:val="24"/>
          </w:rPr>
          <w:delText xml:space="preserve">target </w:delText>
        </w:r>
      </w:del>
      <w:ins w:id="1804" w:author="Cory Casanave" w:date="2016-09-02T13:40:00Z">
        <w:r w:rsidR="00F22515">
          <w:rPr>
            <w:bCs/>
            <w:szCs w:val="24"/>
          </w:rPr>
          <w:t xml:space="preserve">referenced </w:t>
        </w:r>
      </w:ins>
      <w:r>
        <w:rPr>
          <w:bCs/>
          <w:szCs w:val="24"/>
        </w:rPr>
        <w:t>propert</w:t>
      </w:r>
      <w:ins w:id="1805" w:author="Cory Casanave" w:date="2016-09-02T13:41:00Z">
        <w:r w:rsidR="00F22515">
          <w:rPr>
            <w:bCs/>
            <w:szCs w:val="24"/>
          </w:rPr>
          <w:t>ies</w:t>
        </w:r>
      </w:ins>
      <w:del w:id="1806" w:author="Cory Casanave" w:date="2016-09-02T13:41:00Z">
        <w:r w:rsidDel="00F22515">
          <w:rPr>
            <w:bCs/>
            <w:szCs w:val="24"/>
          </w:rPr>
          <w:delText>y</w:delText>
        </w:r>
      </w:del>
      <w:r>
        <w:rPr>
          <w:bCs/>
          <w:szCs w:val="24"/>
        </w:rPr>
        <w:t xml:space="preserve"> and the tagged value “</w:t>
      </w:r>
      <w:r w:rsidRPr="004B33B9">
        <w:rPr>
          <w:b/>
          <w:bCs/>
          <w:szCs w:val="24"/>
        </w:rPr>
        <w:t>equivalent to</w:t>
      </w:r>
      <w:r>
        <w:rPr>
          <w:bCs/>
          <w:szCs w:val="24"/>
        </w:rPr>
        <w:t>” the equivalent propert</w:t>
      </w:r>
      <w:ins w:id="1807" w:author="Cory Casanave" w:date="2016-09-02T13:41:00Z">
        <w:r w:rsidR="00F22515">
          <w:rPr>
            <w:bCs/>
            <w:szCs w:val="24"/>
          </w:rPr>
          <w:t>ies</w:t>
        </w:r>
      </w:ins>
      <w:del w:id="1808" w:author="Cory Casanave" w:date="2016-09-02T13:41:00Z">
        <w:r w:rsidDel="00F22515">
          <w:rPr>
            <w:bCs/>
            <w:szCs w:val="24"/>
          </w:rPr>
          <w:delText>y</w:delText>
        </w:r>
      </w:del>
      <w:r>
        <w:rPr>
          <w:bCs/>
          <w:szCs w:val="24"/>
        </w:rPr>
        <w:t>.</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1809"/>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commentRangeEnd w:id="1809"/>
            <w:r w:rsidR="009D28AD">
              <w:rPr>
                <w:rStyle w:val="CommentReference"/>
                <w:rFonts w:ascii="Times New Roman" w:eastAsia="Times New Roman" w:hAnsi="Times New Roman" w:cs="Times New Roman"/>
                <w:lang w:bidi="ar-SA"/>
              </w:rPr>
              <w:commentReference w:id="1809"/>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commentRangeStart w:id="1810"/>
      <w:r>
        <w:rPr>
          <w:bCs/>
          <w:szCs w:val="24"/>
        </w:rPr>
        <w:t>The following figure shows the equivalent properties in a diagram</w:t>
      </w:r>
      <w:commentRangeEnd w:id="1810"/>
      <w:r w:rsidR="00F22515">
        <w:rPr>
          <w:rStyle w:val="CommentReference"/>
        </w:rPr>
        <w:commentReference w:id="1810"/>
      </w:r>
      <w:r>
        <w:rPr>
          <w:bCs/>
          <w:szCs w:val="24"/>
        </w:rPr>
        <w:t xml:space="preserve">.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r w:rsidR="00DD6D9C">
        <w:fldChar w:fldCharType="begin"/>
      </w:r>
      <w:r w:rsidR="00DD6D9C">
        <w:instrText xml:space="preserve"> SEQ Figure \* ARABIC </w:instrText>
      </w:r>
      <w:r w:rsidR="00DD6D9C">
        <w:fldChar w:fldCharType="separate"/>
      </w:r>
      <w:r>
        <w:rPr>
          <w:noProof/>
        </w:rPr>
        <w:t>35</w:t>
      </w:r>
      <w:r w:rsidR="00DD6D9C">
        <w:rPr>
          <w:noProof/>
        </w:rPr>
        <w:fldChar w:fldCharType="end"/>
      </w:r>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1811" w:name="_Toc463469883"/>
      <w:r>
        <w:t>Equivalent Class</w:t>
      </w:r>
      <w:bookmarkEnd w:id="1811"/>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xml:space="preserve">. </w:t>
      </w:r>
      <w:commentRangeStart w:id="1812"/>
      <w:r>
        <w:rPr>
          <w:bCs/>
          <w:szCs w:val="24"/>
        </w:rPr>
        <w:t>Tools should draw this with a double-headed arrow.</w:t>
      </w:r>
      <w:commentRangeEnd w:id="1812"/>
      <w:r w:rsidR="00F22515">
        <w:rPr>
          <w:rStyle w:val="CommentReference"/>
        </w:rPr>
        <w:commentReference w:id="1812"/>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26">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r w:rsidR="00DD6D9C">
        <w:fldChar w:fldCharType="begin"/>
      </w:r>
      <w:r w:rsidR="00DD6D9C">
        <w:instrText xml:space="preserve"> SEQ Figure \* ARABIC </w:instrText>
      </w:r>
      <w:r w:rsidR="00DD6D9C">
        <w:fldChar w:fldCharType="separate"/>
      </w:r>
      <w:r>
        <w:rPr>
          <w:noProof/>
        </w:rPr>
        <w:t>36</w:t>
      </w:r>
      <w:r w:rsidR="00DD6D9C">
        <w:rPr>
          <w:noProof/>
        </w:rPr>
        <w:fldChar w:fldCharType="end"/>
      </w:r>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67E3956B" w:rsidR="00B1320D" w:rsidRPr="00A35CB1" w:rsidRDefault="00B1320D" w:rsidP="00B1320D">
      <w:pPr>
        <w:pStyle w:val="Heading2"/>
      </w:pPr>
      <w:bookmarkStart w:id="1813" w:name="_Toc463469884"/>
      <w:del w:id="1814" w:author="Cory Casanave" w:date="2016-10-27T11:00:00Z">
        <w:r w:rsidRPr="00A35CB1" w:rsidDel="004F745A">
          <w:lastRenderedPageBreak/>
          <w:delText>SIMF</w:delText>
        </w:r>
      </w:del>
      <w:ins w:id="1815" w:author="Cory Casanave" w:date="2016-10-27T11:00:00Z">
        <w:r w:rsidR="004F745A">
          <w:t>SMIF</w:t>
        </w:r>
      </w:ins>
      <w:r w:rsidRPr="00A35CB1">
        <w:t xml:space="preserve"> Profile::</w:t>
      </w:r>
      <w:bookmarkStart w:id="1816" w:name="_d2d56bcce84df043fa9fa38f291aab0e"/>
      <w:del w:id="1817" w:author="Cory Casanave" w:date="2016-10-27T11:00:00Z">
        <w:r w:rsidRPr="00A35CB1" w:rsidDel="004F745A">
          <w:delText>SIMF</w:delText>
        </w:r>
      </w:del>
      <w:ins w:id="1818" w:author="Cory Casanave" w:date="2016-10-27T11:00:00Z">
        <w:r w:rsidR="004F745A">
          <w:t>SMIF</w:t>
        </w:r>
      </w:ins>
      <w:r w:rsidRPr="00A35CB1">
        <w:t xml:space="preserve"> Concept Modeling Profile</w:t>
      </w:r>
      <w:bookmarkEnd w:id="1816"/>
      <w:r>
        <w:t xml:space="preserve"> Reference</w:t>
      </w:r>
      <w:bookmarkEnd w:id="1813"/>
    </w:p>
    <w:p w14:paraId="40A1908F" w14:textId="20E80E21" w:rsidR="00B1320D" w:rsidRDefault="00B1320D" w:rsidP="00B1320D">
      <w:r>
        <w:t xml:space="preserve">The conceptual modeling profile defines the conceptual modeling capabilities of </w:t>
      </w:r>
      <w:del w:id="1819" w:author="Cory Casanave" w:date="2016-10-27T11:00:00Z">
        <w:r w:rsidDel="004F745A">
          <w:delText>SIMF</w:delText>
        </w:r>
      </w:del>
      <w:ins w:id="1820" w:author="Cory Casanave" w:date="2016-10-27T11:00:00Z">
        <w:r w:rsidR="004F745A">
          <w:t>SMIF</w:t>
        </w:r>
      </w:ins>
      <w:r>
        <w:t xml:space="preserve"> in UML.</w:t>
      </w:r>
    </w:p>
    <w:p w14:paraId="11339B77" w14:textId="77777777" w:rsidR="00B1320D" w:rsidRDefault="00B1320D" w:rsidP="00B1320D"/>
    <w:p w14:paraId="03DFCBB9" w14:textId="0172BCD1" w:rsidR="00B1320D" w:rsidRPr="00A35CB1" w:rsidRDefault="00B1320D" w:rsidP="00B1320D">
      <w:pPr>
        <w:pStyle w:val="Heading3"/>
      </w:pPr>
      <w:bookmarkStart w:id="1821" w:name="_Toc463469885"/>
      <w:r w:rsidRPr="00A35CB1">
        <w:t xml:space="preserve">Diagram </w:t>
      </w:r>
      <w:del w:id="1822" w:author="Cory Casanave" w:date="2016-10-27T11:00:00Z">
        <w:r w:rsidRPr="00A35CB1" w:rsidDel="004F745A">
          <w:delText>SIMF</w:delText>
        </w:r>
      </w:del>
      <w:ins w:id="1823" w:author="Cory Casanave" w:date="2016-10-27T11:00:00Z">
        <w:r w:rsidR="004F745A">
          <w:t>SMIF</w:t>
        </w:r>
      </w:ins>
      <w:r w:rsidRPr="00A35CB1">
        <w:t xml:space="preserve"> Conceptual Modeling Profile</w:t>
      </w:r>
      <w:bookmarkEnd w:id="1821"/>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27"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29C25393"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del w:id="1824" w:author="Cory Casanave" w:date="2016-10-27T11:00:00Z">
        <w:r w:rsidDel="004F745A">
          <w:rPr>
            <w:b/>
          </w:rPr>
          <w:delText>SIMF</w:delText>
        </w:r>
      </w:del>
      <w:ins w:id="1825" w:author="Cory Casanave" w:date="2016-10-27T11:00:00Z">
        <w:r w:rsidR="004F745A">
          <w:rPr>
            <w:b/>
          </w:rPr>
          <w:t>SMIF</w:t>
        </w:r>
      </w:ins>
      <w:r>
        <w:rPr>
          <w:b/>
        </w:rPr>
        <w:t xml:space="preserve"> Conceptual Modeling Profile</w:t>
      </w:r>
    </w:p>
    <w:p w14:paraId="7E76A16D" w14:textId="77777777" w:rsidR="00B1320D" w:rsidRPr="00A35CB1" w:rsidRDefault="00B1320D" w:rsidP="00B1320D">
      <w:pPr>
        <w:pStyle w:val="Heading3"/>
      </w:pPr>
      <w:bookmarkStart w:id="1826" w:name="_Toc463469886"/>
      <w:r w:rsidRPr="00A35CB1">
        <w:t xml:space="preserve">Stereotype </w:t>
      </w:r>
      <w:bookmarkStart w:id="1827" w:name="_f98249aabdb650274599d4c673302390"/>
      <w:r w:rsidRPr="00A35CB1">
        <w:t>Annotation</w:t>
      </w:r>
      <w:bookmarkEnd w:id="1826"/>
      <w:bookmarkEnd w:id="1827"/>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1828" w:name="_Toc463469887"/>
      <w:r w:rsidRPr="00A35CB1">
        <w:t xml:space="preserve">Stereotype </w:t>
      </w:r>
      <w:bookmarkStart w:id="1829" w:name="_78cccb8676a335918ea57bcbf344cfcc"/>
      <w:r w:rsidRPr="00A35CB1">
        <w:t>Annotation Property</w:t>
      </w:r>
      <w:bookmarkEnd w:id="1828"/>
      <w:bookmarkEnd w:id="1829"/>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1830" w:name="_Toc463469888"/>
      <w:r w:rsidRPr="00A35CB1">
        <w:t xml:space="preserve">Stereotype </w:t>
      </w:r>
      <w:bookmarkStart w:id="1831" w:name="_f459985bc7226cae0c435ba1ba646a58"/>
      <w:r w:rsidRPr="00A35CB1">
        <w:t>Anything</w:t>
      </w:r>
      <w:bookmarkEnd w:id="1830"/>
      <w:bookmarkEnd w:id="1831"/>
    </w:p>
    <w:p w14:paraId="67786461" w14:textId="1F0D0A58" w:rsidR="00355696" w:rsidRDefault="00B1320D" w:rsidP="00B1320D">
      <w:pPr>
        <w:pStyle w:val="BodyText"/>
        <w:rPr>
          <w:color w:val="000000"/>
        </w:rPr>
      </w:pPr>
      <w:r>
        <w:rPr>
          <w:color w:val="000000"/>
        </w:rPr>
        <w:t xml:space="preserve">&lt;&lt;Anything&gt;&gt; is a class that represents anything and is equivalent to all other classes of anything in any other model or logic.  The defined class is equivalent to </w:t>
      </w:r>
      <w:del w:id="1832" w:author="Cory Casanave" w:date="2016-10-27T11:00:00Z">
        <w:r w:rsidDel="004F745A">
          <w:rPr>
            <w:color w:val="000000"/>
          </w:rPr>
          <w:delText>SIMF</w:delText>
        </w:r>
      </w:del>
      <w:ins w:id="1833" w:author="Cory Casanave" w:date="2016-10-27T11:00:00Z">
        <w:r w:rsidR="004F745A">
          <w:rPr>
            <w:color w:val="000000"/>
          </w:rPr>
          <w:t>SMIF</w:t>
        </w:r>
      </w:ins>
      <w:r>
        <w:rPr>
          <w:color w:val="000000"/>
        </w:rPr>
        <w:t>:Anything,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w:t>
      </w:r>
      <w:commentRangeStart w:id="1834"/>
      <w:r>
        <w:rPr>
          <w:color w:val="000000"/>
        </w:rPr>
        <w:t xml:space="preserve"> "global properties".</w:t>
      </w:r>
      <w:commentRangeEnd w:id="1834"/>
      <w:r w:rsidR="000C7674">
        <w:rPr>
          <w:rStyle w:val="CommentReference"/>
        </w:rPr>
        <w:commentReference w:id="1834"/>
      </w:r>
    </w:p>
    <w:p w14:paraId="6E928295" w14:textId="77777777" w:rsidR="00B1320D" w:rsidRDefault="00B1320D" w:rsidP="00B1320D">
      <w:pPr>
        <w:pStyle w:val="BodyText"/>
      </w:pPr>
      <w:r>
        <w:rPr>
          <w:rStyle w:val="IntenseEmphasis"/>
        </w:rPr>
        <w:t>Base Classes</w:t>
      </w:r>
    </w:p>
    <w:p w14:paraId="05A88C89"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1835" w:name="_Toc463469889"/>
      <w:r w:rsidRPr="00A35CB1">
        <w:t xml:space="preserve">Stereotype </w:t>
      </w:r>
      <w:bookmarkStart w:id="1836" w:name="_4686a20cfb62a989a64bf970366bca68"/>
      <w:r w:rsidRPr="00A35CB1">
        <w:t>Base Unit Type</w:t>
      </w:r>
      <w:bookmarkEnd w:id="1835"/>
      <w:bookmarkEnd w:id="1836"/>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1837" w:name="_Toc463469890"/>
      <w:r w:rsidRPr="00A35CB1">
        <w:t xml:space="preserve">Stereotype </w:t>
      </w:r>
      <w:bookmarkStart w:id="1838" w:name="_34e602a3e6c4f12fd1baa7ab4b38b4de"/>
      <w:r w:rsidRPr="00A35CB1">
        <w:t>Classifies</w:t>
      </w:r>
      <w:bookmarkEnd w:id="1837"/>
      <w:bookmarkEnd w:id="1838"/>
    </w:p>
    <w:p w14:paraId="01C6D93A" w14:textId="77777777" w:rsidR="00355696" w:rsidRDefault="00B1320D" w:rsidP="00B1320D">
      <w:pPr>
        <w:pStyle w:val="BodyText"/>
        <w:rPr>
          <w:color w:val="000000"/>
        </w:rPr>
      </w:pPr>
      <w:r>
        <w:rPr>
          <w:color w:val="000000"/>
        </w:rPr>
        <w:t xml:space="preserve">A </w:t>
      </w:r>
      <w:commentRangeStart w:id="1839"/>
      <w:r>
        <w:rPr>
          <w:color w:val="000000"/>
        </w:rPr>
        <w:t>classification</w:t>
      </w:r>
      <w:commentRangeEnd w:id="1839"/>
      <w:r w:rsidR="000C7674">
        <w:rPr>
          <w:rStyle w:val="CommentReference"/>
        </w:rPr>
        <w:commentReference w:id="1839"/>
      </w:r>
      <w:r>
        <w:rPr>
          <w:color w:val="000000"/>
        </w:rPr>
        <w:t xml:space="preserve">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 xml:space="preserve">An instance must be typed by the </w:t>
      </w:r>
      <w:commentRangeStart w:id="1840"/>
      <w:r>
        <w:rPr>
          <w:color w:val="000000"/>
        </w:rPr>
        <w:t>classifies</w:t>
      </w:r>
      <w:commentRangeEnd w:id="1840"/>
      <w:r w:rsidR="00527272">
        <w:rPr>
          <w:rStyle w:val="CommentReference"/>
        </w:rPr>
        <w:commentReference w:id="1840"/>
      </w:r>
      <w:r>
        <w:rPr>
          <w:color w:val="000000"/>
        </w:rPr>
        <w:t xml:space="preserve"> supertype for it to also be classified as the</w:t>
      </w:r>
      <w:commentRangeStart w:id="1841"/>
      <w:r>
        <w:rPr>
          <w:color w:val="000000"/>
        </w:rPr>
        <w:t xml:space="preserve"> classifies </w:t>
      </w:r>
      <w:commentRangeEnd w:id="1841"/>
      <w:r w:rsidR="00527272">
        <w:rPr>
          <w:rStyle w:val="CommentReference"/>
        </w:rPr>
        <w:commentReference w:id="1841"/>
      </w:r>
      <w:r>
        <w:rPr>
          <w:color w:val="000000"/>
        </w:rPr>
        <w:t xml:space="preserve">subtype. A </w:t>
      </w:r>
      <w:commentRangeStart w:id="1842"/>
      <w:r>
        <w:rPr>
          <w:color w:val="000000"/>
        </w:rPr>
        <w:t>classification</w:t>
      </w:r>
      <w:commentRangeEnd w:id="1842"/>
      <w:r w:rsidR="00527272">
        <w:rPr>
          <w:rStyle w:val="CommentReference"/>
        </w:rPr>
        <w:commentReference w:id="1842"/>
      </w:r>
      <w:r>
        <w:rPr>
          <w:color w:val="000000"/>
        </w:rPr>
        <w:t xml:space="preserve"> may be contextual, such as within a relation, situation and/or time frame. Instances may have any number of types and </w:t>
      </w:r>
      <w:commentRangeStart w:id="1843"/>
      <w:r>
        <w:rPr>
          <w:color w:val="000000"/>
        </w:rPr>
        <w:t>classifications</w:t>
      </w:r>
      <w:commentRangeEnd w:id="1843"/>
      <w:r w:rsidR="00527272">
        <w:rPr>
          <w:rStyle w:val="CommentReference"/>
        </w:rPr>
        <w:commentReference w:id="1843"/>
      </w:r>
      <w:r>
        <w:rPr>
          <w:color w:val="000000"/>
        </w:rPr>
        <w:t xml:space="preserve">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1844" w:name="_Toc463469891"/>
      <w:r w:rsidRPr="00A35CB1">
        <w:lastRenderedPageBreak/>
        <w:t xml:space="preserve">Stereotype </w:t>
      </w:r>
      <w:bookmarkStart w:id="1845" w:name="_11c8c7cf31b3536f390ad8b0eba88131"/>
      <w:r w:rsidRPr="00A35CB1">
        <w:t>Concept Model</w:t>
      </w:r>
      <w:bookmarkEnd w:id="1844"/>
      <w:bookmarkEnd w:id="1845"/>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1846" w:name="_Toc463469892"/>
      <w:r w:rsidRPr="00A35CB1">
        <w:t xml:space="preserve">Stereotype </w:t>
      </w:r>
      <w:bookmarkStart w:id="1847" w:name="_92c5758319739e3d6fefd649e3ca8bca"/>
      <w:r w:rsidRPr="00A35CB1">
        <w:t>Disjoint With</w:t>
      </w:r>
      <w:bookmarkEnd w:id="1846"/>
      <w:bookmarkEnd w:id="1847"/>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1848" w:name="_Toc463469893"/>
      <w:r w:rsidRPr="00A35CB1">
        <w:t xml:space="preserve">Stereotype </w:t>
      </w:r>
      <w:bookmarkStart w:id="1849" w:name="_646d029442aad85dac451ee697efef1c"/>
      <w:r w:rsidRPr="00A35CB1">
        <w:t>Enumerates</w:t>
      </w:r>
      <w:bookmarkEnd w:id="1848"/>
      <w:bookmarkEnd w:id="1849"/>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1850" w:name="_Toc463469894"/>
      <w:r w:rsidRPr="00A35CB1">
        <w:t xml:space="preserve">Stereotype </w:t>
      </w:r>
      <w:bookmarkStart w:id="1851" w:name="_8b565bbf3dce0a4bd94f0403e5e59865"/>
      <w:r w:rsidRPr="00A35CB1">
        <w:t>Equivalent Class</w:t>
      </w:r>
      <w:bookmarkEnd w:id="1850"/>
      <w:bookmarkEnd w:id="1851"/>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1852" w:name="_Toc463469895"/>
      <w:r w:rsidRPr="00A35CB1">
        <w:t xml:space="preserve">Stereotype </w:t>
      </w:r>
      <w:bookmarkStart w:id="1853" w:name="_36f5b7605ddbf56b1831c49db7afc07c"/>
      <w:r w:rsidRPr="00A35CB1">
        <w:t>Equivalent Property</w:t>
      </w:r>
      <w:bookmarkEnd w:id="1852"/>
      <w:bookmarkEnd w:id="1853"/>
    </w:p>
    <w:p w14:paraId="283BBE66" w14:textId="77777777" w:rsidR="00355696" w:rsidRDefault="00B1320D" w:rsidP="00B1320D">
      <w:pPr>
        <w:pStyle w:val="BodyText"/>
        <w:rPr>
          <w:color w:val="000000"/>
        </w:rPr>
      </w:pPr>
      <w:r>
        <w:rPr>
          <w:color w:val="000000"/>
        </w:rPr>
        <w:t xml:space="preserve">&lt;&lt;Equivalent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w:t>
      </w:r>
      <w:del w:id="1854" w:author="Cory Casanave" w:date="2016-06-03T16:44:00Z">
        <w:r>
          <w:rPr>
            <w:color w:val="000000"/>
          </w:rPr>
          <w:delText xml:space="preserve">crossing </w:delText>
        </w:r>
      </w:del>
      <w:ins w:id="1855" w:author="Cory Casanave" w:date="2016-06-03T16:44:00Z">
        <w:r w:rsidR="00527272">
          <w:rPr>
            <w:color w:val="000000"/>
          </w:rPr>
          <w:t xml:space="preserve">additional </w:t>
        </w:r>
      </w:ins>
      <w:r>
        <w:rPr>
          <w:color w:val="000000"/>
        </w:rPr>
        <w:t>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5F0F8356" w:rsidR="00355696" w:rsidRDefault="00B1320D" w:rsidP="00B1320D">
      <w:pPr>
        <w:ind w:left="1325"/>
      </w:pPr>
      <w:r>
        <w:lastRenderedPageBreak/>
        <w:t xml:space="preserve">An ordered </w:t>
      </w:r>
      <w:del w:id="1856" w:author="Cory Casanave" w:date="2016-09-02T13:43:00Z">
        <w:r w:rsidDel="009149FA">
          <w:delText xml:space="preserve">set </w:delText>
        </w:r>
      </w:del>
      <w:ins w:id="1857" w:author="Cory Casanave" w:date="2016-09-02T13:43:00Z">
        <w:r w:rsidR="009149FA">
          <w:t xml:space="preserve">list </w:t>
        </w:r>
      </w:ins>
      <w:r>
        <w:t xml:space="preserve">of properties forming a "property composition" expressing a traversal path that is equivalent to the stereotyped property. This is similar to a "property chain". </w:t>
      </w:r>
      <w:del w:id="1858" w:author="Cory Casanave" w:date="2016-09-02T13:43:00Z">
        <w:r w:rsidDel="009149FA">
          <w:delText>(Note that in an OWL property chain, the property composition is not equivalent, it is a subproperty.)</w:delText>
        </w:r>
      </w:del>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1859" w:name="_Toc463469896"/>
      <w:r w:rsidRPr="00A35CB1">
        <w:t xml:space="preserve">Stereotype </w:t>
      </w:r>
      <w:bookmarkStart w:id="1860" w:name="_f5c92f315f4170413f3244eb91eaf5d3"/>
      <w:r w:rsidRPr="00A35CB1">
        <w:t>Equivalent To</w:t>
      </w:r>
      <w:bookmarkEnd w:id="1859"/>
      <w:bookmarkEnd w:id="1860"/>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1861" w:name="_Toc463469897"/>
      <w:r w:rsidRPr="00A35CB1">
        <w:t xml:space="preserve">Stereotype </w:t>
      </w:r>
      <w:bookmarkStart w:id="1862" w:name="_57d5acead118af36f52c313850902bc4"/>
      <w:r w:rsidRPr="00A35CB1">
        <w:t>External Reference</w:t>
      </w:r>
      <w:bookmarkEnd w:id="1861"/>
      <w:bookmarkEnd w:id="1862"/>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43D49CA4" w:rsidR="00B1320D" w:rsidRDefault="00B1320D" w:rsidP="00B1320D">
      <w:pPr>
        <w:pStyle w:val="BodyText"/>
        <w:rPr>
          <w:color w:val="000000"/>
        </w:rPr>
      </w:pPr>
      <w:r>
        <w:rPr>
          <w:color w:val="000000"/>
        </w:rPr>
        <w:t xml:space="preserve">External reference is combined with the owned comment(s) to create </w:t>
      </w:r>
      <w:del w:id="1863" w:author="Cory Casanave" w:date="2016-10-27T11:00:00Z">
        <w:r w:rsidDel="004F745A">
          <w:rPr>
            <w:color w:val="000000"/>
          </w:rPr>
          <w:delText>SIMF</w:delText>
        </w:r>
      </w:del>
      <w:ins w:id="1864" w:author="Cory Casanave" w:date="2016-10-27T11:00:00Z">
        <w:r w:rsidR="004F745A">
          <w:rPr>
            <w:color w:val="000000"/>
          </w:rPr>
          <w:t>SMIF</w:t>
        </w:r>
      </w:ins>
      <w:r>
        <w:rPr>
          <w:color w:val="000000"/>
        </w:rPr>
        <w:t xml:space="preserve"> descriptions as defined in the </w:t>
      </w:r>
      <w:del w:id="1865" w:author="Cory Casanave" w:date="2016-10-27T11:00:00Z">
        <w:r w:rsidDel="004F745A">
          <w:rPr>
            <w:color w:val="000000"/>
          </w:rPr>
          <w:delText>SIMF</w:delText>
        </w:r>
      </w:del>
      <w:ins w:id="1866" w:author="Cory Casanave" w:date="2016-10-27T11:00:00Z">
        <w:r w:rsidR="004F745A">
          <w:rPr>
            <w:color w:val="000000"/>
          </w:rPr>
          <w:t>SMIF</w:t>
        </w:r>
      </w:ins>
      <w:r>
        <w:rPr>
          <w:color w:val="000000"/>
        </w:rPr>
        <w:t xml:space="preserve"> meta model..</w:t>
      </w:r>
    </w:p>
    <w:p w14:paraId="4541ECC7" w14:textId="77777777" w:rsidR="00B1320D" w:rsidRDefault="00B1320D" w:rsidP="00B1320D">
      <w:pPr>
        <w:pStyle w:val="BodyText"/>
      </w:pPr>
      <w:r>
        <w:rPr>
          <w:rStyle w:val="IntenseEmphasis"/>
        </w:rPr>
        <w:t>Base Classes</w:t>
      </w:r>
    </w:p>
    <w:p w14:paraId="0D2566A3"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1867" w:name="_Toc463469898"/>
      <w:r w:rsidRPr="00A35CB1">
        <w:t xml:space="preserve">Stereotype </w:t>
      </w:r>
      <w:bookmarkStart w:id="1868" w:name="_ae6e78af7aa96b9a9649206b1b385a6d"/>
      <w:r w:rsidRPr="00A35CB1">
        <w:t>Has Value</w:t>
      </w:r>
      <w:bookmarkEnd w:id="1867"/>
      <w:bookmarkEnd w:id="1868"/>
    </w:p>
    <w:p w14:paraId="404E5E4F" w14:textId="77777777"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w:t>
      </w:r>
      <w:ins w:id="1869" w:author="Cory Casanave" w:date="2016-06-03T16:46:00Z">
        <w:r w:rsidR="00527272">
          <w:rPr>
            <w:color w:val="000000"/>
          </w:rPr>
          <w:t xml:space="preserve">possible </w:t>
        </w:r>
      </w:ins>
      <w:r>
        <w:rPr>
          <w:color w:val="000000"/>
        </w:rPr>
        <w:t xml:space="preserve">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1870" w:name="_Toc463469899"/>
      <w:r w:rsidRPr="00A35CB1">
        <w:t xml:space="preserve">Stereotype </w:t>
      </w:r>
      <w:bookmarkStart w:id="1871" w:name="_c85f7a7977c8902896d0f13618bb7564"/>
      <w:commentRangeStart w:id="1872"/>
      <w:r w:rsidRPr="00A35CB1">
        <w:t>Information Model</w:t>
      </w:r>
      <w:bookmarkEnd w:id="1871"/>
      <w:commentRangeEnd w:id="1872"/>
      <w:r w:rsidR="00527272">
        <w:rPr>
          <w:rStyle w:val="CommentReference"/>
          <w:rFonts w:ascii="Times New Roman" w:hAnsi="Times New Roman"/>
          <w:b w:val="0"/>
        </w:rPr>
        <w:commentReference w:id="1872"/>
      </w:r>
      <w:bookmarkEnd w:id="1870"/>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1873" w:name="_Toc463469900"/>
      <w:r w:rsidRPr="00A35CB1">
        <w:t xml:space="preserve">Stereotype </w:t>
      </w:r>
      <w:bookmarkStart w:id="1874" w:name="_088181bfcbedc44cc5233efc77a06f8e"/>
      <w:r w:rsidRPr="00A35CB1">
        <w:t>Intersection</w:t>
      </w:r>
      <w:bookmarkEnd w:id="1873"/>
      <w:bookmarkEnd w:id="1874"/>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4E8A18BE" w:rsidR="00355696" w:rsidRDefault="00B1320D" w:rsidP="00B1320D">
      <w:pPr>
        <w:pStyle w:val="BodyText"/>
        <w:rPr>
          <w:color w:val="000000"/>
        </w:rPr>
      </w:pPr>
      <w:r>
        <w:rPr>
          <w:color w:val="000000"/>
        </w:rPr>
        <w:t xml:space="preserve">For intersection, The </w:t>
      </w:r>
      <w:del w:id="1875" w:author="Cory Casanave" w:date="2016-10-27T11:00:00Z">
        <w:r w:rsidDel="004F745A">
          <w:rPr>
            <w:color w:val="000000"/>
          </w:rPr>
          <w:delText>SIMF</w:delText>
        </w:r>
      </w:del>
      <w:ins w:id="1876" w:author="Cory Casanave" w:date="2016-10-27T11:00:00Z">
        <w:r w:rsidR="004F745A">
          <w:rPr>
            <w:color w:val="000000"/>
          </w:rPr>
          <w:t>SMIF</w:t>
        </w:r>
      </w:ins>
      <w:r>
        <w:rPr>
          <w:color w:val="000000"/>
        </w:rPr>
        <w:t xml:space="preserve"> profile considers UML generalization and UML realization equivalent. This is due to ownership and legacy considerations in UML. Generalization is the preferred representation.</w:t>
      </w:r>
    </w:p>
    <w:p w14:paraId="7B5F1457" w14:textId="77777777" w:rsidR="00355696" w:rsidRDefault="00B1320D" w:rsidP="00B1320D">
      <w:pPr>
        <w:pStyle w:val="BodyText"/>
        <w:rPr>
          <w:color w:val="000000"/>
        </w:rPr>
      </w:pPr>
      <w:r>
        <w:rPr>
          <w:color w:val="000000"/>
        </w:rPr>
        <w:t xml:space="preserve">Note: Realizations are included to support unions across external models. UML generalization </w:t>
      </w:r>
      <w:del w:id="1877" w:author="Cory Casanave" w:date="2016-06-03T16:47:00Z">
        <w:r>
          <w:rPr>
            <w:color w:val="000000"/>
          </w:rPr>
          <w:delText>can not</w:delText>
        </w:r>
      </w:del>
      <w:ins w:id="1878" w:author="Cory Casanave" w:date="2016-06-03T16:47:00Z">
        <w:r w:rsidR="00527272">
          <w:rPr>
            <w:color w:val="000000"/>
          </w:rPr>
          <w:t>cannot</w:t>
        </w:r>
      </w:ins>
      <w:r>
        <w:rPr>
          <w:color w:val="000000"/>
        </w:rPr>
        <w:t xml:space="preserve">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1879" w:name="_Toc463469901"/>
      <w:r w:rsidRPr="00A35CB1">
        <w:t xml:space="preserve">Stereotype </w:t>
      </w:r>
      <w:bookmarkStart w:id="1880" w:name="_ca6548e580f1f71e39252ef797b08bdc"/>
      <w:r w:rsidRPr="00A35CB1">
        <w:t>Is In Context</w:t>
      </w:r>
      <w:bookmarkEnd w:id="1879"/>
      <w:bookmarkEnd w:id="1880"/>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1881" w:name="_Toc463469902"/>
      <w:r w:rsidRPr="00A35CB1">
        <w:t xml:space="preserve">Stereotype </w:t>
      </w:r>
      <w:bookmarkStart w:id="1882" w:name="_86d8bba2473f751aaa57d08526f58037"/>
      <w:commentRangeStart w:id="1883"/>
      <w:r w:rsidRPr="00A35CB1">
        <w:t>Model</w:t>
      </w:r>
      <w:bookmarkEnd w:id="1882"/>
      <w:commentRangeEnd w:id="1883"/>
      <w:r w:rsidR="00527272">
        <w:rPr>
          <w:rStyle w:val="CommentReference"/>
          <w:rFonts w:ascii="Times New Roman" w:hAnsi="Times New Roman"/>
          <w:b w:val="0"/>
        </w:rPr>
        <w:commentReference w:id="1883"/>
      </w:r>
      <w:bookmarkEnd w:id="1881"/>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1884" w:name="_Toc463469903"/>
      <w:r w:rsidRPr="00A35CB1">
        <w:t xml:space="preserve">Stereotype </w:t>
      </w:r>
      <w:bookmarkStart w:id="1885" w:name="_ff9d88b5b4c8f8e34d00ed75979eb71d"/>
      <w:r w:rsidRPr="00A35CB1">
        <w:t>Phase</w:t>
      </w:r>
      <w:bookmarkEnd w:id="1884"/>
      <w:bookmarkEnd w:id="1885"/>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1886" w:name="_Toc463469904"/>
      <w:r w:rsidRPr="00A35CB1">
        <w:t xml:space="preserve">Stereotype </w:t>
      </w:r>
      <w:bookmarkStart w:id="1887" w:name="_5a65582630d4261e75ccbf832ed383d0"/>
      <w:r w:rsidRPr="00A35CB1">
        <w:t>Quantity Kind</w:t>
      </w:r>
      <w:bookmarkEnd w:id="1886"/>
      <w:bookmarkEnd w:id="1887"/>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77777777" w:rsidR="00355696" w:rsidRDefault="00355696" w:rsidP="00B1320D">
      <w:pPr>
        <w:pStyle w:val="BodyText"/>
        <w:rPr>
          <w:del w:id="1888" w:author="Cory Casanave" w:date="2016-06-03T16:49:00Z"/>
          <w:color w:val="000000"/>
        </w:rPr>
      </w:pPr>
    </w:p>
    <w:p w14:paraId="789A0ADF" w14:textId="22E410B5" w:rsidR="00B1320D" w:rsidRDefault="00B1320D" w:rsidP="00B1320D">
      <w:pPr>
        <w:pStyle w:val="BodyText"/>
        <w:rPr>
          <w:color w:val="000000"/>
        </w:rPr>
      </w:pPr>
      <w:del w:id="1889" w:author="Cory Casanave" w:date="2016-06-03T16:49:00Z">
        <w:r>
          <w:rPr>
            <w:color w:val="000000"/>
          </w:rPr>
          <w:delText xml:space="preserve">Units with a common quantity kind may be algorithmically converted to any other unit of that quantity kind. e.g. temperature. </w:delText>
        </w:r>
      </w:del>
      <w:del w:id="1890" w:author="Cory Casanave" w:date="2016-10-27T11:00:00Z">
        <w:r w:rsidDel="004F745A">
          <w:rPr>
            <w:color w:val="000000"/>
          </w:rPr>
          <w:delText>SIMF</w:delText>
        </w:r>
      </w:del>
      <w:ins w:id="1891" w:author="Cory Casanave" w:date="2016-10-27T11:00:00Z">
        <w:r w:rsidR="004F745A">
          <w:rPr>
            <w:color w:val="000000"/>
          </w:rPr>
          <w:t>SMIF</w:t>
        </w:r>
      </w:ins>
      <w:r>
        <w:rPr>
          <w:color w:val="000000"/>
        </w:rPr>
        <w:t xml:space="preserve">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1892" w:name="_Toc463469905"/>
      <w:r w:rsidRPr="00A35CB1">
        <w:t xml:space="preserve">Stereotype </w:t>
      </w:r>
      <w:bookmarkStart w:id="1893" w:name="_7eb9b01488b85cfcd94ce909e4efc52d"/>
      <w:r w:rsidRPr="00A35CB1">
        <w:t>Resource</w:t>
      </w:r>
      <w:bookmarkEnd w:id="1892"/>
      <w:bookmarkEnd w:id="1893"/>
    </w:p>
    <w:p w14:paraId="729E0F0D" w14:textId="77777777" w:rsidR="00B1320D" w:rsidRDefault="00B1320D" w:rsidP="00B1320D">
      <w:pPr>
        <w:pStyle w:val="BodyText"/>
        <w:rPr>
          <w:color w:val="000000"/>
        </w:rPr>
      </w:pPr>
      <w:r>
        <w:rPr>
          <w:color w:val="000000"/>
        </w:rPr>
        <w:t xml:space="preserve">A &lt;&lt;Resource&gt;&gt; is anything that can be referenced by an identifier in a model, ontology or vocabulary. </w:t>
      </w:r>
      <w:commentRangeStart w:id="1894"/>
      <w:r>
        <w:rPr>
          <w:color w:val="000000"/>
        </w:rPr>
        <w:t>This identifier is often an IRI.</w:t>
      </w:r>
      <w:commentRangeEnd w:id="1894"/>
      <w:r w:rsidR="00527272">
        <w:rPr>
          <w:rStyle w:val="CommentReference"/>
        </w:rPr>
        <w:commentReference w:id="1894"/>
      </w:r>
    </w:p>
    <w:p w14:paraId="34B44E2C" w14:textId="77777777" w:rsidR="00B1320D" w:rsidRDefault="00B1320D" w:rsidP="00B1320D">
      <w:pPr>
        <w:pStyle w:val="BodyText"/>
      </w:pPr>
      <w:r>
        <w:rPr>
          <w:rStyle w:val="IntenseEmphasis"/>
        </w:rPr>
        <w:t>Base Classes</w:t>
      </w:r>
    </w:p>
    <w:p w14:paraId="0427CFEB"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1895" w:name="_Toc463469906"/>
      <w:r w:rsidRPr="00A35CB1">
        <w:lastRenderedPageBreak/>
        <w:t xml:space="preserve">Stereotype </w:t>
      </w:r>
      <w:bookmarkStart w:id="1896" w:name="_936a294b365a5f6c13dba92148345baf"/>
      <w:r w:rsidRPr="00A35CB1">
        <w:t>Role</w:t>
      </w:r>
      <w:bookmarkEnd w:id="1895"/>
      <w:bookmarkEnd w:id="1896"/>
    </w:p>
    <w:p w14:paraId="595A1528" w14:textId="77777777"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ins w:id="1897" w:author="Cory Casanave" w:date="2016-08-18T15:43:00Z">
        <w:r>
          <w:rPr>
            <w:color w:val="000000"/>
          </w:rPr>
          <w:t>"</w:t>
        </w:r>
      </w:ins>
      <w:ins w:id="1898" w:author="Cory Casanave" w:date="2016-06-03T16:50:00Z">
        <w:r w:rsidR="00527272">
          <w:rPr>
            <w:color w:val="000000"/>
          </w:rPr>
          <w:t xml:space="preserve"> &lt;&lt;classifies&gt;&gt; </w:t>
        </w:r>
      </w:ins>
      <w:ins w:id="1899" w:author="Cory Casanave" w:date="2016-06-03T16:51:00Z">
        <w:r w:rsidR="00527272">
          <w:rPr>
            <w:color w:val="000000"/>
          </w:rPr>
          <w:t>“Person”</w:t>
        </w:r>
      </w:ins>
      <w:ins w:id="1900" w:author="Cory Casanave" w:date="2016-08-18T15:43:00Z">
        <w:r>
          <w:rPr>
            <w:color w:val="000000"/>
          </w:rPr>
          <w:t>.</w:t>
        </w:r>
      </w:ins>
      <w:del w:id="1901" w:author="Cory Casanave" w:date="2016-08-18T15:43:00Z">
        <w:r>
          <w:rPr>
            <w:color w:val="000000"/>
          </w:rPr>
          <w:delText>".</w:delText>
        </w:r>
      </w:del>
    </w:p>
    <w:p w14:paraId="4543EC2C" w14:textId="36759ECE" w:rsidR="00B1320D" w:rsidRDefault="00B1320D" w:rsidP="00B1320D">
      <w:pPr>
        <w:pStyle w:val="BodyText"/>
        <w:rPr>
          <w:color w:val="000000"/>
        </w:rPr>
      </w:pPr>
      <w:r>
        <w:rPr>
          <w:color w:val="000000"/>
        </w:rPr>
        <w:t xml:space="preserve">A role is a </w:t>
      </w:r>
      <w:commentRangeStart w:id="1902"/>
      <w:r>
        <w:rPr>
          <w:color w:val="000000"/>
        </w:rPr>
        <w:t xml:space="preserve">"non rigid sortal", </w:t>
      </w:r>
      <w:commentRangeEnd w:id="1902"/>
      <w:r w:rsidR="00527272">
        <w:rPr>
          <w:rStyle w:val="CommentReference"/>
        </w:rPr>
        <w:commentReference w:id="1902"/>
      </w:r>
      <w:r>
        <w:rPr>
          <w:color w:val="000000"/>
        </w:rPr>
        <w:t xml:space="preserve">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1903" w:name="_Toc463469907"/>
      <w:r w:rsidRPr="00A35CB1">
        <w:t xml:space="preserve">Stereotype </w:t>
      </w:r>
      <w:bookmarkStart w:id="1904" w:name="_2bedb8310eac15a237a56d99f0fc4c64"/>
      <w:r w:rsidRPr="00A35CB1">
        <w:t>Sufficient</w:t>
      </w:r>
      <w:bookmarkEnd w:id="1903"/>
      <w:bookmarkEnd w:id="1904"/>
    </w:p>
    <w:p w14:paraId="043C7F40" w14:textId="77777777" w:rsidR="00B1320D" w:rsidRDefault="00B1320D" w:rsidP="00B1320D">
      <w:pPr>
        <w:pStyle w:val="BodyText"/>
        <w:rPr>
          <w:color w:val="000000"/>
        </w:rPr>
      </w:pPr>
      <w:commentRangeStart w:id="1905"/>
      <w:r>
        <w:rPr>
          <w:color w:val="000000"/>
        </w:rPr>
        <w:t>Specifying &lt;&lt;Sufficient&gt;&gt; for one or more of a type's properties means that an instance having an acceptable cardinality of values for all of those properties implies that the instance is an instance of that type.</w:t>
      </w:r>
      <w:commentRangeEnd w:id="1905"/>
      <w:r w:rsidR="00527272">
        <w:rPr>
          <w:rStyle w:val="CommentReference"/>
        </w:rPr>
        <w:commentReference w:id="1905"/>
      </w:r>
    </w:p>
    <w:p w14:paraId="1FEA7C57" w14:textId="77777777" w:rsidR="00B1320D" w:rsidRDefault="00B1320D" w:rsidP="00B1320D">
      <w:pPr>
        <w:pStyle w:val="BodyText"/>
      </w:pPr>
      <w:r>
        <w:rPr>
          <w:rStyle w:val="IntenseEmphasis"/>
        </w:rPr>
        <w:t>Base Classes</w:t>
      </w:r>
    </w:p>
    <w:p w14:paraId="01B0D107"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1906" w:name="_Toc463469908"/>
      <w:r w:rsidRPr="00A35CB1">
        <w:t xml:space="preserve">Stereotype </w:t>
      </w:r>
      <w:bookmarkStart w:id="1907" w:name="_b72957409b495ae627b750ceb6159245"/>
      <w:r w:rsidRPr="00A35CB1">
        <w:t>Synonym</w:t>
      </w:r>
      <w:bookmarkEnd w:id="1906"/>
      <w:bookmarkEnd w:id="1907"/>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1908" w:name="_Toc463469909"/>
      <w:r w:rsidRPr="00A35CB1">
        <w:t xml:space="preserve">Stereotype </w:t>
      </w:r>
      <w:bookmarkStart w:id="1909" w:name="_488f368af4666f51701fb3b57caa97ba"/>
      <w:r w:rsidRPr="00A35CB1">
        <w:t>Union</w:t>
      </w:r>
      <w:bookmarkEnd w:id="1908"/>
      <w:bookmarkEnd w:id="1909"/>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77777777" w:rsidR="00355696" w:rsidRDefault="00355696" w:rsidP="00B1320D">
      <w:pPr>
        <w:pStyle w:val="BodyText"/>
        <w:rPr>
          <w:del w:id="1910" w:author="Cory Casanave" w:date="2016-06-03T16:52:00Z"/>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77777777" w:rsidR="00355696" w:rsidRDefault="005F1AC3" w:rsidP="00B1320D">
      <w:pPr>
        <w:pStyle w:val="BodyText"/>
        <w:rPr>
          <w:del w:id="1911" w:author="Cory Casanave" w:date="2016-06-03T16:52:00Z"/>
          <w:color w:val="000000"/>
        </w:rPr>
      </w:pPr>
      <w:ins w:id="1912" w:author="Cory Casanave" w:date="2016-06-03T16:52:00Z">
        <w:r w:rsidDel="005F1AC3">
          <w:rPr>
            <w:color w:val="000000"/>
          </w:rPr>
          <w:t xml:space="preserve"> </w:t>
        </w:r>
      </w:ins>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1913" w:name="_Toc463469910"/>
      <w:r w:rsidRPr="00A35CB1">
        <w:t xml:space="preserve">Stereotype </w:t>
      </w:r>
      <w:bookmarkStart w:id="1914" w:name="_fff22704476e57332bbc8cc81106bf0e"/>
      <w:r w:rsidRPr="00A35CB1">
        <w:t>Unit Type</w:t>
      </w:r>
      <w:bookmarkEnd w:id="1913"/>
      <w:bookmarkEnd w:id="1914"/>
    </w:p>
    <w:p w14:paraId="338BFBD9" w14:textId="77777777" w:rsidR="00355696" w:rsidRDefault="00B1320D" w:rsidP="00B1320D">
      <w:pPr>
        <w:pStyle w:val="BodyText"/>
        <w:rPr>
          <w:color w:val="000000"/>
        </w:rPr>
      </w:pPr>
      <w:r>
        <w:rPr>
          <w:color w:val="000000"/>
        </w:rPr>
        <w:t xml:space="preserve">A &lt;&lt;Unit Type&gt;&gt; is a &lt;&lt;Value Type&gt;&gt; </w:t>
      </w:r>
      <w:del w:id="1915" w:author="Cory Casanave" w:date="2016-06-03T16:52:00Z">
        <w:r>
          <w:rPr>
            <w:color w:val="000000"/>
          </w:rPr>
          <w:delText xml:space="preserve">and </w:delText>
        </w:r>
      </w:del>
      <w:ins w:id="1916" w:author="Cory Casanave" w:date="2016-06-03T16:52:00Z">
        <w:r w:rsidR="005F1AC3">
          <w:rPr>
            <w:color w:val="000000"/>
          </w:rPr>
          <w:t xml:space="preserve">with </w:t>
        </w:r>
      </w:ins>
      <w:r>
        <w:rPr>
          <w:color w:val="000000"/>
        </w:rPr>
        <w:t xml:space="preserve">an &lt;&lt;External Reference&gt;&gt; that represents a type of a quantity value referencing a specific unit. A Unit Type </w:t>
      </w:r>
      <w:del w:id="1917" w:author="Cory Casanave" w:date="2016-06-03T16:53:00Z">
        <w:r>
          <w:rPr>
            <w:color w:val="000000"/>
          </w:rPr>
          <w:delText>[?TBD]</w:delText>
        </w:r>
      </w:del>
      <w:ins w:id="1918" w:author="Cory Casanave" w:date="2016-06-03T16:53:00Z">
        <w:r w:rsidR="005F1AC3">
          <w:rPr>
            <w:color w:val="000000"/>
          </w:rPr>
          <w:t>is</w:t>
        </w:r>
      </w:ins>
      <w:r>
        <w:rPr>
          <w:color w:val="000000"/>
        </w:rPr>
        <w:t xml:space="preserve"> a required type of a property representing a quantity. </w:t>
      </w:r>
    </w:p>
    <w:p w14:paraId="4CC151AC" w14:textId="77777777" w:rsidR="00355696" w:rsidRDefault="00355696" w:rsidP="00B1320D">
      <w:pPr>
        <w:pStyle w:val="BodyText"/>
        <w:rPr>
          <w:del w:id="1919" w:author="Cory Casanave" w:date="2016-06-03T16:53:00Z"/>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77777777" w:rsidR="00355696" w:rsidRDefault="00B1320D" w:rsidP="00B1320D">
      <w:pPr>
        <w:pStyle w:val="BodyText"/>
        <w:rPr>
          <w:color w:val="000000"/>
        </w:rPr>
      </w:pPr>
      <w:r>
        <w:rPr>
          <w:color w:val="000000"/>
        </w:rPr>
        <w:lastRenderedPageBreak/>
        <w:t xml:space="preserve">Each unit type represents refinement of a quantity kind using generalization and is thus substitutable for that quantity kind. </w:t>
      </w:r>
      <w:del w:id="1920" w:author="Cory Casanave" w:date="2016-06-03T16:53:00Z">
        <w:r>
          <w:rPr>
            <w:color w:val="000000"/>
          </w:rPr>
          <w:delText>Typically</w:delText>
        </w:r>
      </w:del>
      <w:ins w:id="1921" w:author="Cory Casanave" w:date="2016-06-03T16:53:00Z">
        <w:r w:rsidR="005F1AC3">
          <w:rPr>
            <w:color w:val="000000"/>
          </w:rPr>
          <w:t>Typically,</w:t>
        </w:r>
      </w:ins>
      <w:r>
        <w:rPr>
          <w:color w:val="000000"/>
        </w:rPr>
        <w:t xml:space="preserve"> quantity kinds are used in conceptual models and unit types in physical or logical models.</w:t>
      </w:r>
    </w:p>
    <w:p w14:paraId="3E1B6FC2" w14:textId="77777777" w:rsidR="00355696" w:rsidRDefault="00355696" w:rsidP="00B1320D">
      <w:pPr>
        <w:pStyle w:val="BodyText"/>
        <w:rPr>
          <w:del w:id="1922" w:author="Cory Casanave" w:date="2016-06-03T16:54:00Z"/>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77777777" w:rsidR="00355696" w:rsidRDefault="00355696" w:rsidP="00B1320D">
      <w:pPr>
        <w:pStyle w:val="BodyText"/>
        <w:rPr>
          <w:del w:id="1923" w:author="Cory Casanave" w:date="2016-06-03T16:54:00Z"/>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77777777" w:rsidR="00355696" w:rsidRDefault="00355696" w:rsidP="00B1320D">
      <w:pPr>
        <w:pStyle w:val="BodyText"/>
        <w:rPr>
          <w:del w:id="1924" w:author="Cory Casanave" w:date="2016-06-03T16:54:00Z"/>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1925" w:name="_Toc463469911"/>
      <w:r w:rsidRPr="00A35CB1">
        <w:t xml:space="preserve">Stereotype </w:t>
      </w:r>
      <w:bookmarkStart w:id="1926" w:name="_66c012755132097a23386c38f992f6b2"/>
      <w:r w:rsidRPr="00A35CB1">
        <w:t>Value Type</w:t>
      </w:r>
      <w:bookmarkEnd w:id="1925"/>
      <w:bookmarkEnd w:id="1926"/>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77777777" w:rsidR="00355696" w:rsidRDefault="00355696" w:rsidP="00B1320D">
      <w:pPr>
        <w:pStyle w:val="BodyText"/>
        <w:rPr>
          <w:del w:id="1927" w:author="Cory Casanave" w:date="2016-06-03T16:54:00Z"/>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2261C7DF" w:rsidR="000C09CE" w:rsidRDefault="000C09CE" w:rsidP="000C09CE">
      <w:pPr>
        <w:pStyle w:val="Heading2"/>
      </w:pPr>
      <w:bookmarkStart w:id="1928" w:name="_Toc463469912"/>
      <w:r>
        <w:lastRenderedPageBreak/>
        <w:t xml:space="preserve">UML Profile – </w:t>
      </w:r>
      <w:del w:id="1929" w:author="Cory Casanave" w:date="2016-10-27T11:00:00Z">
        <w:r w:rsidR="009F3708" w:rsidDel="004F745A">
          <w:delText>SIMF</w:delText>
        </w:r>
      </w:del>
      <w:ins w:id="1930" w:author="Cory Casanave" w:date="2016-10-27T11:00:00Z">
        <w:r w:rsidR="004F745A">
          <w:t>SMIF</w:t>
        </w:r>
      </w:ins>
      <w:r w:rsidR="009F3708">
        <w:t xml:space="preserve"> </w:t>
      </w:r>
      <w:r>
        <w:t xml:space="preserve">Rules &amp; Model Mapping </w:t>
      </w:r>
      <w:bookmarkEnd w:id="1492"/>
      <w:r w:rsidR="00336034">
        <w:t>Semantics</w:t>
      </w:r>
      <w:bookmarkEnd w:id="1928"/>
    </w:p>
    <w:p w14:paraId="4C10DFB8" w14:textId="1C3D80DE" w:rsidR="000C09CE" w:rsidRDefault="000C09CE" w:rsidP="000C09CE">
      <w:pPr>
        <w:pStyle w:val="BodyText"/>
      </w:pPr>
      <w:r>
        <w:t xml:space="preserve">Rules provide a general framework for stating the consistency of and between </w:t>
      </w:r>
      <w:del w:id="1931" w:author="Cory Casanave" w:date="2016-10-27T11:00:00Z">
        <w:r w:rsidR="009F3708" w:rsidDel="004F745A">
          <w:delText>SIMF</w:delText>
        </w:r>
      </w:del>
      <w:ins w:id="1932" w:author="Cory Casanave" w:date="2016-10-27T11:00:00Z">
        <w:r w:rsidR="004F745A">
          <w:t>SMIF</w:t>
        </w:r>
      </w:ins>
      <w:r w:rsidR="009F3708">
        <w:t xml:space="preserve">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w:t>
      </w:r>
      <w:del w:id="1933" w:author="Cory Casanave" w:date="2016-09-02T13:44:00Z">
        <w:r w:rsidR="00EB1CC8" w:rsidDel="009149FA">
          <w:delText xml:space="preserve"> and intended to be implemented with a rules engine</w:delText>
        </w:r>
      </w:del>
      <w:r w:rsidR="00EB1CC8">
        <w:t>.</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w:t>
      </w:r>
      <w:commentRangeStart w:id="1934"/>
      <w:r w:rsidR="000C09CE">
        <w:t>Instances of a conceptual model would be the real things in the real world</w:t>
      </w:r>
      <w:commentRangeEnd w:id="1934"/>
      <w:r w:rsidR="009149FA">
        <w:rPr>
          <w:rStyle w:val="CommentReference"/>
        </w:rPr>
        <w:commentReference w:id="1934"/>
      </w:r>
      <w:r w:rsidR="000C09CE">
        <w:t>. The real-world concepts are the “pivot points” between the data representations. Of course implementations may automate data models that correspond closely to the conceptual model, but that is outside of this specification.</w:t>
      </w:r>
    </w:p>
    <w:p w14:paraId="08C8D25A" w14:textId="0B49C90E" w:rsidR="000C09CE" w:rsidRDefault="000C09CE" w:rsidP="000C09CE">
      <w:pPr>
        <w:pStyle w:val="BodyText"/>
      </w:pPr>
      <w:r>
        <w:t xml:space="preserve">Due to the various ways to represent information, mappings can become complex. The UML representation of mappings simplifies these mappings </w:t>
      </w:r>
      <w:del w:id="1935" w:author="Cory Casanave" w:date="2016-09-02T13:45:00Z">
        <w:r w:rsidDel="009149FA">
          <w:delText xml:space="preserve">and </w:delText>
        </w:r>
      </w:del>
      <w:ins w:id="1936" w:author="Cory Casanave" w:date="2016-09-02T13:45:00Z">
        <w:r w:rsidR="009149FA">
          <w:t xml:space="preserve">as </w:t>
        </w:r>
      </w:ins>
      <w:r>
        <w:t>much as possible. Note that details of the mapping relations are defined in the profile specification.</w:t>
      </w:r>
    </w:p>
    <w:p w14:paraId="43208462" w14:textId="755030AD" w:rsidR="00F1118C" w:rsidRDefault="00E9331B" w:rsidP="000C09CE">
      <w:pPr>
        <w:pStyle w:val="Heading3"/>
      </w:pPr>
      <w:bookmarkStart w:id="1937" w:name="_Toc463469913"/>
      <w:bookmarkStart w:id="1938" w:name="_Toc434831765"/>
      <w:r>
        <w:t>Structure of Rule</w:t>
      </w:r>
      <w:r w:rsidR="00F1118C">
        <w:t xml:space="preserve"> Specifications</w:t>
      </w:r>
      <w:bookmarkEnd w:id="1937"/>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24</w:t>
      </w:r>
      <w:r w:rsidR="00DD6D9C">
        <w:rPr>
          <w:noProof/>
        </w:rPr>
        <w:fldChar w:fldCharType="end"/>
      </w:r>
      <w:r>
        <w:t>. Structure of Rule Specifications</w:t>
      </w:r>
    </w:p>
    <w:p w14:paraId="2222D96B" w14:textId="5EA5F4B0"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w:t>
      </w:r>
      <w:del w:id="1939" w:author="Cory Casanave" w:date="2016-09-02T13:45:00Z">
        <w:r w:rsidR="006D18C3" w:rsidDel="009149FA">
          <w:delText>included</w:delText>
        </w:r>
      </w:del>
      <w:ins w:id="1940" w:author="Cory Casanave" w:date="2016-09-02T13:45:00Z">
        <w:r w:rsidR="009149FA">
          <w:t>in context</w:t>
        </w:r>
      </w:ins>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w:t>
      </w:r>
      <w:commentRangeStart w:id="1941"/>
      <w:r>
        <w:t>A &lt;&lt;Mapping Rule&gt;&gt; creates a correspondence between different representations of the same facts</w:t>
      </w:r>
      <w:r w:rsidR="00267D77">
        <w:t xml:space="preserve"> using &lt;&lt;Map&gt;&gt; rules</w:t>
      </w:r>
      <w:r>
        <w:t>.</w:t>
      </w:r>
      <w:commentRangeEnd w:id="1941"/>
      <w:r w:rsidR="009149FA">
        <w:rPr>
          <w:rStyle w:val="CommentReference"/>
        </w:rPr>
        <w:commentReference w:id="1941"/>
      </w:r>
    </w:p>
    <w:p w14:paraId="1B3A7E38" w14:textId="460EDC26" w:rsidR="009F3708" w:rsidRDefault="009F3708" w:rsidP="000C09CE">
      <w:pPr>
        <w:pStyle w:val="Heading3"/>
      </w:pPr>
      <w:bookmarkStart w:id="1942" w:name="_Toc463469914"/>
      <w:r>
        <w:t>Rule Model</w:t>
      </w:r>
      <w:bookmarkEnd w:id="1942"/>
    </w:p>
    <w:p w14:paraId="2E08F4AD" w14:textId="44012CC0" w:rsidR="009F3708" w:rsidRDefault="009F3708" w:rsidP="009F3708">
      <w:pPr>
        <w:pStyle w:val="BodyText"/>
      </w:pPr>
      <w:r>
        <w:t xml:space="preserve">&lt;&lt;Rule model&gt;&gt; is a stereotype of </w:t>
      </w:r>
      <w:del w:id="1943" w:author="Cory Casanave" w:date="2016-09-02T13:46:00Z">
        <w:r w:rsidDel="009149FA">
          <w:delText>a package</w:delText>
        </w:r>
      </w:del>
      <w:ins w:id="1944" w:author="Cory Casanave" w:date="2016-09-02T13:46:00Z">
        <w:r w:rsidR="009149FA">
          <w:t>Package</w:t>
        </w:r>
      </w:ins>
      <w:r>
        <w:t xml:space="preserve"> to indicate that the contents should be asserted </w:t>
      </w:r>
      <w:del w:id="1945" w:author="Cory Casanave" w:date="2016-09-02T13:46:00Z">
        <w:r w:rsidDel="009149FA">
          <w:delText xml:space="preserve">and validated </w:delText>
        </w:r>
      </w:del>
      <w:r>
        <w:t>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25</w:t>
      </w:r>
      <w:r w:rsidR="00DD6D9C">
        <w:rPr>
          <w:noProof/>
        </w:rPr>
        <w:fldChar w:fldCharType="end"/>
      </w:r>
      <w:r>
        <w:t xml:space="preserve"> Example Rule Model</w:t>
      </w:r>
    </w:p>
    <w:p w14:paraId="43A72E8C" w14:textId="7E8589BB" w:rsidR="008B0607" w:rsidRPr="009F3708" w:rsidRDefault="008B0607" w:rsidP="009F3708">
      <w:pPr>
        <w:pStyle w:val="BodyText"/>
      </w:pPr>
      <w:r>
        <w:lastRenderedPageBreak/>
        <w:t xml:space="preserve">The package </w:t>
      </w:r>
      <w:del w:id="1946" w:author="Cory Casanave" w:date="2016-10-27T11:00:00Z">
        <w:r w:rsidDel="004F745A">
          <w:delText>SIMF</w:delText>
        </w:r>
      </w:del>
      <w:ins w:id="1947" w:author="Cory Casanave" w:date="2016-10-27T11:00:00Z">
        <w:r w:rsidR="004F745A">
          <w:t>SMIF</w:t>
        </w:r>
      </w:ins>
      <w:r>
        <w:t>Profil</w:t>
      </w:r>
      <w:r w:rsidR="001F7F55">
        <w:t>eToModelMapping is a rule model and will hold within any model in which it is included.</w:t>
      </w:r>
    </w:p>
    <w:p w14:paraId="7FB17CB0" w14:textId="77777777" w:rsidR="000C09CE" w:rsidRDefault="000C09CE" w:rsidP="000C09CE">
      <w:pPr>
        <w:pStyle w:val="Heading3"/>
      </w:pPr>
      <w:bookmarkStart w:id="1948" w:name="_Toc463469915"/>
      <w:r>
        <w:t>Representations</w:t>
      </w:r>
      <w:bookmarkEnd w:id="1938"/>
      <w:bookmarkEnd w:id="1948"/>
    </w:p>
    <w:p w14:paraId="570955E3" w14:textId="582B1285"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w:t>
      </w:r>
      <w:ins w:id="1949" w:author="Cory Casanave" w:date="2016-09-02T13:46:00Z">
        <w:r w:rsidR="009149FA">
          <w:t xml:space="preserve">real or abstract </w:t>
        </w:r>
      </w:ins>
      <w:r>
        <w:t>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w:t>
      </w:r>
      <w:del w:id="1950" w:author="Cory Casanave" w:date="2016-09-02T13:47:00Z">
        <w:r w:rsidR="009F3708" w:rsidDel="009149FA">
          <w:delText xml:space="preserve">type </w:delText>
        </w:r>
      </w:del>
      <w:ins w:id="1951" w:author="Cory Casanave" w:date="2016-09-02T13:47:00Z">
        <w:r w:rsidR="009149FA">
          <w:t xml:space="preserve">Class </w:t>
        </w:r>
      </w:ins>
      <w:r w:rsidR="009F3708">
        <w:t>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26</w:t>
      </w:r>
      <w:r w:rsidR="00DD6D9C">
        <w:rPr>
          <w:noProof/>
        </w:rPr>
        <w:fldChar w:fldCharType="end"/>
      </w:r>
      <w:r>
        <w:t xml:space="preserve"> Activity Mapping Summary Example</w:t>
      </w:r>
    </w:p>
    <w:p w14:paraId="4606D7E7" w14:textId="0985F8A9"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w:t>
      </w:r>
      <w:del w:id="1952" w:author="Cory Casanave" w:date="2016-09-02T13:47:00Z">
        <w:r w:rsidDel="009149FA">
          <w:delText xml:space="preserve"> arrow and do not explicitly show the represents stereotype</w:delText>
        </w:r>
      </w:del>
      <w:r>
        <w:t xml:space="preserve">. Representations provide the </w:t>
      </w:r>
      <w:del w:id="1953" w:author="Cory Casanave" w:date="2016-09-02T13:48:00Z">
        <w:r w:rsidDel="009149FA">
          <w:delText xml:space="preserve">highest </w:delText>
        </w:r>
      </w:del>
      <w:ins w:id="1954" w:author="Cory Casanave" w:date="2016-09-02T13:48:00Z">
        <w:r w:rsidR="009149FA">
          <w:t xml:space="preserve">ost abstract </w:t>
        </w:r>
      </w:ins>
      <w:r>
        <w:t>level of mapping. Th</w:t>
      </w:r>
      <w:r w:rsidR="00283921">
        <w:t>is</w:t>
      </w:r>
      <w:r>
        <w:t xml:space="preserve"> diagram also shows that that there is a more detailed activity map rule </w:t>
      </w:r>
      <w:ins w:id="1955" w:author="Cory Casanave" w:date="2016-09-02T13:49:00Z">
        <w:r w:rsidR="009149FA">
          <w:t xml:space="preserve">for the same types </w:t>
        </w:r>
      </w:ins>
      <w:r>
        <w:t>which will map the properties and relationships between these types.</w:t>
      </w:r>
    </w:p>
    <w:p w14:paraId="0F9591DC" w14:textId="30D2B261"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w:t>
      </w:r>
      <w:ins w:id="1956" w:author="Cory Casanave" w:date="2016-09-02T13:50:00Z">
        <w:r w:rsidR="00B33375">
          <w:t xml:space="preserve">Based on the </w:t>
        </w:r>
      </w:ins>
      <w:ins w:id="1957" w:author="Cory Casanave" w:date="2016-10-27T11:00:00Z">
        <w:r w:rsidR="004F745A">
          <w:t>SMIF</w:t>
        </w:r>
      </w:ins>
      <w:ins w:id="1958" w:author="Cory Casanave" w:date="2016-09-02T13:50:00Z">
        <w:r w:rsidR="00B33375">
          <w:t xml:space="preserve"> mapping riles, t</w:t>
        </w:r>
      </w:ins>
      <w:del w:id="1959" w:author="Cory Casanave" w:date="2016-09-02T13:50:00Z">
        <w:r w:rsidDel="00B33375">
          <w:delText>T</w:delText>
        </w:r>
      </w:del>
      <w:r>
        <w:t xml:space="preserve">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w:t>
      </w:r>
      <w:del w:id="1960" w:author="Cory Casanave" w:date="2016-09-02T13:49:00Z">
        <w:r w:rsidDel="009149FA">
          <w:delText>activity,</w:delText>
        </w:r>
        <w:r w:rsidR="00283921" w:rsidDel="009149FA">
          <w:delText>;</w:delText>
        </w:r>
      </w:del>
      <w:ins w:id="1961" w:author="Cory Casanave" w:date="2016-09-02T13:49:00Z">
        <w:r w:rsidR="009149FA">
          <w:t>activity,</w:t>
        </w:r>
      </w:ins>
      <w:r>
        <w:t xml:space="preserve"> &lt;&lt;Represents&gt;&gt; relations provide type-safety for mappings. </w:t>
      </w:r>
    </w:p>
    <w:p w14:paraId="78096FB2" w14:textId="5A58AF0C"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w:t>
      </w:r>
      <w:ins w:id="1962" w:author="Cory Casanave" w:date="2016-09-02T13:51:00Z">
        <w:r w:rsidR="00B33375">
          <w:t xml:space="preserve">asserted as being </w:t>
        </w:r>
      </w:ins>
      <w:r>
        <w:t>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w:t>
      </w:r>
      <w:del w:id="1963" w:author="Cory Casanave" w:date="2016-09-02T13:51:00Z">
        <w:r w:rsidR="00283921" w:rsidDel="00B33375">
          <w:delText>insependently</w:delText>
        </w:r>
      </w:del>
      <w:ins w:id="1964" w:author="Cory Casanave" w:date="2016-09-02T13:51:00Z">
        <w:r w:rsidR="00B33375">
          <w:t>independently</w:t>
        </w:r>
      </w:ins>
      <w:r w:rsidR="00283921">
        <w:t>).</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1965" w:name="_Ref451681601"/>
      <w:r>
        <w:t xml:space="preserve">Figure </w:t>
      </w:r>
      <w:r w:rsidR="00DD6D9C">
        <w:fldChar w:fldCharType="begin"/>
      </w:r>
      <w:r w:rsidR="00DD6D9C">
        <w:instrText xml:space="preserve"> SEQ Figure \* ARABIC </w:instrText>
      </w:r>
      <w:r w:rsidR="00DD6D9C">
        <w:fldChar w:fldCharType="separate"/>
      </w:r>
      <w:r w:rsidR="00EB5376">
        <w:rPr>
          <w:noProof/>
        </w:rPr>
        <w:t>27</w:t>
      </w:r>
      <w:r w:rsidR="00DD6D9C">
        <w:rPr>
          <w:noProof/>
        </w:rPr>
        <w:fldChar w:fldCharType="end"/>
      </w:r>
      <w:bookmarkEnd w:id="1965"/>
      <w:r>
        <w:t xml:space="preserve"> {map all} Example</w:t>
      </w:r>
    </w:p>
    <w:p w14:paraId="2135F487" w14:textId="1E1213C0" w:rsidR="009F3708" w:rsidRPr="009F3708" w:rsidRDefault="009F3708" w:rsidP="009F3708">
      <w:pPr>
        <w:pStyle w:val="Caption"/>
        <w:rPr>
          <w:b w:val="0"/>
        </w:rPr>
      </w:pPr>
      <w:r w:rsidRPr="009F3708">
        <w:rPr>
          <w:b w:val="0"/>
        </w:rPr>
        <w:t>In</w:t>
      </w:r>
      <w:r w:rsidR="00F1048B">
        <w:rPr>
          <w:b w:val="0"/>
        </w:rPr>
        <w:t xml:space="preserve"> </w:t>
      </w:r>
      <w:del w:id="1966" w:author="Cory Casanave" w:date="2016-09-02T13:51:00Z">
        <w:r w:rsidR="00F1048B" w:rsidDel="00B33375">
          <w:rPr>
            <w:b w:val="0"/>
          </w:rPr>
          <w:fldChar w:fldCharType="begin"/>
        </w:r>
        <w:r w:rsidR="00F1048B" w:rsidDel="00B33375">
          <w:rPr>
            <w:b w:val="0"/>
          </w:rPr>
          <w:delInstrText xml:space="preserve"> REF _Ref451681601 \h </w:delInstrText>
        </w:r>
        <w:r w:rsidR="00F1048B" w:rsidDel="00B33375">
          <w:rPr>
            <w:b w:val="0"/>
          </w:rPr>
        </w:r>
        <w:r w:rsidR="00F1048B" w:rsidDel="00B33375">
          <w:rPr>
            <w:b w:val="0"/>
          </w:rPr>
          <w:fldChar w:fldCharType="separate"/>
        </w:r>
        <w:r w:rsidR="00F1048B" w:rsidDel="00B33375">
          <w:delText xml:space="preserve">Figure </w:delText>
        </w:r>
        <w:r w:rsidR="00F1048B" w:rsidDel="00B33375">
          <w:rPr>
            <w:noProof/>
          </w:rPr>
          <w:delText>27</w:delText>
        </w:r>
        <w:r w:rsidR="00F1048B" w:rsidDel="00B33375">
          <w:rPr>
            <w:b w:val="0"/>
          </w:rPr>
          <w:fldChar w:fldCharType="end"/>
        </w:r>
      </w:del>
      <w:ins w:id="1967" w:author="Cory Casanave" w:date="2016-09-02T13:51:00Z">
        <w:r w:rsidR="00B33375">
          <w:rPr>
            <w:b w:val="0"/>
          </w:rPr>
          <w:t>the figure above,</w:t>
        </w:r>
      </w:ins>
      <w:r w:rsidRPr="009F3708">
        <w:rPr>
          <w:b w:val="0"/>
        </w:rPr>
        <w:t xml:space="preserve"> all UML classes stereotyped as &lt;&lt;Role&gt;&gt; will be mapped to the Role class in the </w:t>
      </w:r>
      <w:del w:id="1968" w:author="Cory Casanave" w:date="2016-10-27T11:00:00Z">
        <w:r w:rsidRPr="009F3708" w:rsidDel="004F745A">
          <w:rPr>
            <w:b w:val="0"/>
          </w:rPr>
          <w:delText>SIMF</w:delText>
        </w:r>
      </w:del>
      <w:ins w:id="1969" w:author="Cory Casanave" w:date="2016-10-27T11:00:00Z">
        <w:r w:rsidR="004F745A">
          <w:rPr>
            <w:b w:val="0"/>
          </w:rPr>
          <w:t>SMIF</w:t>
        </w:r>
      </w:ins>
      <w:r w:rsidRPr="009F3708">
        <w:rPr>
          <w:b w:val="0"/>
        </w:rPr>
        <w:t xml:space="preserve"> model.</w:t>
      </w:r>
    </w:p>
    <w:p w14:paraId="2DF2919F" w14:textId="77777777" w:rsidR="000C09CE" w:rsidRDefault="000C09CE" w:rsidP="000C09CE">
      <w:pPr>
        <w:pStyle w:val="Heading3"/>
      </w:pPr>
      <w:bookmarkStart w:id="1970" w:name="_Toc434831766"/>
      <w:bookmarkStart w:id="1971" w:name="_Toc463469916"/>
      <w:r>
        <w:t>Mapping Rules</w:t>
      </w:r>
      <w:bookmarkEnd w:id="1970"/>
      <w:bookmarkEnd w:id="1971"/>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203FFE35" w:rsidR="000C09CE" w:rsidRDefault="000C09CE" w:rsidP="000C09CE">
      <w:pPr>
        <w:pStyle w:val="BodyText"/>
      </w:pPr>
      <w:r>
        <w:lastRenderedPageBreak/>
        <w:t xml:space="preserve">Mapping representation rules are, externally, not that interesting. They are just a </w:t>
      </w:r>
      <w:del w:id="1972" w:author="Cory Casanave" w:date="2016-09-02T13:52:00Z">
        <w:r w:rsidDel="00B33375">
          <w:delText>class</w:delText>
        </w:r>
        <w:r w:rsidR="00F72738" w:rsidDel="00B33375">
          <w:delText xml:space="preserve"> (or </w:delText>
        </w:r>
        <w:r w:rsidR="00BE2C20" w:rsidDel="00B33375">
          <w:delText>component</w:delText>
        </w:r>
        <w:r w:rsidR="00F72738" w:rsidDel="00B33375">
          <w:delText>)</w:delText>
        </w:r>
      </w:del>
      <w:ins w:id="1973" w:author="Cory Casanave" w:date="2016-09-02T13:52:00Z">
        <w:r w:rsidR="00B33375">
          <w:t>classes or components</w:t>
        </w:r>
      </w:ins>
      <w:r>
        <w:t xml:space="preserve"> stereotyped as &lt;&lt;</w:t>
      </w:r>
      <w:r w:rsidR="00F72738">
        <w:t>Map</w:t>
      </w:r>
      <w:r w:rsidR="00283921">
        <w:t>ping</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ins w:id="1974" w:author="Cory Casanave" w:date="2016-09-02T13:52:00Z">
        <w:r w:rsidR="00B33375">
          <w:t xml:space="preserve"> where the subsuming rule is in context</w:t>
        </w:r>
      </w:ins>
      <w:r w:rsidR="007E3EC0">
        <w:t>.</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28</w:t>
      </w:r>
      <w:r w:rsidR="00DD6D9C">
        <w:rPr>
          <w:noProof/>
        </w:rPr>
        <w:fldChar w:fldCharType="end"/>
      </w:r>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1975" w:name="_Ref451676025"/>
      <w:r>
        <w:t xml:space="preserve">Figure </w:t>
      </w:r>
      <w:r w:rsidR="00DD6D9C">
        <w:fldChar w:fldCharType="begin"/>
      </w:r>
      <w:r w:rsidR="00DD6D9C">
        <w:instrText xml:space="preserve"> SEQ Figure \* ARABIC </w:instrText>
      </w:r>
      <w:r w:rsidR="00DD6D9C">
        <w:fldChar w:fldCharType="separate"/>
      </w:r>
      <w:r w:rsidR="00EB5376">
        <w:rPr>
          <w:noProof/>
        </w:rPr>
        <w:t>29</w:t>
      </w:r>
      <w:r w:rsidR="00DD6D9C">
        <w:rPr>
          <w:noProof/>
        </w:rPr>
        <w:fldChar w:fldCharType="end"/>
      </w:r>
      <w:bookmarkEnd w:id="1975"/>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lastRenderedPageBreak/>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1976" w:name="_Ref451682491"/>
      <w:r>
        <w:t xml:space="preserve">Figure </w:t>
      </w:r>
      <w:r w:rsidR="00DD6D9C">
        <w:fldChar w:fldCharType="begin"/>
      </w:r>
      <w:r w:rsidR="00DD6D9C">
        <w:instrText xml:space="preserve"> SEQ Figure \* ARABIC </w:instrText>
      </w:r>
      <w:r w:rsidR="00DD6D9C">
        <w:fldChar w:fldCharType="separate"/>
      </w:r>
      <w:r>
        <w:rPr>
          <w:noProof/>
        </w:rPr>
        <w:t>30</w:t>
      </w:r>
      <w:r w:rsidR="00DD6D9C">
        <w:rPr>
          <w:noProof/>
        </w:rPr>
        <w:fldChar w:fldCharType="end"/>
      </w:r>
      <w:bookmarkEnd w:id="1976"/>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1977" w:name="_Toc463469917"/>
      <w:bookmarkStart w:id="1978" w:name="_Toc434831767"/>
      <w:r>
        <w:t>&lt;&lt;Match&gt;&gt; Elements</w:t>
      </w:r>
      <w:bookmarkEnd w:id="1977"/>
    </w:p>
    <w:p w14:paraId="2DDF60EA" w14:textId="420F65D9" w:rsidR="00BD1D3D" w:rsidRDefault="00BD1D3D" w:rsidP="00BD1D3D">
      <w:pPr>
        <w:pStyle w:val="BodyText"/>
      </w:pPr>
      <w:r>
        <w:t xml:space="preserve">The foundation of </w:t>
      </w:r>
      <w:del w:id="1979" w:author="Cory Casanave" w:date="2016-10-27T11:00:00Z">
        <w:r w:rsidDel="004F745A">
          <w:delText>SIMF</w:delText>
        </w:r>
      </w:del>
      <w:ins w:id="1980" w:author="Cory Casanave" w:date="2016-10-27T11:00:00Z">
        <w:r w:rsidR="004F745A">
          <w:t>SMIF</w:t>
        </w:r>
      </w:ins>
      <w:r>
        <w:t xml:space="preserve"> rules is patterns.  When a rule is asserted the </w:t>
      </w:r>
      <w:del w:id="1981" w:author="Cory Casanave" w:date="2016-10-27T11:00:00Z">
        <w:r w:rsidDel="004F745A">
          <w:delText>SIMF</w:delText>
        </w:r>
      </w:del>
      <w:ins w:id="1982" w:author="Cory Casanave" w:date="2016-10-27T11:00:00Z">
        <w:r w:rsidR="004F745A">
          <w:t>SMIF</w:t>
        </w:r>
      </w:ins>
      <w:r>
        <w:t xml:space="preserve">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1983" w:name="_Ref451676166"/>
      <w:r>
        <w:t xml:space="preserve">Figure </w:t>
      </w:r>
      <w:r w:rsidR="00DD6D9C">
        <w:fldChar w:fldCharType="begin"/>
      </w:r>
      <w:r w:rsidR="00DD6D9C">
        <w:instrText xml:space="preserve"> SEQ Figure \* ARABIC </w:instrText>
      </w:r>
      <w:r w:rsidR="00DD6D9C">
        <w:fldChar w:fldCharType="separate"/>
      </w:r>
      <w:r w:rsidR="00EB5376">
        <w:rPr>
          <w:noProof/>
        </w:rPr>
        <w:t>31</w:t>
      </w:r>
      <w:r w:rsidR="00DD6D9C">
        <w:rPr>
          <w:noProof/>
        </w:rPr>
        <w:fldChar w:fldCharType="end"/>
      </w:r>
      <w:bookmarkEnd w:id="1983"/>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63C2FF09" w:rsidR="006F4AF8" w:rsidRDefault="006F4AF8" w:rsidP="00BD1D3D">
      <w:pPr>
        <w:pStyle w:val="BodyText"/>
      </w:pPr>
      <w:r>
        <w:t xml:space="preserve">On the other side (the </w:t>
      </w:r>
      <w:del w:id="1984" w:author="Cory Casanave" w:date="2016-10-27T11:00:00Z">
        <w:r w:rsidDel="004F745A">
          <w:delText>SIMF</w:delText>
        </w:r>
      </w:del>
      <w:ins w:id="1985" w:author="Cory Casanave" w:date="2016-10-27T11:00:00Z">
        <w:r w:rsidR="004F745A">
          <w:t>SMIF</w:t>
        </w:r>
      </w:ins>
      <w:r>
        <w:t xml:space="preserve">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1986" w:name="_Toc463469918"/>
      <w:r>
        <w:t>Pattern element t</w:t>
      </w:r>
      <w:r w:rsidR="000C09CE">
        <w:t>raversals and patterns</w:t>
      </w:r>
      <w:bookmarkEnd w:id="1978"/>
      <w:bookmarkEnd w:id="1986"/>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32</w:t>
      </w:r>
      <w:r w:rsidR="00DD6D9C">
        <w:rPr>
          <w:noProof/>
        </w:rPr>
        <w:fldChar w:fldCharType="end"/>
      </w:r>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4ABEE7DE"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w:t>
      </w:r>
      <w:del w:id="1987" w:author="Cory Casanave" w:date="2016-10-27T11:00:00Z">
        <w:r w:rsidR="00E92BAF" w:rsidDel="004F745A">
          <w:delText>SIMF</w:delText>
        </w:r>
      </w:del>
      <w:ins w:id="1988" w:author="Cory Casanave" w:date="2016-10-27T11:00:00Z">
        <w:r w:rsidR="004F745A">
          <w:t>SMIF</w:t>
        </w:r>
      </w:ins>
      <w:r w:rsidR="00E92BAF">
        <w:t>,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1989" w:name="_Toc463469919"/>
      <w:bookmarkStart w:id="1990" w:name="_Toc434831768"/>
      <w:r>
        <w:t>Multiplicity constraints in patterns</w:t>
      </w:r>
      <w:bookmarkEnd w:id="1989"/>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r w:rsidR="00DD6D9C">
        <w:fldChar w:fldCharType="begin"/>
      </w:r>
      <w:r w:rsidR="00DD6D9C">
        <w:instrText xml:space="preserve"> SEQ Figure \* ARABIC </w:instrText>
      </w:r>
      <w:r w:rsidR="00DD6D9C">
        <w:fldChar w:fldCharType="separate"/>
      </w:r>
      <w:r>
        <w:rPr>
          <w:noProof/>
        </w:rPr>
        <w:t>37</w:t>
      </w:r>
      <w:r w:rsidR="00DD6D9C">
        <w:rPr>
          <w:noProof/>
        </w:rPr>
        <w:fldChar w:fldCharType="end"/>
      </w:r>
      <w:r>
        <w:t>. Example of setting multiplicity constraints on &lt;&lt;Match&gt;&gt;</w:t>
      </w:r>
    </w:p>
    <w:p w14:paraId="76A28702" w14:textId="18D20332" w:rsidR="00501934" w:rsidRDefault="00501934" w:rsidP="00501934">
      <w:pPr>
        <w:pStyle w:val="BodyText"/>
      </w:pPr>
      <w:r>
        <w:t xml:space="preserve">In the above example a </w:t>
      </w:r>
      <w:del w:id="1991" w:author="Cory Casanave" w:date="2016-10-27T11:00:00Z">
        <w:r w:rsidDel="004F745A">
          <w:delText>SIMF</w:delText>
        </w:r>
      </w:del>
      <w:ins w:id="1992" w:author="Cory Casanave" w:date="2016-10-27T11:00:00Z">
        <w:r w:rsidR="004F745A">
          <w:t>SMIF</w:t>
        </w:r>
      </w:ins>
      <w:r>
        <w:t xml:space="preserve">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1993" w:name="_Toc463469920"/>
      <w:r>
        <w:t>Subsets</w:t>
      </w:r>
      <w:bookmarkEnd w:id="1990"/>
      <w:r w:rsidR="00BF6EB9">
        <w:t xml:space="preserve"> of Pattern Elements</w:t>
      </w:r>
      <w:bookmarkEnd w:id="1993"/>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33</w:t>
      </w:r>
      <w:r w:rsidR="00DD6D9C">
        <w:rPr>
          <w:noProof/>
        </w:rPr>
        <w:fldChar w:fldCharType="end"/>
      </w:r>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34</w:t>
      </w:r>
      <w:r w:rsidR="00DD6D9C">
        <w:rPr>
          <w:noProof/>
        </w:rPr>
        <w:fldChar w:fldCharType="end"/>
      </w:r>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35</w:t>
      </w:r>
      <w:r w:rsidR="00DD6D9C">
        <w:rPr>
          <w:noProof/>
        </w:rPr>
        <w:fldChar w:fldCharType="end"/>
      </w:r>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1994" w:name="_Toc463469921"/>
      <w:bookmarkStart w:id="1995" w:name="_Toc434831769"/>
      <w:r>
        <w:t xml:space="preserve">&lt;&lt;Pattern Element&gt;&gt; </w:t>
      </w:r>
      <w:r w:rsidR="005D155A">
        <w:t xml:space="preserve">computations and </w:t>
      </w:r>
      <w:r w:rsidR="000C09CE">
        <w:t>constraints</w:t>
      </w:r>
      <w:bookmarkEnd w:id="1994"/>
      <w:r w:rsidR="000C09CE">
        <w:t xml:space="preserve"> </w:t>
      </w:r>
      <w:bookmarkEnd w:id="1995"/>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36</w:t>
      </w:r>
      <w:r w:rsidR="00DD6D9C">
        <w:rPr>
          <w:noProof/>
        </w:rPr>
        <w:fldChar w:fldCharType="end"/>
      </w:r>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4BD15CF2"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w:t>
      </w:r>
      <w:del w:id="1996" w:author="Cory Casanave" w:date="2016-10-27T11:00:00Z">
        <w:r w:rsidDel="004F745A">
          <w:delText>SIMF</w:delText>
        </w:r>
      </w:del>
      <w:ins w:id="1997" w:author="Cory Casanave" w:date="2016-10-27T11:00:00Z">
        <w:r w:rsidR="004F745A">
          <w:t>SMIF</w:t>
        </w:r>
      </w:ins>
      <w:r>
        <w:t xml:space="preserve">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1998" w:name="_Toc463469922"/>
      <w:bookmarkStart w:id="1999" w:name="_Toc434831770"/>
      <w:r>
        <w:t xml:space="preserve">&lt;&lt;Pattern Element&gt;&gt; </w:t>
      </w:r>
      <w:r w:rsidR="00553A69">
        <w:t>s</w:t>
      </w:r>
      <w:r>
        <w:t>trength</w:t>
      </w:r>
      <w:bookmarkEnd w:id="1998"/>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2000" w:name="_Toc463469923"/>
      <w:r>
        <w:t>&lt;&lt;Pattern Element&gt;&gt; strength=Assert</w:t>
      </w:r>
      <w:bookmarkEnd w:id="2000"/>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2001" w:name="_Toc463469924"/>
      <w:r>
        <w:t>&lt;&lt;Pattern Element&gt;&gt; strength=Exists</w:t>
      </w:r>
      <w:bookmarkEnd w:id="2001"/>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38</w:t>
      </w:r>
      <w:r w:rsidR="00DD6D9C">
        <w:rPr>
          <w:noProof/>
        </w:rPr>
        <w:fldChar w:fldCharType="end"/>
      </w:r>
      <w:r>
        <w:t xml:space="preserve"> strength = Exists example</w:t>
      </w:r>
    </w:p>
    <w:p w14:paraId="619A37D5" w14:textId="5EF8ADC0" w:rsidR="00B6176B" w:rsidRDefault="00B6176B" w:rsidP="00B6176B">
      <w:pPr>
        <w:pStyle w:val="Caption"/>
        <w:rPr>
          <w:b w:val="0"/>
        </w:rPr>
      </w:pPr>
      <w:r>
        <w:rPr>
          <w:b w:val="0"/>
        </w:rPr>
        <w:t xml:space="preserve">In mapping UML to </w:t>
      </w:r>
      <w:del w:id="2002" w:author="Cory Casanave" w:date="2016-10-27T11:00:00Z">
        <w:r w:rsidDel="004F745A">
          <w:rPr>
            <w:b w:val="0"/>
          </w:rPr>
          <w:delText>SIMF</w:delText>
        </w:r>
      </w:del>
      <w:ins w:id="2003" w:author="Cory Casanave" w:date="2016-10-27T11:00:00Z">
        <w:r w:rsidR="004F745A">
          <w:rPr>
            <w:b w:val="0"/>
          </w:rPr>
          <w:t>SMIF</w:t>
        </w:r>
      </w:ins>
      <w:r>
        <w:rPr>
          <w:b w:val="0"/>
        </w:rPr>
        <w:t xml:space="preserve"> we do not necessarily want to map every element. But where there are mappings we would like to make the ownership hierarchies match. A match of “Any UML” has a &lt;&lt;Map&gt;&gt; to &lt;&lt;Any </w:t>
      </w:r>
      <w:del w:id="2004" w:author="Cory Casanave" w:date="2016-10-27T11:00:00Z">
        <w:r w:rsidDel="004F745A">
          <w:rPr>
            <w:b w:val="0"/>
          </w:rPr>
          <w:delText>SIMF</w:delText>
        </w:r>
      </w:del>
      <w:ins w:id="2005" w:author="Cory Casanave" w:date="2016-10-27T11:00:00Z">
        <w:r w:rsidR="004F745A">
          <w:rPr>
            <w:b w:val="0"/>
          </w:rPr>
          <w:t>SMIF</w:t>
        </w:r>
      </w:ins>
      <w:r>
        <w:rPr>
          <w:b w:val="0"/>
        </w:rPr>
        <w:t xml:space="preserve">&gt;&gt; but the &lt;strength&gt;&gt; is specified as “Exists”. This means that they should be mapped if the elements exist but the mapping should not be asserted by this rule (it may be asserted by other rules). Where they do exist, the UML owner should be mapped to the </w:t>
      </w:r>
      <w:del w:id="2006" w:author="Cory Casanave" w:date="2016-10-27T11:00:00Z">
        <w:r w:rsidDel="004F745A">
          <w:rPr>
            <w:b w:val="0"/>
          </w:rPr>
          <w:delText>SIMF</w:delText>
        </w:r>
      </w:del>
      <w:ins w:id="2007" w:author="Cory Casanave" w:date="2016-10-27T11:00:00Z">
        <w:r w:rsidR="004F745A">
          <w:rPr>
            <w:b w:val="0"/>
          </w:rPr>
          <w:t>SMIF</w:t>
        </w:r>
      </w:ins>
      <w:r>
        <w:rPr>
          <w:b w:val="0"/>
        </w:rPr>
        <w:t xml:space="preserve"> owner.</w:t>
      </w:r>
    </w:p>
    <w:p w14:paraId="5088BFDC" w14:textId="23DCA1F8" w:rsidR="00DF5DCA" w:rsidRDefault="00DF5DCA" w:rsidP="00DF5DCA">
      <w:pPr>
        <w:pStyle w:val="Heading3"/>
      </w:pPr>
      <w:bookmarkStart w:id="2008" w:name="_Toc463469925"/>
      <w:r>
        <w:t>&lt;&lt;Pattern Element&gt;&gt; strength=Default</w:t>
      </w:r>
      <w:bookmarkEnd w:id="2008"/>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r w:rsidR="00DD6D9C">
        <w:fldChar w:fldCharType="begin"/>
      </w:r>
      <w:r w:rsidR="00DD6D9C">
        <w:instrText xml:space="preserve"> SEQ Figure \* ARABIC </w:instrText>
      </w:r>
      <w:r w:rsidR="00DD6D9C">
        <w:fldChar w:fldCharType="separate"/>
      </w:r>
      <w:r w:rsidR="00EB5376">
        <w:rPr>
          <w:noProof/>
        </w:rPr>
        <w:t>39</w:t>
      </w:r>
      <w:r w:rsidR="00DD6D9C">
        <w:rPr>
          <w:noProof/>
        </w:rPr>
        <w:fldChar w:fldCharType="end"/>
      </w:r>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2009" w:name="_Toc463469926"/>
      <w:r>
        <w:t>&lt;&lt;Pattern Element&gt;&gt; quantifier</w:t>
      </w:r>
      <w:bookmarkEnd w:id="2009"/>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40</w:t>
      </w:r>
      <w:r w:rsidR="00DD6D9C">
        <w:rPr>
          <w:noProof/>
        </w:rPr>
        <w:fldChar w:fldCharType="end"/>
      </w:r>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2010" w:name="_Toc463469927"/>
      <w:r>
        <w:t>&lt;&lt;Pattern Element&gt;&gt; explicit</w:t>
      </w:r>
      <w:bookmarkEnd w:id="2010"/>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41</w:t>
      </w:r>
      <w:r w:rsidR="00DD6D9C">
        <w:rPr>
          <w:noProof/>
        </w:rPr>
        <w:fldChar w:fldCharType="end"/>
      </w:r>
      <w:r>
        <w:t xml:space="preserve"> Example of "explicit" pattern elements</w:t>
      </w:r>
    </w:p>
    <w:p w14:paraId="0004031F" w14:textId="052E9598" w:rsidR="00496A92" w:rsidRDefault="00496A92" w:rsidP="00496A92">
      <w:pPr>
        <w:pStyle w:val="BodyText"/>
      </w:pPr>
      <w:r>
        <w:t xml:space="preserve">The above example shows that the “in context of” relationship in </w:t>
      </w:r>
      <w:del w:id="2011" w:author="Cory Casanave" w:date="2016-10-27T11:00:00Z">
        <w:r w:rsidDel="004F745A">
          <w:delText>SIMF</w:delText>
        </w:r>
      </w:del>
      <w:ins w:id="2012" w:author="Cory Casanave" w:date="2016-10-27T11:00:00Z">
        <w:r w:rsidR="004F745A">
          <w:t>SMIF</w:t>
        </w:r>
      </w:ins>
      <w:r>
        <w:t xml:space="preserve">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2013" w:name="_Toc434831771"/>
      <w:bookmarkStart w:id="2014" w:name="_Toc463469928"/>
      <w:bookmarkEnd w:id="1999"/>
      <w:r>
        <w:t>Property Chains</w:t>
      </w:r>
      <w:bookmarkEnd w:id="2013"/>
      <w:bookmarkEnd w:id="2014"/>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44</w:t>
      </w:r>
      <w:r w:rsidR="00DD6D9C">
        <w:rPr>
          <w:noProof/>
        </w:rPr>
        <w:fldChar w:fldCharType="end"/>
      </w:r>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45</w:t>
      </w:r>
      <w:r w:rsidR="00DD6D9C">
        <w:rPr>
          <w:noProof/>
        </w:rPr>
        <w:fldChar w:fldCharType="end"/>
      </w:r>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2015" w:name="_Toc463469929"/>
      <w:r w:rsidRPr="00440DE3">
        <w:t>Pattern Precedence</w:t>
      </w:r>
      <w:bookmarkEnd w:id="2015"/>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r w:rsidR="00DD6D9C">
        <w:fldChar w:fldCharType="begin"/>
      </w:r>
      <w:r w:rsidR="00DD6D9C">
        <w:instrText xml:space="preserve"> SEQ Figure \* ARABIC </w:instrText>
      </w:r>
      <w:r w:rsidR="00DD6D9C">
        <w:fldChar w:fldCharType="separate"/>
      </w:r>
      <w:r w:rsidR="00EB5376">
        <w:rPr>
          <w:noProof/>
        </w:rPr>
        <w:t>46</w:t>
      </w:r>
      <w:r w:rsidR="00DD6D9C">
        <w:rPr>
          <w:noProof/>
        </w:rPr>
        <w:fldChar w:fldCharType="end"/>
      </w:r>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r w:rsidR="00DD6D9C">
        <w:fldChar w:fldCharType="begin"/>
      </w:r>
      <w:r w:rsidR="00DD6D9C">
        <w:instrText xml:space="preserve"> SEQ Figure \* ARABIC </w:instrText>
      </w:r>
      <w:r w:rsidR="00DD6D9C">
        <w:fldChar w:fldCharType="separate"/>
      </w:r>
      <w:r w:rsidR="00EB5376">
        <w:rPr>
          <w:noProof/>
        </w:rPr>
        <w:t>47</w:t>
      </w:r>
      <w:r w:rsidR="00DD6D9C">
        <w:rPr>
          <w:noProof/>
        </w:rPr>
        <w:fldChar w:fldCharType="end"/>
      </w:r>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2016" w:name="_Toc463469930"/>
      <w:r w:rsidRPr="00440DE3">
        <w:lastRenderedPageBreak/>
        <w:t>Generic Rules</w:t>
      </w:r>
      <w:bookmarkEnd w:id="2016"/>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2017" w:name="_Ref451680436"/>
      <w:r>
        <w:t xml:space="preserve">Figure </w:t>
      </w:r>
      <w:r w:rsidR="00DD6D9C">
        <w:fldChar w:fldCharType="begin"/>
      </w:r>
      <w:r w:rsidR="00DD6D9C">
        <w:instrText xml:space="preserve"> SEQ Figure </w:instrText>
      </w:r>
      <w:r w:rsidR="00DD6D9C">
        <w:instrText xml:space="preserve">\* ARABIC </w:instrText>
      </w:r>
      <w:r w:rsidR="00DD6D9C">
        <w:fldChar w:fldCharType="separate"/>
      </w:r>
      <w:r w:rsidR="00EB5376">
        <w:rPr>
          <w:noProof/>
        </w:rPr>
        <w:t>48</w:t>
      </w:r>
      <w:r w:rsidR="00DD6D9C">
        <w:rPr>
          <w:noProof/>
        </w:rPr>
        <w:fldChar w:fldCharType="end"/>
      </w:r>
      <w:bookmarkEnd w:id="2017"/>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2018" w:name="_Toc463469931"/>
      <w:r>
        <w:t>Facades and Representation Computations</w:t>
      </w:r>
      <w:bookmarkEnd w:id="2018"/>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r w:rsidR="00DD6D9C">
        <w:fldChar w:fldCharType="begin"/>
      </w:r>
      <w:r w:rsidR="00DD6D9C">
        <w:instrText xml:space="preserve"> SEQ Figure \* ARABIC </w:instrText>
      </w:r>
      <w:r w:rsidR="00DD6D9C">
        <w:fldChar w:fldCharType="separate"/>
      </w:r>
      <w:r>
        <w:rPr>
          <w:noProof/>
        </w:rPr>
        <w:t>42</w:t>
      </w:r>
      <w:r w:rsidR="00DD6D9C">
        <w:rPr>
          <w:noProof/>
        </w:rPr>
        <w:fldChar w:fldCharType="end"/>
      </w:r>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r w:rsidR="00DD6D9C">
        <w:fldChar w:fldCharType="begin"/>
      </w:r>
      <w:r w:rsidR="00DD6D9C">
        <w:instrText xml:space="preserve"> SEQ Figure \* ARABIC </w:instrText>
      </w:r>
      <w:r w:rsidR="00DD6D9C">
        <w:fldChar w:fldCharType="separate"/>
      </w:r>
      <w:r>
        <w:rPr>
          <w:noProof/>
        </w:rPr>
        <w:t>43</w:t>
      </w:r>
      <w:r w:rsidR="00DD6D9C">
        <w:rPr>
          <w:noProof/>
        </w:rPr>
        <w:fldChar w:fldCharType="end"/>
      </w:r>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2019" w:name="_Ref451166605"/>
      <w:bookmarkStart w:id="2020" w:name="_Ref451166652"/>
      <w:bookmarkEnd w:id="1486"/>
      <w:bookmarkEnd w:id="1493"/>
      <w:r>
        <w:br w:type="page"/>
      </w:r>
    </w:p>
    <w:p w14:paraId="42C55A14" w14:textId="59E6426A" w:rsidR="00B1320D" w:rsidRPr="00A35CB1" w:rsidRDefault="00B1320D" w:rsidP="00B1320D">
      <w:pPr>
        <w:pStyle w:val="Heading2"/>
      </w:pPr>
      <w:bookmarkStart w:id="2021" w:name="_Toc463469932"/>
      <w:del w:id="2022" w:author="Cory Casanave" w:date="2016-10-27T11:00:00Z">
        <w:r w:rsidRPr="00A35CB1" w:rsidDel="004F745A">
          <w:lastRenderedPageBreak/>
          <w:delText>SIMF</w:delText>
        </w:r>
      </w:del>
      <w:ins w:id="2023" w:author="Cory Casanave" w:date="2016-10-27T11:00:00Z">
        <w:r w:rsidR="004F745A">
          <w:t>SMIF</w:t>
        </w:r>
      </w:ins>
      <w:r w:rsidRPr="00A35CB1">
        <w:t xml:space="preserve"> Profile::</w:t>
      </w:r>
      <w:bookmarkStart w:id="2024" w:name="_b0f9439b30691265617a3ee3ed1e61f8"/>
      <w:del w:id="2025" w:author="Cory Casanave" w:date="2016-10-27T11:00:00Z">
        <w:r w:rsidRPr="00A35CB1" w:rsidDel="004F745A">
          <w:delText>SIMF</w:delText>
        </w:r>
      </w:del>
      <w:ins w:id="2026" w:author="Cory Casanave" w:date="2016-10-27T11:00:00Z">
        <w:r w:rsidR="004F745A">
          <w:t>SMIF</w:t>
        </w:r>
      </w:ins>
      <w:r w:rsidRPr="00A35CB1">
        <w:t xml:space="preserve"> Rules Profile</w:t>
      </w:r>
      <w:bookmarkEnd w:id="2024"/>
      <w:r>
        <w:t xml:space="preserve"> Reference</w:t>
      </w:r>
      <w:bookmarkEnd w:id="2021"/>
    </w:p>
    <w:p w14:paraId="281D9B11" w14:textId="718EC973" w:rsidR="00B1320D" w:rsidRDefault="00B1320D" w:rsidP="00B1320D">
      <w:r>
        <w:t xml:space="preserve">The </w:t>
      </w:r>
      <w:del w:id="2027" w:author="Cory Casanave" w:date="2016-10-27T11:00:00Z">
        <w:r w:rsidDel="004F745A">
          <w:delText>SIMF</w:delText>
        </w:r>
      </w:del>
      <w:ins w:id="2028" w:author="Cory Casanave" w:date="2016-10-27T11:00:00Z">
        <w:r w:rsidR="004F745A">
          <w:t>SMIF</w:t>
        </w:r>
      </w:ins>
      <w:r>
        <w:t xml:space="preserve"> rules profile defines the way to model rules and mapping within and between data sources via a conceptual model.</w:t>
      </w:r>
    </w:p>
    <w:p w14:paraId="12D2AC67" w14:textId="77777777" w:rsidR="00B1320D" w:rsidRDefault="00B1320D" w:rsidP="00B1320D"/>
    <w:p w14:paraId="372C9B00" w14:textId="0DD34507" w:rsidR="00B1320D" w:rsidRPr="00A35CB1" w:rsidRDefault="00B1320D" w:rsidP="00B1320D">
      <w:pPr>
        <w:pStyle w:val="Heading3"/>
      </w:pPr>
      <w:bookmarkStart w:id="2029" w:name="_Toc463469933"/>
      <w:r w:rsidRPr="00A35CB1">
        <w:t xml:space="preserve">Diagram </w:t>
      </w:r>
      <w:del w:id="2030" w:author="Cory Casanave" w:date="2016-10-27T11:00:00Z">
        <w:r w:rsidRPr="00A35CB1" w:rsidDel="004F745A">
          <w:delText>SIMF</w:delText>
        </w:r>
      </w:del>
      <w:ins w:id="2031" w:author="Cory Casanave" w:date="2016-10-27T11:00:00Z">
        <w:r w:rsidR="004F745A">
          <w:t>SMIF</w:t>
        </w:r>
      </w:ins>
      <w:r w:rsidRPr="00A35CB1">
        <w:t xml:space="preserve"> Rules Profile</w:t>
      </w:r>
      <w:bookmarkEnd w:id="2029"/>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54"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D0BE7F2"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del w:id="2032" w:author="Cory Casanave" w:date="2016-10-27T11:00:00Z">
        <w:r w:rsidDel="004F745A">
          <w:rPr>
            <w:b/>
          </w:rPr>
          <w:delText>SIMF</w:delText>
        </w:r>
      </w:del>
      <w:ins w:id="2033" w:author="Cory Casanave" w:date="2016-10-27T11:00:00Z">
        <w:r w:rsidR="004F745A">
          <w:rPr>
            <w:b/>
          </w:rPr>
          <w:t>SMIF</w:t>
        </w:r>
      </w:ins>
      <w:r>
        <w:rPr>
          <w:b/>
        </w:rPr>
        <w:t xml:space="preserve">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2034" w:name="_Toc463469934"/>
      <w:r w:rsidRPr="00A35CB1">
        <w:t xml:space="preserve">Stereotype </w:t>
      </w:r>
      <w:bookmarkStart w:id="2035" w:name="_73c16bf1afaed060666e013901b7dd82"/>
      <w:r w:rsidRPr="00A35CB1">
        <w:t>Facade</w:t>
      </w:r>
      <w:bookmarkEnd w:id="2034"/>
      <w:bookmarkEnd w:id="2035"/>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2036" w:name="_Toc463469935"/>
      <w:r w:rsidRPr="00A35CB1">
        <w:t xml:space="preserve">Stereotype </w:t>
      </w:r>
      <w:bookmarkStart w:id="2037" w:name="_604b7a6bba8ab02c143cc1067a7ecb3f"/>
      <w:r w:rsidRPr="00A35CB1">
        <w:t>Map</w:t>
      </w:r>
      <w:bookmarkEnd w:id="2036"/>
      <w:bookmarkEnd w:id="2037"/>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2038" w:name="_Toc463469936"/>
      <w:r w:rsidRPr="00A35CB1">
        <w:t xml:space="preserve">Stereotype </w:t>
      </w:r>
      <w:bookmarkStart w:id="2039" w:name="_88466830d981762a31ea6c9ac097c68a"/>
      <w:r w:rsidRPr="00A35CB1">
        <w:t>Mapping Rule</w:t>
      </w:r>
      <w:bookmarkEnd w:id="2038"/>
      <w:bookmarkEnd w:id="2039"/>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2040" w:name="_Toc463469937"/>
      <w:r w:rsidRPr="00A35CB1">
        <w:t xml:space="preserve">Stereotype </w:t>
      </w:r>
      <w:bookmarkStart w:id="2041" w:name="_38cad84944408a275b849f886d388de4"/>
      <w:r w:rsidRPr="00A35CB1">
        <w:t>Match</w:t>
      </w:r>
      <w:bookmarkEnd w:id="2040"/>
      <w:bookmarkEnd w:id="2041"/>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2042" w:name="_Toc463469938"/>
      <w:r w:rsidRPr="00A35CB1">
        <w:t xml:space="preserve">Stereotype </w:t>
      </w:r>
      <w:bookmarkStart w:id="2043" w:name="_2ab083e7636c6f2e537ce538d10aef76"/>
      <w:r w:rsidRPr="00A35CB1">
        <w:t>Pattern Element</w:t>
      </w:r>
      <w:bookmarkEnd w:id="2042"/>
      <w:bookmarkEnd w:id="2043"/>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4CCE16EA" w:rsidR="00355696" w:rsidRDefault="00B1320D" w:rsidP="00B1320D">
      <w:pPr>
        <w:ind w:left="1325"/>
      </w:pPr>
      <w:r>
        <w:t xml:space="preserve">e.g. for all people p: People is the context and P is the quantified property.  In </w:t>
      </w:r>
      <w:del w:id="2044" w:author="Cory Casanave" w:date="2016-10-27T11:00:00Z">
        <w:r w:rsidDel="004F745A">
          <w:delText>SIMF</w:delText>
        </w:r>
      </w:del>
      <w:ins w:id="2045" w:author="Cory Casanave" w:date="2016-10-27T11:00:00Z">
        <w:r w:rsidR="004F745A">
          <w:t>SMIF</w:t>
        </w:r>
      </w:ins>
      <w:r>
        <w:t xml:space="preserve">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2046" w:name="_Toc463469939"/>
      <w:r w:rsidRPr="00A35CB1">
        <w:t xml:space="preserve">Enumeration </w:t>
      </w:r>
      <w:bookmarkStart w:id="2047" w:name="_8c74a7b021860f73d95790003eef7ac0"/>
      <w:r w:rsidRPr="00A35CB1">
        <w:t>Pattern Element Strength</w:t>
      </w:r>
      <w:bookmarkEnd w:id="2046"/>
      <w:bookmarkEnd w:id="2047"/>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2048" w:name="_Toc463469940"/>
      <w:r w:rsidRPr="00A35CB1">
        <w:lastRenderedPageBreak/>
        <w:t xml:space="preserve">Enumeration </w:t>
      </w:r>
      <w:bookmarkStart w:id="2049" w:name="_d25a58e40827d1a1b5e534e6ec96ec9e"/>
      <w:r w:rsidRPr="00A35CB1">
        <w:t>Quantifier</w:t>
      </w:r>
      <w:bookmarkEnd w:id="2048"/>
      <w:bookmarkEnd w:id="2049"/>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5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2050" w:name="_Toc463469941"/>
      <w:r w:rsidRPr="00A35CB1">
        <w:t xml:space="preserve">Stereotype </w:t>
      </w:r>
      <w:bookmarkStart w:id="2051" w:name="_f97b56e4ab40216fe4730a48341aa787"/>
      <w:r w:rsidRPr="00A35CB1">
        <w:t>Represents</w:t>
      </w:r>
      <w:bookmarkEnd w:id="2050"/>
      <w:bookmarkEnd w:id="2051"/>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2052" w:name="_Toc463469942"/>
      <w:r w:rsidRPr="00A35CB1">
        <w:t xml:space="preserve">Stereotype </w:t>
      </w:r>
      <w:bookmarkStart w:id="2053" w:name="_f91bc6f19e52cdd1d12a777a1f2c8c68"/>
      <w:r w:rsidRPr="00A35CB1">
        <w:t>Rule</w:t>
      </w:r>
      <w:bookmarkEnd w:id="2052"/>
      <w:bookmarkEnd w:id="2053"/>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2054" w:name="_Toc463469943"/>
      <w:r w:rsidRPr="00A35CB1">
        <w:t xml:space="preserve">Stereotype </w:t>
      </w:r>
      <w:bookmarkStart w:id="2055" w:name="_0e6b4590279ac6f6ffa6d3b1c9a9cfa5"/>
      <w:r w:rsidRPr="00A35CB1">
        <w:t>Rule Model</w:t>
      </w:r>
      <w:bookmarkEnd w:id="2054"/>
      <w:bookmarkEnd w:id="2055"/>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2056" w:name="_Toc463469944"/>
      <w:r w:rsidRPr="00A35CB1">
        <w:t xml:space="preserve">Stereotype </w:t>
      </w:r>
      <w:bookmarkStart w:id="2057" w:name="_112a415a816b7acb7ed7f07fd89cb63a"/>
      <w:r w:rsidRPr="00A35CB1">
        <w:t>Subset of</w:t>
      </w:r>
      <w:bookmarkEnd w:id="2056"/>
      <w:bookmarkEnd w:id="2057"/>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2"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2058" w:name="_Toc463469945"/>
      <w:r w:rsidRPr="00A35CB1">
        <w:lastRenderedPageBreak/>
        <w:t xml:space="preserve">Stereotype </w:t>
      </w:r>
      <w:bookmarkStart w:id="2059" w:name="_978aa128209fd3c95207cc91c707ef32"/>
      <w:r w:rsidRPr="00A35CB1">
        <w:t>Subsumes</w:t>
      </w:r>
      <w:bookmarkEnd w:id="2058"/>
      <w:bookmarkEnd w:id="2059"/>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0B16BE" w:rsidR="00B1320D" w:rsidRPr="00A35CB1" w:rsidRDefault="00B1320D" w:rsidP="00B1320D">
      <w:pPr>
        <w:pStyle w:val="Heading2"/>
      </w:pPr>
      <w:bookmarkStart w:id="2060" w:name="_Toc463469946"/>
      <w:del w:id="2061" w:author="Cory Casanave" w:date="2016-10-27T11:00:00Z">
        <w:r w:rsidRPr="00A35CB1" w:rsidDel="004F745A">
          <w:delText>SIMF</w:delText>
        </w:r>
      </w:del>
      <w:ins w:id="2062" w:author="Cory Casanave" w:date="2016-10-27T11:00:00Z">
        <w:r w:rsidR="004F745A">
          <w:t>SMIF</w:t>
        </w:r>
      </w:ins>
      <w:r w:rsidRPr="00A35CB1">
        <w:t xml:space="preserve"> Profile::</w:t>
      </w:r>
      <w:bookmarkStart w:id="2063" w:name="_57f447f181d86ca858c6752d08003952"/>
      <w:del w:id="2064" w:author="Cory Casanave" w:date="2016-10-27T11:00:00Z">
        <w:r w:rsidRPr="00A35CB1" w:rsidDel="004F745A">
          <w:delText>SIMF</w:delText>
        </w:r>
      </w:del>
      <w:ins w:id="2065" w:author="Cory Casanave" w:date="2016-10-27T11:00:00Z">
        <w:r w:rsidR="004F745A">
          <w:t>SMIF</w:t>
        </w:r>
      </w:ins>
      <w:r w:rsidRPr="00A35CB1">
        <w:t xml:space="preserve"> Computation Rules</w:t>
      </w:r>
      <w:bookmarkEnd w:id="2060"/>
      <w:bookmarkEnd w:id="2063"/>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F7465B0" w:rsidR="00B1320D" w:rsidRPr="00A35CB1" w:rsidRDefault="00B1320D" w:rsidP="00B1320D">
      <w:pPr>
        <w:pStyle w:val="Heading3"/>
      </w:pPr>
      <w:bookmarkStart w:id="2066" w:name="_Toc463469947"/>
      <w:r w:rsidRPr="00A35CB1">
        <w:t xml:space="preserve">Diagram </w:t>
      </w:r>
      <w:del w:id="2067" w:author="Cory Casanave" w:date="2016-10-27T11:00:00Z">
        <w:r w:rsidRPr="00A35CB1" w:rsidDel="004F745A">
          <w:delText>SIMF</w:delText>
        </w:r>
      </w:del>
      <w:ins w:id="2068" w:author="Cory Casanave" w:date="2016-10-27T11:00:00Z">
        <w:r w:rsidR="004F745A">
          <w:t>SMIF</w:t>
        </w:r>
      </w:ins>
      <w:r w:rsidRPr="00A35CB1">
        <w:t xml:space="preserve"> Computation Rules</w:t>
      </w:r>
      <w:bookmarkEnd w:id="2066"/>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55"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2F6E1C15"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del w:id="2069" w:author="Cory Casanave" w:date="2016-10-27T11:00:00Z">
        <w:r w:rsidDel="004F745A">
          <w:rPr>
            <w:b/>
          </w:rPr>
          <w:delText>SIMF</w:delText>
        </w:r>
      </w:del>
      <w:ins w:id="2070" w:author="Cory Casanave" w:date="2016-10-27T11:00:00Z">
        <w:r w:rsidR="004F745A">
          <w:rPr>
            <w:b/>
          </w:rPr>
          <w:t>SMIF</w:t>
        </w:r>
      </w:ins>
      <w:r>
        <w:rPr>
          <w:b/>
        </w:rPr>
        <w:t xml:space="preserve"> Computation Rules</w:t>
      </w:r>
    </w:p>
    <w:p w14:paraId="5DDB4B13" w14:textId="77777777" w:rsidR="00B1320D" w:rsidRPr="00A35CB1" w:rsidRDefault="00B1320D" w:rsidP="00B1320D">
      <w:pPr>
        <w:pStyle w:val="Heading3"/>
      </w:pPr>
      <w:bookmarkStart w:id="2071" w:name="_Toc463469948"/>
      <w:r w:rsidRPr="00A35CB1">
        <w:t xml:space="preserve">Class </w:t>
      </w:r>
      <w:bookmarkStart w:id="2072" w:name="_4dcf4b5884925d444819a469fd70ce00"/>
      <w:r w:rsidRPr="00A35CB1">
        <w:t>ExistsRule</w:t>
      </w:r>
      <w:bookmarkEnd w:id="2071"/>
      <w:bookmarkEnd w:id="2072"/>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2073" w:name="_Toc463469949"/>
      <w:r w:rsidRPr="00A35CB1">
        <w:t xml:space="preserve">Class </w:t>
      </w:r>
      <w:bookmarkStart w:id="2074" w:name="_484cfaf11b717803a5dfed5261713884"/>
      <w:r w:rsidRPr="00A35CB1">
        <w:t>List First</w:t>
      </w:r>
      <w:bookmarkEnd w:id="2073"/>
      <w:bookmarkEnd w:id="2074"/>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2075" w:name="_Toc463469950"/>
      <w:r w:rsidRPr="00A35CB1">
        <w:t xml:space="preserve">Class </w:t>
      </w:r>
      <w:bookmarkStart w:id="2076" w:name="_788fab166dc4f7ae3b25071be27cb5d7"/>
      <w:r w:rsidRPr="00A35CB1">
        <w:t>MapID</w:t>
      </w:r>
      <w:bookmarkEnd w:id="2075"/>
      <w:bookmarkEnd w:id="2076"/>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2077" w:name="_Toc463469951"/>
      <w:r w:rsidRPr="00A35CB1">
        <w:t xml:space="preserve">Class </w:t>
      </w:r>
      <w:bookmarkStart w:id="2078" w:name="_7b2ad80ba8e04ff9ff1cb7b89d9ea1d3"/>
      <w:r w:rsidRPr="00A35CB1">
        <w:t>Rule Computation</w:t>
      </w:r>
      <w:bookmarkEnd w:id="2077"/>
      <w:bookmarkEnd w:id="2078"/>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2079" w:name="_Toc463469952"/>
      <w:r w:rsidRPr="00A35CB1">
        <w:t xml:space="preserve">Class </w:t>
      </w:r>
      <w:bookmarkStart w:id="2080" w:name="_b0fb97257aadb64b98244f139972622b"/>
      <w:r w:rsidRPr="00A35CB1">
        <w:t>Summarize</w:t>
      </w:r>
      <w:bookmarkEnd w:id="2079"/>
      <w:bookmarkEnd w:id="2080"/>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DD6D9C"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56"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2E3810F2" w:rsidR="00E4008C" w:rsidRDefault="00E4008C" w:rsidP="00E4008C">
      <w:pPr>
        <w:pStyle w:val="Heading1"/>
      </w:pPr>
      <w:bookmarkStart w:id="2081" w:name="_Toc463469953"/>
      <w:r>
        <w:lastRenderedPageBreak/>
        <w:t xml:space="preserve">Profile mapping to </w:t>
      </w:r>
      <w:del w:id="2082" w:author="Cory Casanave" w:date="2016-10-27T11:00:00Z">
        <w:r w:rsidR="0018758F" w:rsidDel="004F745A">
          <w:delText>SIMF</w:delText>
        </w:r>
      </w:del>
      <w:ins w:id="2083" w:author="Cory Casanave" w:date="2016-10-27T11:00:00Z">
        <w:r w:rsidR="004F745A">
          <w:t>SMIF</w:t>
        </w:r>
      </w:ins>
      <w:r w:rsidR="0018758F">
        <w:t xml:space="preserve"> Model</w:t>
      </w:r>
      <w:r>
        <w:t xml:space="preserve"> (Normative)</w:t>
      </w:r>
      <w:bookmarkEnd w:id="2019"/>
      <w:bookmarkEnd w:id="2020"/>
      <w:bookmarkEnd w:id="2081"/>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5F784409" w:rsidR="0018758F" w:rsidRDefault="0018758F" w:rsidP="0018758F">
      <w:pPr>
        <w:pStyle w:val="Heading2"/>
      </w:pPr>
      <w:bookmarkStart w:id="2084" w:name="_Toc463469954"/>
      <w:del w:id="2085" w:author="Cory Casanave" w:date="2016-10-27T11:00:00Z">
        <w:r w:rsidDel="004F745A">
          <w:delText>SIMF</w:delText>
        </w:r>
      </w:del>
      <w:ins w:id="2086" w:author="Cory Casanave" w:date="2016-10-27T11:00:00Z">
        <w:r w:rsidR="004F745A">
          <w:t>SMIF</w:t>
        </w:r>
      </w:ins>
      <w:r>
        <w:t>ProfileToModelMapping::High level representation</w:t>
      </w:r>
      <w:bookmarkEnd w:id="2084"/>
    </w:p>
    <w:p w14:paraId="3ACCF2D1" w14:textId="6BF952E1" w:rsidR="0018758F" w:rsidRPr="0018758F" w:rsidRDefault="0018758F" w:rsidP="0018758F">
      <w:pPr>
        <w:pStyle w:val="BodyText"/>
      </w:pPr>
      <w:r>
        <w:t xml:space="preserve">The following diagrams show the &lt;&lt;Represents&gt;&gt; rules defined between the profile and the </w:t>
      </w:r>
      <w:del w:id="2087" w:author="Cory Casanave" w:date="2016-10-27T11:00:00Z">
        <w:r w:rsidDel="004F745A">
          <w:delText>SIMF</w:delText>
        </w:r>
      </w:del>
      <w:ins w:id="2088" w:author="Cory Casanave" w:date="2016-10-27T11:00:00Z">
        <w:r w:rsidR="004F745A">
          <w:t>SMIF</w:t>
        </w:r>
      </w:ins>
      <w:r>
        <w:t xml:space="preserve"> model.</w:t>
      </w:r>
    </w:p>
    <w:p w14:paraId="638C0A4D" w14:textId="77777777" w:rsidR="0018758F" w:rsidRDefault="0018758F" w:rsidP="0018758F">
      <w:pPr>
        <w:pStyle w:val="Heading3"/>
      </w:pPr>
      <w:bookmarkStart w:id="2089" w:name="_Toc463469955"/>
      <w:r>
        <w:t>Diagram: Anything</w:t>
      </w:r>
      <w:bookmarkEnd w:id="2089"/>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57"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2090" w:name="_Toc463469956"/>
      <w:r>
        <w:t>Diagram: Classes</w:t>
      </w:r>
      <w:bookmarkEnd w:id="2090"/>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58"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2091" w:name="_Toc463469957"/>
      <w:r>
        <w:lastRenderedPageBreak/>
        <w:t>Diagram: Lexical Structure</w:t>
      </w:r>
      <w:bookmarkEnd w:id="2091"/>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59"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2092" w:name="_Toc463469958"/>
      <w:r>
        <w:lastRenderedPageBreak/>
        <w:t>Diagram: Patterns</w:t>
      </w:r>
      <w:bookmarkEnd w:id="2092"/>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60"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2093" w:name="_Toc463469959"/>
      <w:r>
        <w:t>Diagram: Relationships</w:t>
      </w:r>
      <w:bookmarkEnd w:id="2093"/>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61"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2094" w:name="_Toc463469960"/>
      <w:r>
        <w:lastRenderedPageBreak/>
        <w:t>Diagram: Rules</w:t>
      </w:r>
      <w:bookmarkEnd w:id="2094"/>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62"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2095" w:name="_Toc463469961"/>
      <w:r>
        <w:lastRenderedPageBreak/>
        <w:t>Diagram: Types</w:t>
      </w:r>
      <w:bookmarkEnd w:id="2095"/>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63"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2096" w:name="_Toc463469962"/>
      <w:r>
        <w:lastRenderedPageBreak/>
        <w:t>Diagram: Values</w:t>
      </w:r>
      <w:bookmarkEnd w:id="2096"/>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64"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56ED8310" w:rsidR="0018758F" w:rsidRDefault="0018758F" w:rsidP="0018758F">
      <w:pPr>
        <w:pStyle w:val="Heading2"/>
      </w:pPr>
      <w:bookmarkStart w:id="2097" w:name="_Toc463469963"/>
      <w:del w:id="2098" w:author="Cory Casanave" w:date="2016-10-27T11:00:00Z">
        <w:r w:rsidDel="004F745A">
          <w:lastRenderedPageBreak/>
          <w:delText>SIMF</w:delText>
        </w:r>
      </w:del>
      <w:ins w:id="2099" w:author="Cory Casanave" w:date="2016-10-27T11:00:00Z">
        <w:r w:rsidR="004F745A">
          <w:t>SMIF</w:t>
        </w:r>
      </w:ins>
      <w:r>
        <w:t>ProfileToModelMapping::Mapping rules</w:t>
      </w:r>
      <w:bookmarkEnd w:id="2097"/>
    </w:p>
    <w:p w14:paraId="48FB9A46" w14:textId="5AD84428" w:rsidR="0018758F" w:rsidRPr="0018758F" w:rsidRDefault="0018758F" w:rsidP="0018758F">
      <w:pPr>
        <w:pStyle w:val="BodyText"/>
      </w:pPr>
      <w:r>
        <w:t xml:space="preserve">The following are the mapping rules that hold for mapping the </w:t>
      </w:r>
      <w:del w:id="2100" w:author="Cory Casanave" w:date="2016-10-27T11:00:00Z">
        <w:r w:rsidDel="004F745A">
          <w:delText>SIMF</w:delText>
        </w:r>
      </w:del>
      <w:ins w:id="2101" w:author="Cory Casanave" w:date="2016-10-27T11:00:00Z">
        <w:r w:rsidR="004F745A">
          <w:t>SMIF</w:t>
        </w:r>
      </w:ins>
      <w:r>
        <w:t xml:space="preserve"> profile to the </w:t>
      </w:r>
      <w:del w:id="2102" w:author="Cory Casanave" w:date="2016-10-27T11:00:00Z">
        <w:r w:rsidDel="004F745A">
          <w:delText>SIMF</w:delText>
        </w:r>
      </w:del>
      <w:ins w:id="2103" w:author="Cory Casanave" w:date="2016-10-27T11:00:00Z">
        <w:r w:rsidR="004F745A">
          <w:t>SMIF</w:t>
        </w:r>
      </w:ins>
      <w:r>
        <w:t xml:space="preserve">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2104" w:name="_d8ad01faf8e5302a0d73c522f35776d5"/>
      <w:bookmarkStart w:id="2105" w:name="_Toc463469964"/>
      <w:r>
        <w:t>Class Annotation value mapping</w:t>
      </w:r>
      <w:bookmarkEnd w:id="2104"/>
      <w:bookmarkEnd w:id="2105"/>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35BBAB77" w:rsidR="00355696" w:rsidRDefault="0018758F" w:rsidP="0018758F">
      <w:r>
        <w:t xml:space="preserve">Annotation value mapping defines a direct correspondence between a UML &lt;&lt;Annotation&gt;&gt; stereotype of a comment and a </w:t>
      </w:r>
      <w:del w:id="2106" w:author="Cory Casanave" w:date="2016-10-27T11:00:00Z">
        <w:r w:rsidDel="004F745A">
          <w:delText>SIMF</w:delText>
        </w:r>
      </w:del>
      <w:ins w:id="2107" w:author="Cory Casanave" w:date="2016-10-27T11:00:00Z">
        <w:r w:rsidR="004F745A">
          <w:t>SMIF</w:t>
        </w:r>
      </w:ins>
      <w:r>
        <w:t xml:space="preserve">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65"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BADD483" w:rsidR="0018758F" w:rsidRDefault="0018758F" w:rsidP="0018758F">
      <w:pPr>
        <w:pStyle w:val="Code0"/>
      </w:pPr>
      <w:r w:rsidRPr="00043180">
        <w:rPr>
          <w:b/>
          <w:sz w:val="24"/>
          <w:szCs w:val="24"/>
        </w:rPr>
        <w:t>package</w:t>
      </w:r>
      <w:r>
        <w:t xml:space="preserve"> </w:t>
      </w:r>
      <w:del w:id="2108" w:author="Cory Casanave" w:date="2016-10-27T11:00:00Z">
        <w:r w:rsidDel="004F745A">
          <w:delText>SIMF</w:delText>
        </w:r>
      </w:del>
      <w:ins w:id="2109" w:author="Cory Casanave" w:date="2016-10-27T11:00:00Z">
        <w:r w:rsidR="004F745A">
          <w:t>SMIF</w:t>
        </w:r>
      </w:ins>
      <w:r>
        <w:t>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2110" w:name="_7896d198b6a73a137ef5d33db96fadd9"/>
      <w:bookmarkStart w:id="2111" w:name="_Toc463469965"/>
      <w:r>
        <w:lastRenderedPageBreak/>
        <w:t>Class Association mapping</w:t>
      </w:r>
      <w:bookmarkEnd w:id="2110"/>
      <w:bookmarkEnd w:id="2111"/>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66"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6784359A" w:rsidR="00355696" w:rsidRDefault="0018758F" w:rsidP="0018758F">
      <w:r>
        <w:t xml:space="preserve">The Association mapping draws a direct correspondence between a UML association and a </w:t>
      </w:r>
      <w:del w:id="2112" w:author="Cory Casanave" w:date="2016-10-27T11:00:00Z">
        <w:r w:rsidDel="004F745A">
          <w:delText>SIMF</w:delText>
        </w:r>
      </w:del>
      <w:ins w:id="2113" w:author="Cory Casanave" w:date="2016-10-27T11:00:00Z">
        <w:r w:rsidR="004F745A">
          <w:t>SMIF</w:t>
        </w:r>
      </w:ins>
      <w:r>
        <w:t xml:space="preserve"> Relationship Type. It maps each property of the association to a </w:t>
      </w:r>
      <w:del w:id="2114" w:author="Cory Casanave" w:date="2016-10-27T11:00:00Z">
        <w:r w:rsidDel="004F745A">
          <w:delText>SIMF</w:delText>
        </w:r>
      </w:del>
      <w:ins w:id="2115" w:author="Cory Casanave" w:date="2016-10-27T11:00:00Z">
        <w:r w:rsidR="004F745A">
          <w:t>SMIF</w:t>
        </w:r>
      </w:ins>
      <w:r>
        <w:t xml:space="preserve"> property.</w:t>
      </w:r>
    </w:p>
    <w:p w14:paraId="14C4FCF2" w14:textId="56094363" w:rsidR="00355696" w:rsidRDefault="0018758F" w:rsidP="0018758F">
      <w:del w:id="2116" w:author="Cory Casanave" w:date="2016-10-27T11:00:00Z">
        <w:r w:rsidDel="004F745A">
          <w:delText>SIMF</w:delText>
        </w:r>
      </w:del>
      <w:ins w:id="2117" w:author="Cory Casanave" w:date="2016-10-27T11:00:00Z">
        <w:r w:rsidR="004F745A">
          <w:t>SMIF</w:t>
        </w:r>
      </w:ins>
      <w:r>
        <w:t xml:space="preserve"> does not distinguish between associations and association classes (all associations are essentially classes). As a convention, a UML association class will be created only when the association is used as an type of some other property.</w:t>
      </w:r>
    </w:p>
    <w:p w14:paraId="0D801302" w14:textId="3C6B2321" w:rsidR="0018758F" w:rsidRDefault="0018758F" w:rsidP="0018758F">
      <w:r>
        <w:t xml:space="preserve">For annotations, UML &lt;&lt;Annotation Property&gt;&gt; corresponds with a </w:t>
      </w:r>
      <w:del w:id="2118" w:author="Cory Casanave" w:date="2016-10-27T11:00:00Z">
        <w:r w:rsidDel="004F745A">
          <w:delText>SIMF</w:delText>
        </w:r>
      </w:del>
      <w:ins w:id="2119" w:author="Cory Casanave" w:date="2016-10-27T11:00:00Z">
        <w:r w:rsidR="004F745A">
          <w:t>SMIF</w:t>
        </w:r>
      </w:ins>
      <w:r>
        <w:t xml:space="preserve"> Annotation Property as a property of a Annotation Relationship Type.</w:t>
      </w:r>
    </w:p>
    <w:p w14:paraId="0565E170" w14:textId="752F6D9F" w:rsidR="0018758F" w:rsidRDefault="0018758F" w:rsidP="0018758F">
      <w:pPr>
        <w:pStyle w:val="Code0"/>
      </w:pPr>
      <w:r w:rsidRPr="00043180">
        <w:rPr>
          <w:b/>
          <w:sz w:val="24"/>
          <w:szCs w:val="24"/>
        </w:rPr>
        <w:t>package</w:t>
      </w:r>
      <w:r>
        <w:t xml:space="preserve"> </w:t>
      </w:r>
      <w:del w:id="2120" w:author="Cory Casanave" w:date="2016-10-27T11:00:00Z">
        <w:r w:rsidDel="004F745A">
          <w:delText>SIMF</w:delText>
        </w:r>
      </w:del>
      <w:ins w:id="2121" w:author="Cory Casanave" w:date="2016-10-27T11:00:00Z">
        <w:r w:rsidR="004F745A">
          <w:t>SMIF</w:t>
        </w:r>
      </w:ins>
      <w:r>
        <w:t>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2122" w:name="_5939a525580e0038224bbfa40dafc7bc"/>
      <w:bookmarkStart w:id="2123" w:name="_Toc463469966"/>
      <w:r>
        <w:lastRenderedPageBreak/>
        <w:t>Class Class mapping</w:t>
      </w:r>
      <w:bookmarkEnd w:id="2122"/>
      <w:bookmarkEnd w:id="2123"/>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67"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mapping</w:t>
      </w:r>
    </w:p>
    <w:p w14:paraId="7A53761F" w14:textId="378D554A" w:rsidR="0018758F" w:rsidRDefault="0018758F" w:rsidP="0018758F">
      <w:r>
        <w:t xml:space="preserve">UML Classes correspond directly to explicitly asserted </w:t>
      </w:r>
      <w:del w:id="2124" w:author="Cory Casanave" w:date="2016-10-27T11:00:00Z">
        <w:r w:rsidDel="004F745A">
          <w:delText>SIMF</w:delText>
        </w:r>
      </w:del>
      <w:ins w:id="2125" w:author="Cory Casanave" w:date="2016-10-27T11:00:00Z">
        <w:r w:rsidR="004F745A">
          <w:t>SMIF</w:t>
        </w:r>
      </w:ins>
      <w:r>
        <w:t xml:space="preserve"> types.</w:t>
      </w:r>
    </w:p>
    <w:p w14:paraId="6EE77A8C" w14:textId="440DBA58" w:rsidR="0018758F" w:rsidRDefault="0018758F" w:rsidP="0018758F">
      <w:pPr>
        <w:pStyle w:val="Code0"/>
      </w:pPr>
      <w:r w:rsidRPr="00043180">
        <w:rPr>
          <w:b/>
          <w:sz w:val="24"/>
          <w:szCs w:val="24"/>
        </w:rPr>
        <w:t>package</w:t>
      </w:r>
      <w:r>
        <w:t xml:space="preserve"> </w:t>
      </w:r>
      <w:del w:id="2126" w:author="Cory Casanave" w:date="2016-10-27T11:00:00Z">
        <w:r w:rsidDel="004F745A">
          <w:delText>SIMF</w:delText>
        </w:r>
      </w:del>
      <w:ins w:id="2127" w:author="Cory Casanave" w:date="2016-10-27T11:00:00Z">
        <w:r w:rsidR="004F745A">
          <w:t>SMIF</w:t>
        </w:r>
      </w:ins>
      <w:r>
        <w:t>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2128" w:name="_9da763b040b6468e5e304af5c81aced3"/>
      <w:bookmarkStart w:id="2129" w:name="_Toc463469967"/>
      <w:r>
        <w:t>Class Class property mapping</w:t>
      </w:r>
      <w:bookmarkEnd w:id="2128"/>
      <w:bookmarkEnd w:id="2129"/>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68"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5DB2A03A" w:rsidR="00355696" w:rsidRDefault="0018758F" w:rsidP="0018758F">
      <w:r>
        <w:t xml:space="preserve">Properties of UML classes correspond with a pattern involving a relationship. </w:t>
      </w:r>
      <w:del w:id="2130" w:author="Cory Casanave" w:date="2016-10-27T11:00:00Z">
        <w:r w:rsidDel="004F745A">
          <w:delText>SIMF</w:delText>
        </w:r>
      </w:del>
      <w:ins w:id="2131" w:author="Cory Casanave" w:date="2016-10-27T11:00:00Z">
        <w:r w:rsidR="004F745A">
          <w:t>SMIF</w:t>
        </w:r>
      </w:ins>
      <w:r>
        <w:t xml:space="preserve"> conceptual models to not define properties directly on types but each is an independent relationship type. </w:t>
      </w:r>
    </w:p>
    <w:p w14:paraId="27C7584C" w14:textId="78C41CF2" w:rsidR="00355696" w:rsidRDefault="0018758F" w:rsidP="0018758F">
      <w:r>
        <w:t xml:space="preserve">Each UML Property corresponds with a </w:t>
      </w:r>
      <w:del w:id="2132" w:author="Cory Casanave" w:date="2016-10-27T11:00:00Z">
        <w:r w:rsidDel="004F745A">
          <w:delText>SIMF</w:delText>
        </w:r>
      </w:del>
      <w:ins w:id="2133" w:author="Cory Casanave" w:date="2016-10-27T11:00:00Z">
        <w:r w:rsidR="004F745A">
          <w:t>SMIF</w:t>
        </w:r>
      </w:ins>
      <w:r>
        <w:t xml:space="preserve"> property with a type that matches the UML property type. The </w:t>
      </w:r>
      <w:del w:id="2134" w:author="Cory Casanave" w:date="2016-10-27T11:00:00Z">
        <w:r w:rsidDel="004F745A">
          <w:delText>SIMF</w:delText>
        </w:r>
      </w:del>
      <w:ins w:id="2135" w:author="Cory Casanave" w:date="2016-10-27T11:00:00Z">
        <w:r w:rsidR="004F745A">
          <w:t>SMIF</w:t>
        </w:r>
      </w:ins>
      <w:r>
        <w:t xml:space="preserve"> property becomes a property of a Relationship Type with a "domain" property corresponding to the UML class owning the property. </w:t>
      </w:r>
    </w:p>
    <w:p w14:paraId="33A72ADE" w14:textId="16977A9C" w:rsidR="0018758F" w:rsidRDefault="0018758F" w:rsidP="0018758F">
      <w:r>
        <w:t xml:space="preserve">UML properties marked as an &lt;Annotation Property&gt;&gt; Correspond to a </w:t>
      </w:r>
      <w:del w:id="2136" w:author="Cory Casanave" w:date="2016-10-27T11:00:00Z">
        <w:r w:rsidDel="004F745A">
          <w:delText>SIMF</w:delText>
        </w:r>
      </w:del>
      <w:ins w:id="2137" w:author="Cory Casanave" w:date="2016-10-27T11:00:00Z">
        <w:r w:rsidR="004F745A">
          <w:t>SMIF</w:t>
        </w:r>
      </w:ins>
      <w:r>
        <w:t xml:space="preserve"> Annotation Property and further classify the relationship as a Annotation Relationship Type.</w:t>
      </w:r>
    </w:p>
    <w:p w14:paraId="2F245E3E" w14:textId="4C476E8A" w:rsidR="0018758F" w:rsidRDefault="0018758F" w:rsidP="0018758F">
      <w:pPr>
        <w:pStyle w:val="Code0"/>
      </w:pPr>
      <w:r w:rsidRPr="00043180">
        <w:rPr>
          <w:b/>
          <w:sz w:val="24"/>
          <w:szCs w:val="24"/>
        </w:rPr>
        <w:lastRenderedPageBreak/>
        <w:t>package</w:t>
      </w:r>
      <w:r>
        <w:t xml:space="preserve"> </w:t>
      </w:r>
      <w:del w:id="2138" w:author="Cory Casanave" w:date="2016-10-27T11:00:00Z">
        <w:r w:rsidDel="004F745A">
          <w:delText>SIMF</w:delText>
        </w:r>
      </w:del>
      <w:ins w:id="2139" w:author="Cory Casanave" w:date="2016-10-27T11:00:00Z">
        <w:r w:rsidR="004F745A">
          <w:t>SMIF</w:t>
        </w:r>
      </w:ins>
      <w:r>
        <w:t>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2140" w:name="_e25e753a613262e6005bea731d253cc7"/>
      <w:bookmarkStart w:id="2141" w:name="_Toc463469968"/>
      <w:r>
        <w:t>Class Containment mapping</w:t>
      </w:r>
      <w:bookmarkEnd w:id="2140"/>
      <w:bookmarkEnd w:id="2141"/>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69"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6B6882FD" w:rsidR="0018758F" w:rsidRDefault="0018758F" w:rsidP="0018758F">
      <w:r>
        <w:t xml:space="preserve">Containment mapping forces the UML ownership structure and the </w:t>
      </w:r>
      <w:del w:id="2142" w:author="Cory Casanave" w:date="2016-10-27T11:00:00Z">
        <w:r w:rsidDel="004F745A">
          <w:delText>SIMF</w:delText>
        </w:r>
      </w:del>
      <w:ins w:id="2143" w:author="Cory Casanave" w:date="2016-10-27T11:00:00Z">
        <w:r w:rsidR="004F745A">
          <w:t>SMIF</w:t>
        </w:r>
      </w:ins>
      <w:r>
        <w:t xml:space="preserve"> lexical structure to match.</w:t>
      </w:r>
    </w:p>
    <w:p w14:paraId="4981CFC2" w14:textId="23762277" w:rsidR="0018758F" w:rsidRDefault="0018758F" w:rsidP="0018758F">
      <w:pPr>
        <w:pStyle w:val="Code0"/>
      </w:pPr>
      <w:r w:rsidRPr="00043180">
        <w:rPr>
          <w:b/>
          <w:sz w:val="24"/>
          <w:szCs w:val="24"/>
        </w:rPr>
        <w:t>package</w:t>
      </w:r>
      <w:r>
        <w:t xml:space="preserve"> </w:t>
      </w:r>
      <w:del w:id="2144" w:author="Cory Casanave" w:date="2016-10-27T11:00:00Z">
        <w:r w:rsidDel="004F745A">
          <w:delText>SIMF</w:delText>
        </w:r>
      </w:del>
      <w:ins w:id="2145" w:author="Cory Casanave" w:date="2016-10-27T11:00:00Z">
        <w:r w:rsidR="004F745A">
          <w:t>SMIF</w:t>
        </w:r>
      </w:ins>
      <w:r>
        <w:t>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2146" w:name="_7ae71c143ad7af7d74723578b6f9712f"/>
      <w:bookmarkStart w:id="2147" w:name="_Toc463469969"/>
      <w:r>
        <w:t>Class Enumeration mapping</w:t>
      </w:r>
      <w:bookmarkEnd w:id="2146"/>
      <w:bookmarkEnd w:id="2147"/>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70"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06150122" w:rsidR="00355696" w:rsidRDefault="0018758F" w:rsidP="0018758F">
      <w:r>
        <w:t xml:space="preserve">Enumeration mapping draws a correspondence between UML Enumerations and a </w:t>
      </w:r>
      <w:del w:id="2148" w:author="Cory Casanave" w:date="2016-10-27T11:00:00Z">
        <w:r w:rsidDel="004F745A">
          <w:delText>SIMF</w:delText>
        </w:r>
      </w:del>
      <w:ins w:id="2149" w:author="Cory Casanave" w:date="2016-10-27T11:00:00Z">
        <w:r w:rsidR="004F745A">
          <w:t>SMIF</w:t>
        </w:r>
      </w:ins>
      <w:r>
        <w:t xml:space="preserve"> Value Type with an "Enumerated" constraint.</w:t>
      </w:r>
    </w:p>
    <w:p w14:paraId="7060A3D3" w14:textId="6ED916EB" w:rsidR="0018758F" w:rsidRDefault="0018758F" w:rsidP="0018758F">
      <w:r>
        <w:t xml:space="preserve">While </w:t>
      </w:r>
      <w:del w:id="2150" w:author="Cory Casanave" w:date="2016-10-27T11:00:00Z">
        <w:r w:rsidDel="004F745A">
          <w:delText>SIMF</w:delText>
        </w:r>
      </w:del>
      <w:ins w:id="2151" w:author="Cory Casanave" w:date="2016-10-27T11:00:00Z">
        <w:r w:rsidR="004F745A">
          <w:t>SMIF</w:t>
        </w:r>
      </w:ins>
      <w:r>
        <w:t xml:space="preserve"> may enumerate non-value types UML does not support this semantic.</w:t>
      </w:r>
    </w:p>
    <w:p w14:paraId="4679C24C" w14:textId="19511D99" w:rsidR="0018758F" w:rsidRDefault="0018758F" w:rsidP="0018758F">
      <w:pPr>
        <w:pStyle w:val="Code0"/>
      </w:pPr>
      <w:r w:rsidRPr="00043180">
        <w:rPr>
          <w:b/>
          <w:sz w:val="24"/>
          <w:szCs w:val="24"/>
        </w:rPr>
        <w:t>package</w:t>
      </w:r>
      <w:r>
        <w:t xml:space="preserve"> </w:t>
      </w:r>
      <w:del w:id="2152" w:author="Cory Casanave" w:date="2016-10-27T11:00:00Z">
        <w:r w:rsidDel="004F745A">
          <w:delText>SIMF</w:delText>
        </w:r>
      </w:del>
      <w:ins w:id="2153" w:author="Cory Casanave" w:date="2016-10-27T11:00:00Z">
        <w:r w:rsidR="004F745A">
          <w:t>SMIF</w:t>
        </w:r>
      </w:ins>
      <w:r>
        <w:t>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2154" w:name="_c5303dd854004c6effd91bf51b769371"/>
      <w:bookmarkStart w:id="2155" w:name="_Toc463469970"/>
      <w:r>
        <w:lastRenderedPageBreak/>
        <w:t>Class Equivalent property chain mapping</w:t>
      </w:r>
      <w:bookmarkEnd w:id="2154"/>
      <w:bookmarkEnd w:id="2155"/>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71"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2AD0A727" w:rsidR="00355696" w:rsidRDefault="0018758F" w:rsidP="0018758F">
      <w:r>
        <w:t xml:space="preserve">Equivalent property chain mapping maps the UML stereotype &lt;&lt;Equivalent Property&gt;&gt; with a "chain" tag to a </w:t>
      </w:r>
      <w:del w:id="2156" w:author="Cory Casanave" w:date="2016-10-27T11:00:00Z">
        <w:r w:rsidDel="004F745A">
          <w:delText>SIMF</w:delText>
        </w:r>
      </w:del>
      <w:ins w:id="2157" w:author="Cory Casanave" w:date="2016-10-27T11:00:00Z">
        <w:r w:rsidR="004F745A">
          <w:t>SMIF</w:t>
        </w:r>
      </w:ins>
      <w:r>
        <w:t xml:space="preserve"> "Equivalent" constraint constraining a </w:t>
      </w:r>
      <w:del w:id="2158" w:author="Cory Casanave" w:date="2016-10-27T11:00:00Z">
        <w:r w:rsidDel="004F745A">
          <w:delText>SIMF</w:delText>
        </w:r>
      </w:del>
      <w:ins w:id="2159" w:author="Cory Casanave" w:date="2016-10-27T11:00:00Z">
        <w:r w:rsidR="004F745A">
          <w:t>SMIF</w:t>
        </w:r>
      </w:ins>
      <w:r>
        <w:t xml:space="preserve"> Traversal of that chain.</w:t>
      </w:r>
    </w:p>
    <w:p w14:paraId="315FD736" w14:textId="20DEA30B" w:rsidR="0018758F" w:rsidRDefault="0018758F" w:rsidP="0018758F">
      <w:r>
        <w:t>The stereotyped property corresponds with the &lt;constrains&gt; property of the Equivalent constraint.</w:t>
      </w:r>
    </w:p>
    <w:p w14:paraId="44CFF228" w14:textId="21A9487B" w:rsidR="0018758F" w:rsidRDefault="0018758F" w:rsidP="0018758F">
      <w:pPr>
        <w:pStyle w:val="Code0"/>
      </w:pPr>
      <w:r w:rsidRPr="00043180">
        <w:rPr>
          <w:b/>
          <w:sz w:val="24"/>
          <w:szCs w:val="24"/>
        </w:rPr>
        <w:t>package</w:t>
      </w:r>
      <w:r>
        <w:t xml:space="preserve"> </w:t>
      </w:r>
      <w:del w:id="2160" w:author="Cory Casanave" w:date="2016-10-27T11:00:00Z">
        <w:r w:rsidDel="004F745A">
          <w:delText>SIMF</w:delText>
        </w:r>
      </w:del>
      <w:ins w:id="2161" w:author="Cory Casanave" w:date="2016-10-27T11:00:00Z">
        <w:r w:rsidR="004F745A">
          <w:t>SMIF</w:t>
        </w:r>
      </w:ins>
      <w:r>
        <w:t>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2162" w:name="_4c5421ad492f4798dccfbe5904a30478"/>
      <w:bookmarkStart w:id="2163" w:name="_Toc463469971"/>
      <w:r>
        <w:t>Class Equivalent property mapping</w:t>
      </w:r>
      <w:bookmarkEnd w:id="2162"/>
      <w:bookmarkEnd w:id="2163"/>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72"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3499B767" w:rsidR="00355696" w:rsidRDefault="0018758F" w:rsidP="0018758F">
      <w:r>
        <w:t xml:space="preserve">Equivalent property chain mapping maps the UML stereotype &lt;&lt;Equivalent Property&gt;&gt; with a &lt;equivalent to&gt; tag to a </w:t>
      </w:r>
      <w:del w:id="2164" w:author="Cory Casanave" w:date="2016-10-27T11:00:00Z">
        <w:r w:rsidDel="004F745A">
          <w:delText>SIMF</w:delText>
        </w:r>
      </w:del>
      <w:ins w:id="2165" w:author="Cory Casanave" w:date="2016-10-27T11:00:00Z">
        <w:r w:rsidR="004F745A">
          <w:t>SMIF</w:t>
        </w:r>
      </w:ins>
      <w:r>
        <w:t xml:space="preserve"> "Equivalent" constraint constraining a </w:t>
      </w:r>
      <w:del w:id="2166" w:author="Cory Casanave" w:date="2016-10-27T11:00:00Z">
        <w:r w:rsidDel="004F745A">
          <w:delText>SIMF</w:delText>
        </w:r>
      </w:del>
      <w:ins w:id="2167" w:author="Cory Casanave" w:date="2016-10-27T11:00:00Z">
        <w:r w:rsidR="004F745A">
          <w:t>SMIF</w:t>
        </w:r>
      </w:ins>
      <w:r>
        <w:t xml:space="preserve"> Secondary property.</w:t>
      </w:r>
    </w:p>
    <w:p w14:paraId="22AF79D9" w14:textId="5AA7A404" w:rsidR="0018758F" w:rsidRDefault="0018758F" w:rsidP="0018758F">
      <w:r>
        <w:t>The stereotyped property corresponds with the &lt;constrains&gt; property of the Equivalent constraint.</w:t>
      </w:r>
    </w:p>
    <w:p w14:paraId="40E251DF" w14:textId="081DC529" w:rsidR="0018758F" w:rsidRDefault="0018758F" w:rsidP="0018758F">
      <w:pPr>
        <w:pStyle w:val="Code0"/>
      </w:pPr>
      <w:r w:rsidRPr="00043180">
        <w:rPr>
          <w:b/>
          <w:sz w:val="24"/>
          <w:szCs w:val="24"/>
        </w:rPr>
        <w:t>package</w:t>
      </w:r>
      <w:r>
        <w:t xml:space="preserve"> </w:t>
      </w:r>
      <w:del w:id="2168" w:author="Cory Casanave" w:date="2016-10-27T11:00:00Z">
        <w:r w:rsidDel="004F745A">
          <w:delText>SIMF</w:delText>
        </w:r>
      </w:del>
      <w:ins w:id="2169" w:author="Cory Casanave" w:date="2016-10-27T11:00:00Z">
        <w:r w:rsidR="004F745A">
          <w:t>SMIF</w:t>
        </w:r>
      </w:ins>
      <w:r>
        <w:t>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2170" w:name="_6f38449199c370477c1d49920b399493"/>
      <w:bookmarkStart w:id="2171" w:name="_Toc463469972"/>
      <w:r>
        <w:lastRenderedPageBreak/>
        <w:t>Class Equivalent with mapping</w:t>
      </w:r>
      <w:bookmarkEnd w:id="2170"/>
      <w:bookmarkEnd w:id="2171"/>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73"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9216818" w:rsidR="00355696" w:rsidRDefault="0018758F" w:rsidP="0018758F">
      <w:r>
        <w:t xml:space="preserve">Equivalent with draws a correspondence between a UML dependency stereotyped as &lt;&lt;Equivalent With&gt;&gt; and a </w:t>
      </w:r>
      <w:del w:id="2172" w:author="Cory Casanave" w:date="2016-10-27T11:00:00Z">
        <w:r w:rsidDel="004F745A">
          <w:delText>SIMF</w:delText>
        </w:r>
      </w:del>
      <w:ins w:id="2173" w:author="Cory Casanave" w:date="2016-10-27T11:00:00Z">
        <w:r w:rsidR="004F745A">
          <w:t>SMIF</w:t>
        </w:r>
      </w:ins>
      <w:r>
        <w:t xml:space="preserve">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11A35563" w:rsidR="0018758F" w:rsidRDefault="0018758F" w:rsidP="0018758F">
      <w:r>
        <w:t xml:space="preserve">Note that </w:t>
      </w:r>
      <w:del w:id="2174" w:author="Cory Casanave" w:date="2016-10-27T11:00:00Z">
        <w:r w:rsidDel="004F745A">
          <w:delText>SIMF</w:delText>
        </w:r>
      </w:del>
      <w:ins w:id="2175" w:author="Cory Casanave" w:date="2016-10-27T11:00:00Z">
        <w:r w:rsidR="004F745A">
          <w:t>SMIF</w:t>
        </w:r>
      </w:ins>
      <w:r>
        <w:t xml:space="preserve"> Equivalent constraints with more than 2 constrained elements will map to a generalization set.</w:t>
      </w:r>
    </w:p>
    <w:p w14:paraId="3869E6A6" w14:textId="420F6366" w:rsidR="0018758F" w:rsidRDefault="0018758F" w:rsidP="0018758F">
      <w:pPr>
        <w:pStyle w:val="Code0"/>
      </w:pPr>
      <w:r w:rsidRPr="00043180">
        <w:rPr>
          <w:b/>
          <w:sz w:val="24"/>
          <w:szCs w:val="24"/>
        </w:rPr>
        <w:t>package</w:t>
      </w:r>
      <w:r>
        <w:t xml:space="preserve"> </w:t>
      </w:r>
      <w:del w:id="2176" w:author="Cory Casanave" w:date="2016-10-27T11:00:00Z">
        <w:r w:rsidDel="004F745A">
          <w:delText>SIMF</w:delText>
        </w:r>
      </w:del>
      <w:ins w:id="2177" w:author="Cory Casanave" w:date="2016-10-27T11:00:00Z">
        <w:r w:rsidR="004F745A">
          <w:t>SMIF</w:t>
        </w:r>
      </w:ins>
      <w:r>
        <w:t>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2178" w:name="_9af85530b89085cebf9fbb7cdc234bbf"/>
      <w:bookmarkStart w:id="2179" w:name="_Toc463469973"/>
      <w:r>
        <w:t>Class Generalization mapping</w:t>
      </w:r>
      <w:bookmarkEnd w:id="2178"/>
      <w:bookmarkEnd w:id="2179"/>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63650EE1" w:rsidR="00355696" w:rsidRDefault="0018758F" w:rsidP="0018758F">
      <w:r>
        <w:t xml:space="preserve">The generalization mapping rule draws a direct correspondence between a UML Generalization and a </w:t>
      </w:r>
      <w:del w:id="2180" w:author="Cory Casanave" w:date="2016-10-27T11:00:00Z">
        <w:r w:rsidDel="004F745A">
          <w:delText>SIMF</w:delText>
        </w:r>
      </w:del>
      <w:ins w:id="2181" w:author="Cory Casanave" w:date="2016-10-27T11:00:00Z">
        <w:r w:rsidR="004F745A">
          <w:t>SMIF</w:t>
        </w:r>
      </w:ins>
      <w:r>
        <w:t xml:space="preserve"> Type Generalization Constraint.</w:t>
      </w:r>
    </w:p>
    <w:p w14:paraId="6E2F2C8B" w14:textId="77777777" w:rsidR="00355696" w:rsidRDefault="00355696" w:rsidP="0018758F"/>
    <w:p w14:paraId="2F15BFA0" w14:textId="36F8AAE0" w:rsidR="0018758F" w:rsidRDefault="0018758F" w:rsidP="0018758F">
      <w:r>
        <w:t xml:space="preserve">The UML &lt;&lt;Classifies&gt;&gt; constraint corresponds with the "as facet" boolean of the </w:t>
      </w:r>
      <w:del w:id="2182" w:author="Cory Casanave" w:date="2016-10-27T11:00:00Z">
        <w:r w:rsidDel="004F745A">
          <w:delText>SIMF</w:delText>
        </w:r>
      </w:del>
      <w:ins w:id="2183" w:author="Cory Casanave" w:date="2016-10-27T11:00:00Z">
        <w:r w:rsidR="004F745A">
          <w:t>SMIF</w:t>
        </w:r>
      </w:ins>
      <w:r>
        <w:t xml:space="preserve">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74"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CC024BE" w:rsidR="0018758F" w:rsidRDefault="0018758F" w:rsidP="0018758F">
      <w:pPr>
        <w:pStyle w:val="Code0"/>
      </w:pPr>
      <w:r w:rsidRPr="00043180">
        <w:rPr>
          <w:b/>
          <w:sz w:val="24"/>
          <w:szCs w:val="24"/>
        </w:rPr>
        <w:t>package</w:t>
      </w:r>
      <w:r>
        <w:t xml:space="preserve"> </w:t>
      </w:r>
      <w:del w:id="2184" w:author="Cory Casanave" w:date="2016-10-27T11:00:00Z">
        <w:r w:rsidDel="004F745A">
          <w:delText>SIMF</w:delText>
        </w:r>
      </w:del>
      <w:ins w:id="2185" w:author="Cory Casanave" w:date="2016-10-27T11:00:00Z">
        <w:r w:rsidR="004F745A">
          <w:t>SMIF</w:t>
        </w:r>
      </w:ins>
      <w:r>
        <w:t>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2186" w:name="_1750ff60174be625e712162e1ea43d7c"/>
      <w:bookmarkStart w:id="2187" w:name="_Toc463469974"/>
      <w:r>
        <w:lastRenderedPageBreak/>
        <w:t>Class Generalization set covering mapping</w:t>
      </w:r>
      <w:bookmarkEnd w:id="2186"/>
      <w:bookmarkEnd w:id="2187"/>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75"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24E9743" w:rsidR="00355696" w:rsidRDefault="0018758F" w:rsidP="0018758F">
      <w:r>
        <w:t xml:space="preserve">Generalization set covering constraint draws a correspondence between a generalization set where isCovering is true and a </w:t>
      </w:r>
      <w:del w:id="2188" w:author="Cory Casanave" w:date="2016-10-27T11:00:00Z">
        <w:r w:rsidDel="004F745A">
          <w:delText>SIMF</w:delText>
        </w:r>
      </w:del>
      <w:ins w:id="2189" w:author="Cory Casanave" w:date="2016-10-27T11:00:00Z">
        <w:r w:rsidR="004F745A">
          <w:t>SMIF</w:t>
        </w:r>
      </w:ins>
      <w:r>
        <w:t xml:space="preserve">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4C0DEA7D" w:rsidR="0018758F" w:rsidRDefault="0018758F" w:rsidP="0018758F">
      <w:pPr>
        <w:pStyle w:val="Code0"/>
      </w:pPr>
      <w:r w:rsidRPr="00043180">
        <w:rPr>
          <w:b/>
          <w:sz w:val="24"/>
          <w:szCs w:val="24"/>
        </w:rPr>
        <w:t>package</w:t>
      </w:r>
      <w:r>
        <w:t xml:space="preserve"> </w:t>
      </w:r>
      <w:del w:id="2190" w:author="Cory Casanave" w:date="2016-10-27T11:00:00Z">
        <w:r w:rsidDel="004F745A">
          <w:delText>SIMF</w:delText>
        </w:r>
      </w:del>
      <w:ins w:id="2191" w:author="Cory Casanave" w:date="2016-10-27T11:00:00Z">
        <w:r w:rsidR="004F745A">
          <w:t>SMIF</w:t>
        </w:r>
      </w:ins>
      <w:r>
        <w:t>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2192" w:name="_1159e23f5dd1fa271eae56eb2320f7e3"/>
      <w:bookmarkStart w:id="2193" w:name="_Toc463469975"/>
      <w:r>
        <w:lastRenderedPageBreak/>
        <w:t>Class Generalization set disjoint mapping</w:t>
      </w:r>
      <w:bookmarkEnd w:id="2192"/>
      <w:bookmarkEnd w:id="2193"/>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76"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4CE98EB5" w:rsidR="00355696" w:rsidRDefault="0018758F" w:rsidP="0018758F">
      <w:r>
        <w:t xml:space="preserve">Generalization set disjoint constraint draws a correspondence between a generalization set where isDisjoint is true and a </w:t>
      </w:r>
      <w:del w:id="2194" w:author="Cory Casanave" w:date="2016-10-27T11:00:00Z">
        <w:r w:rsidDel="004F745A">
          <w:delText>SIMF</w:delText>
        </w:r>
      </w:del>
      <w:ins w:id="2195" w:author="Cory Casanave" w:date="2016-10-27T11:00:00Z">
        <w:r w:rsidR="004F745A">
          <w:t>SMIF</w:t>
        </w:r>
      </w:ins>
      <w:r>
        <w:t xml:space="preserve">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371492AA" w:rsidR="0018758F" w:rsidRDefault="0018758F" w:rsidP="0018758F">
      <w:pPr>
        <w:pStyle w:val="Code0"/>
      </w:pPr>
      <w:r w:rsidRPr="00043180">
        <w:rPr>
          <w:b/>
          <w:sz w:val="24"/>
          <w:szCs w:val="24"/>
        </w:rPr>
        <w:t>package</w:t>
      </w:r>
      <w:r>
        <w:t xml:space="preserve"> </w:t>
      </w:r>
      <w:del w:id="2196" w:author="Cory Casanave" w:date="2016-10-27T11:00:00Z">
        <w:r w:rsidDel="004F745A">
          <w:delText>SIMF</w:delText>
        </w:r>
      </w:del>
      <w:ins w:id="2197" w:author="Cory Casanave" w:date="2016-10-27T11:00:00Z">
        <w:r w:rsidR="004F745A">
          <w:t>SMIF</w:t>
        </w:r>
      </w:ins>
      <w:r>
        <w:t>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2198" w:name="_798f40d68481f84b6e7484b88919a606"/>
      <w:bookmarkStart w:id="2199" w:name="_Toc463469976"/>
      <w:r>
        <w:lastRenderedPageBreak/>
        <w:t>Class Is in context mapping</w:t>
      </w:r>
      <w:bookmarkEnd w:id="2198"/>
      <w:bookmarkEnd w:id="2199"/>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77"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2B4B6697" w:rsidR="0018758F" w:rsidRDefault="0018758F" w:rsidP="0018758F">
      <w:pPr>
        <w:pStyle w:val="Code0"/>
      </w:pPr>
      <w:r w:rsidRPr="00043180">
        <w:rPr>
          <w:b/>
          <w:sz w:val="24"/>
          <w:szCs w:val="24"/>
        </w:rPr>
        <w:t>package</w:t>
      </w:r>
      <w:r>
        <w:t xml:space="preserve"> </w:t>
      </w:r>
      <w:del w:id="2200" w:author="Cory Casanave" w:date="2016-10-27T11:00:00Z">
        <w:r w:rsidDel="004F745A">
          <w:delText>SIMF</w:delText>
        </w:r>
      </w:del>
      <w:ins w:id="2201" w:author="Cory Casanave" w:date="2016-10-27T11:00:00Z">
        <w:r w:rsidR="004F745A">
          <w:t>SMIF</w:t>
        </w:r>
      </w:ins>
      <w:r>
        <w:t>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2202" w:name="_243088513e9025c4744664728dd0fb03"/>
      <w:bookmarkStart w:id="2203" w:name="_Toc463469977"/>
      <w:r>
        <w:t>Class Mapping rule mapping</w:t>
      </w:r>
      <w:bookmarkEnd w:id="2202"/>
      <w:bookmarkEnd w:id="2203"/>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78"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06AB78BD" w:rsidR="00355696" w:rsidRDefault="0018758F" w:rsidP="0018758F">
      <w:r>
        <w:t xml:space="preserve">The Mapping rule mapping draws a correspondence between any UML StructuredClassifier marked as a &lt;&lt;Mapping Rule&gt;&gt; and a </w:t>
      </w:r>
      <w:del w:id="2204" w:author="Cory Casanave" w:date="2016-10-27T11:00:00Z">
        <w:r w:rsidDel="004F745A">
          <w:delText>SIMF</w:delText>
        </w:r>
      </w:del>
      <w:ins w:id="2205" w:author="Cory Casanave" w:date="2016-10-27T11:00:00Z">
        <w:r w:rsidR="004F745A">
          <w:t>SMIF</w:t>
        </w:r>
      </w:ins>
      <w:r>
        <w:t xml:space="preserve"> Mapping. The &lt;holds within&gt; tag then maps to the context the mapping holds within.</w:t>
      </w:r>
    </w:p>
    <w:p w14:paraId="35617719" w14:textId="7B43A1E1" w:rsidR="0018758F" w:rsidRDefault="0018758F" w:rsidP="0018758F">
      <w:r>
        <w:t xml:space="preserve">Any structured classifier may be created from </w:t>
      </w:r>
      <w:del w:id="2206" w:author="Cory Casanave" w:date="2016-10-27T11:00:00Z">
        <w:r w:rsidDel="004F745A">
          <w:delText>SIMF</w:delText>
        </w:r>
      </w:del>
      <w:ins w:id="2207" w:author="Cory Casanave" w:date="2016-10-27T11:00:00Z">
        <w:r w:rsidR="004F745A">
          <w:t>SMIF</w:t>
        </w:r>
      </w:ins>
      <w:r>
        <w:t>.</w:t>
      </w:r>
    </w:p>
    <w:p w14:paraId="7722C575" w14:textId="6CA62FEB" w:rsidR="0018758F" w:rsidRDefault="0018758F" w:rsidP="0018758F">
      <w:pPr>
        <w:pStyle w:val="Code0"/>
      </w:pPr>
      <w:r w:rsidRPr="00043180">
        <w:rPr>
          <w:b/>
          <w:sz w:val="24"/>
          <w:szCs w:val="24"/>
        </w:rPr>
        <w:lastRenderedPageBreak/>
        <w:t>package</w:t>
      </w:r>
      <w:r>
        <w:t xml:space="preserve"> </w:t>
      </w:r>
      <w:del w:id="2208" w:author="Cory Casanave" w:date="2016-10-27T11:00:00Z">
        <w:r w:rsidDel="004F745A">
          <w:delText>SIMF</w:delText>
        </w:r>
      </w:del>
      <w:ins w:id="2209" w:author="Cory Casanave" w:date="2016-10-27T11:00:00Z">
        <w:r w:rsidR="004F745A">
          <w:t>SMIF</w:t>
        </w:r>
      </w:ins>
      <w:r>
        <w:t>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2210" w:name="_fbf06486cf43e2b8c4fa936b8e2e030c"/>
      <w:bookmarkStart w:id="2211" w:name="_Toc463469978"/>
      <w:r>
        <w:t>Class Named element Mapping</w:t>
      </w:r>
      <w:bookmarkEnd w:id="2210"/>
      <w:bookmarkEnd w:id="2211"/>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79"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3E893BE3" w:rsidR="0018758F" w:rsidRDefault="0018758F" w:rsidP="0018758F">
      <w:pPr>
        <w:pStyle w:val="Code0"/>
      </w:pPr>
      <w:r w:rsidRPr="00043180">
        <w:rPr>
          <w:b/>
          <w:sz w:val="24"/>
          <w:szCs w:val="24"/>
        </w:rPr>
        <w:t>package</w:t>
      </w:r>
      <w:r>
        <w:t xml:space="preserve"> </w:t>
      </w:r>
      <w:del w:id="2212" w:author="Cory Casanave" w:date="2016-10-27T11:00:00Z">
        <w:r w:rsidDel="004F745A">
          <w:delText>SIMF</w:delText>
        </w:r>
      </w:del>
      <w:ins w:id="2213" w:author="Cory Casanave" w:date="2016-10-27T11:00:00Z">
        <w:r w:rsidR="004F745A">
          <w:t>SMIF</w:t>
        </w:r>
      </w:ins>
      <w:r>
        <w:t>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2214" w:name="_2e91f93b80324a2afef1c902aaeb4b3d"/>
      <w:bookmarkStart w:id="2215" w:name="_Toc463469979"/>
      <w:r>
        <w:lastRenderedPageBreak/>
        <w:t>Class Pattern property mapping</w:t>
      </w:r>
      <w:bookmarkEnd w:id="2214"/>
      <w:bookmarkEnd w:id="2215"/>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80"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31CB5480" w:rsidR="00355696" w:rsidRDefault="0018758F" w:rsidP="0018758F">
      <w:r>
        <w:t xml:space="preserve">Pattern property mapping makes a correspondence between any UML property that is &lt;part&gt; of a &lt;Rule&gt; and a </w:t>
      </w:r>
      <w:del w:id="2216" w:author="Cory Casanave" w:date="2016-10-27T11:00:00Z">
        <w:r w:rsidDel="004F745A">
          <w:delText>SIMF</w:delText>
        </w:r>
      </w:del>
      <w:ins w:id="2217" w:author="Cory Casanave" w:date="2016-10-27T11:00:00Z">
        <w:r w:rsidR="004F745A">
          <w:t>SMIF</w:t>
        </w:r>
      </w:ins>
      <w:r>
        <w:t xml:space="preserve"> Pattern Property.</w:t>
      </w:r>
    </w:p>
    <w:p w14:paraId="45EA9B60" w14:textId="77777777" w:rsidR="00355696" w:rsidRDefault="0018758F" w:rsidP="0018758F">
      <w:r>
        <w:t>The owning StructuredClassifier corresponds with the pattern that owns the Pattern Property.</w:t>
      </w:r>
    </w:p>
    <w:p w14:paraId="40385EE4" w14:textId="60756E97" w:rsidR="00355696" w:rsidRDefault="0018758F" w:rsidP="0018758F">
      <w:r>
        <w:t xml:space="preserve">If the UML Property is stereotyped as a &lt;&lt;Pattern Element&gt;&gt; the tags correspond with the explicit, quantifier, condition, computation and has strength properties of the </w:t>
      </w:r>
      <w:del w:id="2218" w:author="Cory Casanave" w:date="2016-10-27T11:00:00Z">
        <w:r w:rsidDel="004F745A">
          <w:delText>SIMF</w:delText>
        </w:r>
      </w:del>
      <w:ins w:id="2219" w:author="Cory Casanave" w:date="2016-10-27T11:00:00Z">
        <w:r w:rsidR="004F745A">
          <w:t>SMIF</w:t>
        </w:r>
      </w:ins>
      <w:r>
        <w:t xml:space="preserve"> pattern property.</w:t>
      </w:r>
    </w:p>
    <w:p w14:paraId="2F9813F8" w14:textId="54579D3F" w:rsidR="0018758F" w:rsidRDefault="0018758F" w:rsidP="0018758F">
      <w:r>
        <w:t>The &lt;type&gt; of the UML Pattern Element is constrained to be a required &lt;is of type&gt; of the pattern property.</w:t>
      </w:r>
    </w:p>
    <w:p w14:paraId="7842D38D" w14:textId="14208A9F" w:rsidR="0018758F" w:rsidRDefault="0018758F" w:rsidP="0018758F">
      <w:pPr>
        <w:pStyle w:val="Code0"/>
      </w:pPr>
      <w:r w:rsidRPr="00043180">
        <w:rPr>
          <w:b/>
          <w:sz w:val="24"/>
          <w:szCs w:val="24"/>
        </w:rPr>
        <w:t>package</w:t>
      </w:r>
      <w:r>
        <w:t xml:space="preserve"> </w:t>
      </w:r>
      <w:del w:id="2220" w:author="Cory Casanave" w:date="2016-10-27T11:00:00Z">
        <w:r w:rsidDel="004F745A">
          <w:delText>SIMF</w:delText>
        </w:r>
      </w:del>
      <w:ins w:id="2221" w:author="Cory Casanave" w:date="2016-10-27T11:00:00Z">
        <w:r w:rsidR="004F745A">
          <w:t>SMIF</w:t>
        </w:r>
      </w:ins>
      <w:r>
        <w:t>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2222" w:name="_4f7d5a773cb788daa4c3e6f62e80dc9a"/>
      <w:bookmarkStart w:id="2223" w:name="_Toc463469980"/>
      <w:r>
        <w:lastRenderedPageBreak/>
        <w:t>Class Property hierarchy mapping</w:t>
      </w:r>
      <w:bookmarkEnd w:id="2222"/>
      <w:bookmarkEnd w:id="2223"/>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81"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3F72C197" w:rsidR="0018758F" w:rsidRDefault="0018758F" w:rsidP="0018758F">
      <w:pPr>
        <w:pStyle w:val="Code0"/>
      </w:pPr>
      <w:r w:rsidRPr="00043180">
        <w:rPr>
          <w:b/>
          <w:sz w:val="24"/>
          <w:szCs w:val="24"/>
        </w:rPr>
        <w:t>package</w:t>
      </w:r>
      <w:r>
        <w:t xml:space="preserve"> </w:t>
      </w:r>
      <w:del w:id="2224" w:author="Cory Casanave" w:date="2016-10-27T11:00:00Z">
        <w:r w:rsidDel="004F745A">
          <w:delText>SIMF</w:delText>
        </w:r>
      </w:del>
      <w:ins w:id="2225" w:author="Cory Casanave" w:date="2016-10-27T11:00:00Z">
        <w:r w:rsidR="004F745A">
          <w:t>SMIF</w:t>
        </w:r>
      </w:ins>
      <w:r>
        <w:t>ProfileToModelMapping::Mapping rules</w:t>
      </w:r>
    </w:p>
    <w:p w14:paraId="7A4379EF" w14:textId="77777777" w:rsidR="0018758F" w:rsidRDefault="0018758F" w:rsidP="0018758F">
      <w:pPr>
        <w:pStyle w:val="Heading2"/>
      </w:pPr>
      <w:bookmarkStart w:id="2226" w:name="_3478fa12e0e32ab5633ae4a56099123a"/>
      <w:bookmarkStart w:id="2227" w:name="_Toc463469981"/>
      <w:r>
        <w:lastRenderedPageBreak/>
        <w:t>Class Synonym mapping</w:t>
      </w:r>
      <w:bookmarkEnd w:id="2226"/>
      <w:bookmarkEnd w:id="2227"/>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82"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307990CD" w:rsidR="00355696" w:rsidRDefault="0018758F" w:rsidP="0018758F">
      <w:r>
        <w:t xml:space="preserve">Synonym mapping maps a UML Comment with a &lt;&lt;Synonym&gt;&gt; stereotype to a </w:t>
      </w:r>
      <w:del w:id="2228" w:author="Cory Casanave" w:date="2016-10-27T11:00:00Z">
        <w:r w:rsidDel="004F745A">
          <w:delText>SIMF</w:delText>
        </w:r>
      </w:del>
      <w:ins w:id="2229" w:author="Cory Casanave" w:date="2016-10-27T11:00:00Z">
        <w:r w:rsidR="004F745A">
          <w:t>SMIF</w:t>
        </w:r>
      </w:ins>
      <w:r>
        <w:t xml:space="preserve"> Term that identifies the element that is annotated by the comment in UML.</w:t>
      </w:r>
    </w:p>
    <w:p w14:paraId="5ADBF2AD" w14:textId="3E68DC72" w:rsidR="0018758F" w:rsidRDefault="0018758F" w:rsidP="0018758F">
      <w:r>
        <w:t>A Synonym term is not a preferred term.</w:t>
      </w:r>
    </w:p>
    <w:p w14:paraId="42F9ADD7" w14:textId="42B4E53C" w:rsidR="0018758F" w:rsidRDefault="0018758F" w:rsidP="0018758F">
      <w:pPr>
        <w:pStyle w:val="Code0"/>
      </w:pPr>
      <w:r w:rsidRPr="00043180">
        <w:rPr>
          <w:b/>
          <w:sz w:val="24"/>
          <w:szCs w:val="24"/>
        </w:rPr>
        <w:t>package</w:t>
      </w:r>
      <w:r>
        <w:t xml:space="preserve"> </w:t>
      </w:r>
      <w:del w:id="2230" w:author="Cory Casanave" w:date="2016-10-27T11:00:00Z">
        <w:r w:rsidDel="004F745A">
          <w:delText>SIMF</w:delText>
        </w:r>
      </w:del>
      <w:ins w:id="2231" w:author="Cory Casanave" w:date="2016-10-27T11:00:00Z">
        <w:r w:rsidR="004F745A">
          <w:t>SMIF</w:t>
        </w:r>
      </w:ins>
      <w:r>
        <w:t>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2232" w:name="_Toc463469982"/>
      <w:r>
        <w:lastRenderedPageBreak/>
        <w:t>Concept Index</w:t>
      </w:r>
      <w:bookmarkEnd w:id="2232"/>
    </w:p>
    <w:p w14:paraId="68C4767A" w14:textId="77777777" w:rsidR="001C6946" w:rsidRDefault="00803548" w:rsidP="00803548">
      <w:pPr>
        <w:pStyle w:val="BodyText"/>
        <w:rPr>
          <w:noProof/>
        </w:rPr>
        <w:sectPr w:rsidR="001C6946" w:rsidSect="001C6946">
          <w:footerReference w:type="even" r:id="rId183"/>
          <w:footerReference w:type="default" r:id="rId184"/>
          <w:pgSz w:w="11905" w:h="15840"/>
          <w:pgMar w:top="1080" w:right="720" w:bottom="1656" w:left="1440" w:header="720" w:footer="1080" w:gutter="0"/>
          <w:cols w:space="720"/>
        </w:sectPr>
      </w:pPr>
      <w:r>
        <w:fldChar w:fldCharType="begin"/>
      </w:r>
      <w:r>
        <w:instrText xml:space="preserve"> INDEX \c "2" \z "1033" </w:instrText>
      </w:r>
      <w:r>
        <w:fldChar w:fldCharType="separate"/>
      </w:r>
    </w:p>
    <w:p w14:paraId="540210DE" w14:textId="77777777" w:rsidR="001C6946" w:rsidRDefault="001C6946">
      <w:pPr>
        <w:pStyle w:val="Index1"/>
        <w:tabs>
          <w:tab w:val="right" w:leader="dot" w:pos="4502"/>
        </w:tabs>
        <w:rPr>
          <w:noProof/>
        </w:rPr>
      </w:pPr>
      <w:r w:rsidRPr="00CD694C">
        <w:rPr>
          <w:rFonts w:cs="Arial"/>
          <w:noProof/>
        </w:rPr>
        <w:t>about</w:t>
      </w:r>
      <w:r>
        <w:rPr>
          <w:noProof/>
        </w:rPr>
        <w:t>, 68</w:t>
      </w:r>
    </w:p>
    <w:p w14:paraId="6E4E0530" w14:textId="77777777" w:rsidR="001C6946" w:rsidRDefault="001C6946">
      <w:pPr>
        <w:pStyle w:val="Index1"/>
        <w:tabs>
          <w:tab w:val="right" w:leader="dot" w:pos="4502"/>
        </w:tabs>
        <w:rPr>
          <w:noProof/>
        </w:rPr>
      </w:pPr>
      <w:r w:rsidRPr="00CD694C">
        <w:rPr>
          <w:rFonts w:cs="Arial"/>
          <w:noProof/>
        </w:rPr>
        <w:t>about type</w:t>
      </w:r>
      <w:r>
        <w:rPr>
          <w:noProof/>
        </w:rPr>
        <w:t>, 97</w:t>
      </w:r>
    </w:p>
    <w:p w14:paraId="4229FBE5" w14:textId="77777777" w:rsidR="001C6946" w:rsidRDefault="001C6946">
      <w:pPr>
        <w:pStyle w:val="Index1"/>
        <w:tabs>
          <w:tab w:val="right" w:leader="dot" w:pos="4502"/>
        </w:tabs>
        <w:rPr>
          <w:noProof/>
        </w:rPr>
      </w:pPr>
      <w:r w:rsidRPr="00CD694C">
        <w:rPr>
          <w:rFonts w:cs="Arial"/>
          <w:noProof/>
        </w:rPr>
        <w:t>Actual Entity</w:t>
      </w:r>
      <w:r>
        <w:rPr>
          <w:noProof/>
        </w:rPr>
        <w:t>, 98</w:t>
      </w:r>
    </w:p>
    <w:p w14:paraId="5FB16AF6" w14:textId="77777777" w:rsidR="001C6946" w:rsidRDefault="001C6946">
      <w:pPr>
        <w:pStyle w:val="Index1"/>
        <w:tabs>
          <w:tab w:val="right" w:leader="dot" w:pos="4502"/>
        </w:tabs>
        <w:rPr>
          <w:noProof/>
        </w:rPr>
      </w:pPr>
      <w:r w:rsidRPr="00CD694C">
        <w:rPr>
          <w:rFonts w:cs="Arial"/>
          <w:noProof/>
        </w:rPr>
        <w:t>Actual Situation</w:t>
      </w:r>
      <w:r>
        <w:rPr>
          <w:noProof/>
        </w:rPr>
        <w:t>, 93</w:t>
      </w:r>
    </w:p>
    <w:p w14:paraId="3461595A" w14:textId="77777777" w:rsidR="001C6946" w:rsidRDefault="001C6946">
      <w:pPr>
        <w:pStyle w:val="Index1"/>
        <w:tabs>
          <w:tab w:val="right" w:leader="dot" w:pos="4502"/>
        </w:tabs>
        <w:rPr>
          <w:noProof/>
        </w:rPr>
      </w:pPr>
      <w:r w:rsidRPr="00CD694C">
        <w:rPr>
          <w:rFonts w:cs="Arial"/>
          <w:noProof/>
        </w:rPr>
        <w:t>All</w:t>
      </w:r>
      <w:r>
        <w:rPr>
          <w:noProof/>
        </w:rPr>
        <w:t>, 75</w:t>
      </w:r>
    </w:p>
    <w:p w14:paraId="15ADA073" w14:textId="77777777" w:rsidR="001C6946" w:rsidRDefault="001C6946">
      <w:pPr>
        <w:pStyle w:val="Index1"/>
        <w:tabs>
          <w:tab w:val="right" w:leader="dot" w:pos="4502"/>
        </w:tabs>
        <w:rPr>
          <w:noProof/>
        </w:rPr>
      </w:pPr>
      <w:r w:rsidRPr="00CD694C">
        <w:rPr>
          <w:rFonts w:cs="Arial"/>
          <w:noProof/>
        </w:rPr>
        <w:t>Annotation Property</w:t>
      </w:r>
      <w:r>
        <w:rPr>
          <w:noProof/>
        </w:rPr>
        <w:t>, 76</w:t>
      </w:r>
    </w:p>
    <w:p w14:paraId="40F10B95" w14:textId="77777777" w:rsidR="001C6946" w:rsidRDefault="001C6946">
      <w:pPr>
        <w:pStyle w:val="Index1"/>
        <w:tabs>
          <w:tab w:val="right" w:leader="dot" w:pos="4502"/>
        </w:tabs>
        <w:rPr>
          <w:noProof/>
        </w:rPr>
      </w:pPr>
      <w:r w:rsidRPr="00CD694C">
        <w:rPr>
          <w:rFonts w:cs="Arial"/>
          <w:noProof/>
        </w:rPr>
        <w:t>Annotation value mapping</w:t>
      </w:r>
      <w:r>
        <w:rPr>
          <w:noProof/>
        </w:rPr>
        <w:t>, 188</w:t>
      </w:r>
    </w:p>
    <w:p w14:paraId="7A56289E" w14:textId="77777777" w:rsidR="001C6946" w:rsidRDefault="001C6946">
      <w:pPr>
        <w:pStyle w:val="Index1"/>
        <w:tabs>
          <w:tab w:val="right" w:leader="dot" w:pos="4502"/>
        </w:tabs>
        <w:rPr>
          <w:noProof/>
        </w:rPr>
      </w:pPr>
      <w:r w:rsidRPr="00CD694C">
        <w:rPr>
          <w:rFonts w:cs="Arial"/>
          <w:noProof/>
        </w:rPr>
        <w:t>Assert</w:t>
      </w:r>
      <w:r>
        <w:rPr>
          <w:noProof/>
        </w:rPr>
        <w:t>, 75</w:t>
      </w:r>
    </w:p>
    <w:p w14:paraId="56613F44" w14:textId="77777777" w:rsidR="001C6946" w:rsidRDefault="001C6946">
      <w:pPr>
        <w:pStyle w:val="Index1"/>
        <w:tabs>
          <w:tab w:val="right" w:leader="dot" w:pos="4502"/>
        </w:tabs>
        <w:rPr>
          <w:noProof/>
        </w:rPr>
      </w:pPr>
      <w:r w:rsidRPr="00CD694C">
        <w:rPr>
          <w:rFonts w:cs="Arial"/>
          <w:noProof/>
        </w:rPr>
        <w:t>asserted by</w:t>
      </w:r>
      <w:r>
        <w:rPr>
          <w:noProof/>
        </w:rPr>
        <w:t>, 62</w:t>
      </w:r>
    </w:p>
    <w:p w14:paraId="6BC4F5EF" w14:textId="77777777" w:rsidR="001C6946" w:rsidRDefault="001C6946">
      <w:pPr>
        <w:pStyle w:val="Index1"/>
        <w:tabs>
          <w:tab w:val="right" w:leader="dot" w:pos="4502"/>
        </w:tabs>
        <w:rPr>
          <w:noProof/>
        </w:rPr>
      </w:pPr>
      <w:r w:rsidRPr="00CD694C">
        <w:rPr>
          <w:rFonts w:cs="Arial"/>
          <w:noProof/>
        </w:rPr>
        <w:t>asserted type</w:t>
      </w:r>
      <w:r>
        <w:rPr>
          <w:noProof/>
        </w:rPr>
        <w:t>, 62</w:t>
      </w:r>
    </w:p>
    <w:p w14:paraId="7E1BB0AE" w14:textId="77777777" w:rsidR="001C6946" w:rsidRDefault="001C6946">
      <w:pPr>
        <w:pStyle w:val="Index1"/>
        <w:tabs>
          <w:tab w:val="right" w:leader="dot" w:pos="4502"/>
        </w:tabs>
        <w:rPr>
          <w:noProof/>
        </w:rPr>
      </w:pPr>
      <w:r w:rsidRPr="00CD694C">
        <w:rPr>
          <w:rFonts w:cs="Arial"/>
          <w:noProof/>
        </w:rPr>
        <w:t>Assertion</w:t>
      </w:r>
      <w:r>
        <w:rPr>
          <w:noProof/>
        </w:rPr>
        <w:t>, 99</w:t>
      </w:r>
    </w:p>
    <w:p w14:paraId="075601EB" w14:textId="77777777" w:rsidR="001C6946" w:rsidRDefault="001C6946">
      <w:pPr>
        <w:pStyle w:val="Index1"/>
        <w:tabs>
          <w:tab w:val="right" w:leader="dot" w:pos="4502"/>
        </w:tabs>
        <w:rPr>
          <w:noProof/>
        </w:rPr>
      </w:pPr>
      <w:r w:rsidRPr="00CD694C">
        <w:rPr>
          <w:rFonts w:cs="Arial"/>
          <w:noProof/>
        </w:rPr>
        <w:t>Assertion Statement</w:t>
      </w:r>
      <w:r>
        <w:rPr>
          <w:noProof/>
        </w:rPr>
        <w:t>, 66</w:t>
      </w:r>
    </w:p>
    <w:p w14:paraId="09944DD8" w14:textId="77777777" w:rsidR="001C6946" w:rsidRDefault="001C6946">
      <w:pPr>
        <w:pStyle w:val="Index1"/>
        <w:tabs>
          <w:tab w:val="right" w:leader="dot" w:pos="4502"/>
        </w:tabs>
        <w:rPr>
          <w:noProof/>
        </w:rPr>
      </w:pPr>
      <w:r w:rsidRPr="00CD694C">
        <w:rPr>
          <w:rFonts w:cs="Arial"/>
          <w:noProof/>
        </w:rPr>
        <w:t>asserts</w:t>
      </w:r>
      <w:r>
        <w:rPr>
          <w:noProof/>
        </w:rPr>
        <w:t>, 99</w:t>
      </w:r>
    </w:p>
    <w:p w14:paraId="197B1729" w14:textId="77777777" w:rsidR="001C6946" w:rsidRDefault="001C6946">
      <w:pPr>
        <w:pStyle w:val="Index1"/>
        <w:tabs>
          <w:tab w:val="right" w:leader="dot" w:pos="4502"/>
        </w:tabs>
        <w:rPr>
          <w:noProof/>
        </w:rPr>
      </w:pPr>
      <w:r w:rsidRPr="00CD694C">
        <w:rPr>
          <w:rFonts w:cs="Arial"/>
          <w:noProof/>
        </w:rPr>
        <w:t>asserts pattern</w:t>
      </w:r>
      <w:r>
        <w:rPr>
          <w:noProof/>
        </w:rPr>
        <w:t>, 74</w:t>
      </w:r>
    </w:p>
    <w:p w14:paraId="22344282" w14:textId="77777777" w:rsidR="001C6946" w:rsidRDefault="001C6946">
      <w:pPr>
        <w:pStyle w:val="Index1"/>
        <w:tabs>
          <w:tab w:val="right" w:leader="dot" w:pos="4502"/>
        </w:tabs>
        <w:rPr>
          <w:noProof/>
        </w:rPr>
      </w:pPr>
      <w:r w:rsidRPr="00CD694C">
        <w:rPr>
          <w:rFonts w:cs="Arial"/>
          <w:noProof/>
        </w:rPr>
        <w:t>Association mapping</w:t>
      </w:r>
      <w:r>
        <w:rPr>
          <w:noProof/>
        </w:rPr>
        <w:t>, 189</w:t>
      </w:r>
    </w:p>
    <w:p w14:paraId="49E83B0F" w14:textId="77777777" w:rsidR="001C6946" w:rsidRDefault="001C6946">
      <w:pPr>
        <w:pStyle w:val="Index1"/>
        <w:tabs>
          <w:tab w:val="right" w:leader="dot" w:pos="4502"/>
        </w:tabs>
        <w:rPr>
          <w:noProof/>
        </w:rPr>
      </w:pPr>
      <w:r w:rsidRPr="00CD694C">
        <w:rPr>
          <w:rFonts w:cs="Arial"/>
          <w:noProof/>
        </w:rPr>
        <w:t>at once</w:t>
      </w:r>
      <w:r>
        <w:rPr>
          <w:noProof/>
        </w:rPr>
        <w:t>, 88</w:t>
      </w:r>
    </w:p>
    <w:p w14:paraId="6D2E9360" w14:textId="77777777" w:rsidR="001C6946" w:rsidRDefault="001C6946">
      <w:pPr>
        <w:pStyle w:val="Index1"/>
        <w:tabs>
          <w:tab w:val="right" w:leader="dot" w:pos="4502"/>
        </w:tabs>
        <w:rPr>
          <w:noProof/>
        </w:rPr>
      </w:pPr>
      <w:r w:rsidRPr="00CD694C">
        <w:rPr>
          <w:rFonts w:cs="Arial"/>
          <w:noProof/>
        </w:rPr>
        <w:t>Base Unit Type</w:t>
      </w:r>
      <w:r>
        <w:rPr>
          <w:noProof/>
        </w:rPr>
        <w:t>, 107</w:t>
      </w:r>
    </w:p>
    <w:p w14:paraId="2ED8BD6A" w14:textId="77777777" w:rsidR="001C6946" w:rsidRDefault="001C6946">
      <w:pPr>
        <w:pStyle w:val="Index1"/>
        <w:tabs>
          <w:tab w:val="right" w:leader="dot" w:pos="4502"/>
        </w:tabs>
        <w:rPr>
          <w:noProof/>
        </w:rPr>
      </w:pPr>
      <w:r w:rsidRPr="00CD694C">
        <w:rPr>
          <w:rFonts w:cs="Arial"/>
          <w:noProof/>
        </w:rPr>
        <w:t>binds</w:t>
      </w:r>
      <w:r>
        <w:rPr>
          <w:noProof/>
        </w:rPr>
        <w:t>, 77</w:t>
      </w:r>
    </w:p>
    <w:p w14:paraId="4BE768F1" w14:textId="77777777" w:rsidR="001C6946" w:rsidRDefault="001C6946">
      <w:pPr>
        <w:pStyle w:val="Index1"/>
        <w:tabs>
          <w:tab w:val="right" w:leader="dot" w:pos="4502"/>
        </w:tabs>
        <w:rPr>
          <w:noProof/>
        </w:rPr>
      </w:pPr>
      <w:r w:rsidRPr="00CD694C">
        <w:rPr>
          <w:rFonts w:cs="Arial"/>
          <w:noProof/>
        </w:rPr>
        <w:t>bound by</w:t>
      </w:r>
      <w:r>
        <w:rPr>
          <w:noProof/>
        </w:rPr>
        <w:t>, 77</w:t>
      </w:r>
    </w:p>
    <w:p w14:paraId="07B1D2CD" w14:textId="77777777" w:rsidR="001C6946" w:rsidRDefault="001C6946">
      <w:pPr>
        <w:pStyle w:val="Index1"/>
        <w:tabs>
          <w:tab w:val="right" w:leader="dot" w:pos="4502"/>
        </w:tabs>
        <w:rPr>
          <w:noProof/>
        </w:rPr>
      </w:pPr>
      <w:r w:rsidRPr="00CD694C">
        <w:rPr>
          <w:rFonts w:cs="Arial"/>
          <w:noProof/>
        </w:rPr>
        <w:t>bound in</w:t>
      </w:r>
      <w:r>
        <w:rPr>
          <w:noProof/>
        </w:rPr>
        <w:t>, 77</w:t>
      </w:r>
    </w:p>
    <w:p w14:paraId="4BF0AF81" w14:textId="77777777" w:rsidR="001C6946" w:rsidRDefault="001C6946">
      <w:pPr>
        <w:pStyle w:val="Index1"/>
        <w:tabs>
          <w:tab w:val="right" w:leader="dot" w:pos="4502"/>
        </w:tabs>
        <w:rPr>
          <w:noProof/>
        </w:rPr>
      </w:pPr>
      <w:r w:rsidRPr="00CD694C">
        <w:rPr>
          <w:rFonts w:cs="Arial"/>
          <w:noProof/>
        </w:rPr>
        <w:t>Bound Individual</w:t>
      </w:r>
      <w:r>
        <w:rPr>
          <w:noProof/>
        </w:rPr>
        <w:t>, 77</w:t>
      </w:r>
    </w:p>
    <w:p w14:paraId="6B89C812" w14:textId="77777777" w:rsidR="001C6946" w:rsidRDefault="001C6946">
      <w:pPr>
        <w:pStyle w:val="Index1"/>
        <w:tabs>
          <w:tab w:val="right" w:leader="dot" w:pos="4502"/>
        </w:tabs>
        <w:rPr>
          <w:noProof/>
        </w:rPr>
      </w:pPr>
      <w:r w:rsidRPr="00CD694C">
        <w:rPr>
          <w:rFonts w:cs="Arial"/>
          <w:noProof/>
        </w:rPr>
        <w:t>Bound Property</w:t>
      </w:r>
      <w:r>
        <w:rPr>
          <w:noProof/>
        </w:rPr>
        <w:t>, 77</w:t>
      </w:r>
    </w:p>
    <w:p w14:paraId="1FCD3D12" w14:textId="77777777" w:rsidR="001C6946" w:rsidRDefault="001C6946">
      <w:pPr>
        <w:pStyle w:val="Index1"/>
        <w:tabs>
          <w:tab w:val="right" w:leader="dot" w:pos="4502"/>
        </w:tabs>
        <w:rPr>
          <w:noProof/>
        </w:rPr>
      </w:pPr>
      <w:r w:rsidRPr="00CD694C">
        <w:rPr>
          <w:rFonts w:cs="Arial"/>
          <w:noProof/>
        </w:rPr>
        <w:t>Bound Subject</w:t>
      </w:r>
      <w:r>
        <w:rPr>
          <w:noProof/>
        </w:rPr>
        <w:t>, 77</w:t>
      </w:r>
    </w:p>
    <w:p w14:paraId="1FACAFFC" w14:textId="77777777" w:rsidR="001C6946" w:rsidRDefault="001C6946">
      <w:pPr>
        <w:pStyle w:val="Index1"/>
        <w:tabs>
          <w:tab w:val="right" w:leader="dot" w:pos="4502"/>
        </w:tabs>
        <w:rPr>
          <w:noProof/>
        </w:rPr>
      </w:pPr>
      <w:r w:rsidRPr="00CD694C">
        <w:rPr>
          <w:rFonts w:cs="Arial"/>
          <w:noProof/>
        </w:rPr>
        <w:t>bound to</w:t>
      </w:r>
      <w:r>
        <w:rPr>
          <w:noProof/>
        </w:rPr>
        <w:t>, 77</w:t>
      </w:r>
    </w:p>
    <w:p w14:paraId="3EE82539" w14:textId="77777777" w:rsidR="001C6946" w:rsidRDefault="001C6946">
      <w:pPr>
        <w:pStyle w:val="Index1"/>
        <w:tabs>
          <w:tab w:val="right" w:leader="dot" w:pos="4502"/>
        </w:tabs>
        <w:rPr>
          <w:noProof/>
        </w:rPr>
      </w:pPr>
      <w:r w:rsidRPr="00CD694C">
        <w:rPr>
          <w:rFonts w:cs="Arial"/>
          <w:noProof/>
        </w:rPr>
        <w:t>calls</w:t>
      </w:r>
      <w:r>
        <w:rPr>
          <w:noProof/>
        </w:rPr>
        <w:t>, 46</w:t>
      </w:r>
    </w:p>
    <w:p w14:paraId="6AE8CAE7" w14:textId="77777777" w:rsidR="001C6946" w:rsidRDefault="001C6946">
      <w:pPr>
        <w:pStyle w:val="Index1"/>
        <w:tabs>
          <w:tab w:val="right" w:leader="dot" w:pos="4502"/>
        </w:tabs>
        <w:rPr>
          <w:noProof/>
        </w:rPr>
      </w:pPr>
      <w:r w:rsidRPr="00CD694C">
        <w:rPr>
          <w:rFonts w:cs="Arial"/>
          <w:noProof/>
        </w:rPr>
        <w:t>categorizes</w:t>
      </w:r>
      <w:r>
        <w:rPr>
          <w:noProof/>
        </w:rPr>
        <w:t>, 104</w:t>
      </w:r>
    </w:p>
    <w:p w14:paraId="7FBCFFE4" w14:textId="77777777" w:rsidR="001C6946" w:rsidRDefault="001C6946">
      <w:pPr>
        <w:pStyle w:val="Index1"/>
        <w:tabs>
          <w:tab w:val="right" w:leader="dot" w:pos="4502"/>
        </w:tabs>
        <w:rPr>
          <w:noProof/>
        </w:rPr>
      </w:pPr>
      <w:r w:rsidRPr="00CD694C">
        <w:rPr>
          <w:rFonts w:cs="Arial"/>
          <w:noProof/>
        </w:rPr>
        <w:t>Characteristic Binding</w:t>
      </w:r>
      <w:r>
        <w:rPr>
          <w:noProof/>
        </w:rPr>
        <w:t>, 77</w:t>
      </w:r>
    </w:p>
    <w:p w14:paraId="10B1D753" w14:textId="77777777" w:rsidR="001C6946" w:rsidRDefault="001C6946">
      <w:pPr>
        <w:pStyle w:val="Index1"/>
        <w:tabs>
          <w:tab w:val="right" w:leader="dot" w:pos="4502"/>
        </w:tabs>
        <w:rPr>
          <w:noProof/>
        </w:rPr>
      </w:pPr>
      <w:r w:rsidRPr="00CD694C">
        <w:rPr>
          <w:rFonts w:cs="Arial"/>
          <w:noProof/>
        </w:rPr>
        <w:t>Characteristic Type</w:t>
      </w:r>
      <w:r>
        <w:rPr>
          <w:noProof/>
        </w:rPr>
        <w:t>, 77</w:t>
      </w:r>
    </w:p>
    <w:p w14:paraId="119E4A9F" w14:textId="77777777" w:rsidR="001C6946" w:rsidRDefault="001C6946">
      <w:pPr>
        <w:pStyle w:val="Index1"/>
        <w:tabs>
          <w:tab w:val="right" w:leader="dot" w:pos="4502"/>
        </w:tabs>
        <w:rPr>
          <w:noProof/>
        </w:rPr>
      </w:pPr>
      <w:r w:rsidRPr="00CD694C">
        <w:rPr>
          <w:rFonts w:cs="Arial"/>
          <w:noProof/>
        </w:rPr>
        <w:t>Class mapping</w:t>
      </w:r>
      <w:r>
        <w:rPr>
          <w:noProof/>
        </w:rPr>
        <w:t>, 189</w:t>
      </w:r>
    </w:p>
    <w:p w14:paraId="00A16379" w14:textId="77777777" w:rsidR="001C6946" w:rsidRDefault="001C6946">
      <w:pPr>
        <w:pStyle w:val="Index1"/>
        <w:tabs>
          <w:tab w:val="right" w:leader="dot" w:pos="4502"/>
        </w:tabs>
        <w:rPr>
          <w:noProof/>
        </w:rPr>
      </w:pPr>
      <w:r w:rsidRPr="00CD694C">
        <w:rPr>
          <w:rFonts w:cs="Arial"/>
          <w:noProof/>
        </w:rPr>
        <w:t>Class property mapping</w:t>
      </w:r>
      <w:r>
        <w:rPr>
          <w:noProof/>
        </w:rPr>
        <w:t>, 190</w:t>
      </w:r>
    </w:p>
    <w:p w14:paraId="4A71C4CA" w14:textId="77777777" w:rsidR="001C6946" w:rsidRDefault="001C6946">
      <w:pPr>
        <w:pStyle w:val="Index1"/>
        <w:tabs>
          <w:tab w:val="right" w:leader="dot" w:pos="4502"/>
        </w:tabs>
        <w:rPr>
          <w:noProof/>
        </w:rPr>
      </w:pPr>
      <w:r w:rsidRPr="00CD694C">
        <w:rPr>
          <w:rFonts w:cs="Arial"/>
          <w:noProof/>
        </w:rPr>
        <w:t>coerce</w:t>
      </w:r>
      <w:r>
        <w:rPr>
          <w:noProof/>
        </w:rPr>
        <w:t>, 63</w:t>
      </w:r>
    </w:p>
    <w:p w14:paraId="09975D31" w14:textId="77777777" w:rsidR="001C6946" w:rsidRDefault="001C6946">
      <w:pPr>
        <w:pStyle w:val="Index1"/>
        <w:tabs>
          <w:tab w:val="right" w:leader="dot" w:pos="4502"/>
        </w:tabs>
        <w:rPr>
          <w:noProof/>
        </w:rPr>
      </w:pPr>
      <w:r w:rsidRPr="00CD694C">
        <w:rPr>
          <w:rFonts w:cs="Arial"/>
          <w:noProof/>
        </w:rPr>
        <w:t>computation</w:t>
      </w:r>
      <w:r>
        <w:rPr>
          <w:noProof/>
        </w:rPr>
        <w:t>, 63</w:t>
      </w:r>
    </w:p>
    <w:p w14:paraId="0EDEDDA5" w14:textId="77777777" w:rsidR="001C6946" w:rsidRDefault="001C6946">
      <w:pPr>
        <w:pStyle w:val="Index1"/>
        <w:tabs>
          <w:tab w:val="right" w:leader="dot" w:pos="4502"/>
        </w:tabs>
        <w:rPr>
          <w:noProof/>
        </w:rPr>
      </w:pPr>
      <w:r w:rsidRPr="00CD694C">
        <w:rPr>
          <w:rFonts w:cs="Arial"/>
          <w:noProof/>
        </w:rPr>
        <w:t>Computed Facade</w:t>
      </w:r>
      <w:r>
        <w:rPr>
          <w:noProof/>
        </w:rPr>
        <w:t>, 61</w:t>
      </w:r>
    </w:p>
    <w:p w14:paraId="16E9C94D" w14:textId="77777777" w:rsidR="001C6946" w:rsidRDefault="001C6946">
      <w:pPr>
        <w:pStyle w:val="Index1"/>
        <w:tabs>
          <w:tab w:val="right" w:leader="dot" w:pos="4502"/>
        </w:tabs>
        <w:rPr>
          <w:noProof/>
        </w:rPr>
      </w:pPr>
      <w:r w:rsidRPr="00CD694C">
        <w:rPr>
          <w:rFonts w:cs="Arial"/>
          <w:noProof/>
        </w:rPr>
        <w:t>concept rule</w:t>
      </w:r>
      <w:r>
        <w:rPr>
          <w:noProof/>
        </w:rPr>
        <w:t>, 65</w:t>
      </w:r>
    </w:p>
    <w:p w14:paraId="21DC57F4" w14:textId="77777777" w:rsidR="001C6946" w:rsidRDefault="001C6946">
      <w:pPr>
        <w:pStyle w:val="Index1"/>
        <w:tabs>
          <w:tab w:val="right" w:leader="dot" w:pos="4502"/>
        </w:tabs>
        <w:rPr>
          <w:noProof/>
        </w:rPr>
      </w:pPr>
      <w:r w:rsidRPr="00CD694C">
        <w:rPr>
          <w:rFonts w:cs="Arial"/>
          <w:noProof/>
        </w:rPr>
        <w:t>Conceptual Package</w:t>
      </w:r>
      <w:r>
        <w:rPr>
          <w:noProof/>
        </w:rPr>
        <w:t>, 56</w:t>
      </w:r>
    </w:p>
    <w:p w14:paraId="1D270256" w14:textId="77777777" w:rsidR="001C6946" w:rsidRDefault="001C6946">
      <w:pPr>
        <w:pStyle w:val="Index1"/>
        <w:tabs>
          <w:tab w:val="right" w:leader="dot" w:pos="4502"/>
        </w:tabs>
        <w:rPr>
          <w:noProof/>
        </w:rPr>
      </w:pPr>
      <w:r w:rsidRPr="00CD694C">
        <w:rPr>
          <w:rFonts w:cs="Arial"/>
          <w:noProof/>
        </w:rPr>
        <w:t>concrete end</w:t>
      </w:r>
      <w:r>
        <w:rPr>
          <w:noProof/>
        </w:rPr>
        <w:t>, 61</w:t>
      </w:r>
    </w:p>
    <w:p w14:paraId="7C9156C9" w14:textId="77777777" w:rsidR="001C6946" w:rsidRDefault="001C6946">
      <w:pPr>
        <w:pStyle w:val="Index1"/>
        <w:tabs>
          <w:tab w:val="right" w:leader="dot" w:pos="4502"/>
        </w:tabs>
        <w:rPr>
          <w:noProof/>
        </w:rPr>
      </w:pPr>
      <w:r w:rsidRPr="00CD694C">
        <w:rPr>
          <w:rFonts w:cs="Arial"/>
          <w:noProof/>
        </w:rPr>
        <w:t>Concrete Map End</w:t>
      </w:r>
      <w:r>
        <w:rPr>
          <w:noProof/>
        </w:rPr>
        <w:t>, 61</w:t>
      </w:r>
    </w:p>
    <w:p w14:paraId="6EBB4A0A" w14:textId="77777777" w:rsidR="001C6946" w:rsidRDefault="001C6946">
      <w:pPr>
        <w:pStyle w:val="Index1"/>
        <w:tabs>
          <w:tab w:val="right" w:leader="dot" w:pos="4502"/>
        </w:tabs>
        <w:rPr>
          <w:noProof/>
        </w:rPr>
      </w:pPr>
      <w:r w:rsidRPr="00CD694C">
        <w:rPr>
          <w:rFonts w:cs="Arial"/>
          <w:noProof/>
        </w:rPr>
        <w:t>concrete mapping</w:t>
      </w:r>
      <w:r>
        <w:rPr>
          <w:noProof/>
        </w:rPr>
        <w:t>, 61</w:t>
      </w:r>
    </w:p>
    <w:p w14:paraId="22144690" w14:textId="77777777" w:rsidR="001C6946" w:rsidRDefault="001C6946">
      <w:pPr>
        <w:pStyle w:val="Index1"/>
        <w:tabs>
          <w:tab w:val="right" w:leader="dot" w:pos="4502"/>
        </w:tabs>
        <w:rPr>
          <w:noProof/>
        </w:rPr>
      </w:pPr>
      <w:r w:rsidRPr="00CD694C">
        <w:rPr>
          <w:rFonts w:cs="Arial"/>
          <w:noProof/>
        </w:rPr>
        <w:t>concrete pattern</w:t>
      </w:r>
      <w:r>
        <w:rPr>
          <w:noProof/>
        </w:rPr>
        <w:t>, 61</w:t>
      </w:r>
    </w:p>
    <w:p w14:paraId="7EE3CF8F" w14:textId="77777777" w:rsidR="001C6946" w:rsidRDefault="001C6946">
      <w:pPr>
        <w:pStyle w:val="Index1"/>
        <w:tabs>
          <w:tab w:val="right" w:leader="dot" w:pos="4502"/>
        </w:tabs>
        <w:rPr>
          <w:noProof/>
        </w:rPr>
      </w:pPr>
      <w:r w:rsidRPr="00CD694C">
        <w:rPr>
          <w:rFonts w:cs="Arial"/>
          <w:noProof/>
        </w:rPr>
        <w:t>Concrete Pattern Relation</w:t>
      </w:r>
      <w:r>
        <w:rPr>
          <w:noProof/>
        </w:rPr>
        <w:t>, 61</w:t>
      </w:r>
    </w:p>
    <w:p w14:paraId="049EAB92" w14:textId="77777777" w:rsidR="001C6946" w:rsidRDefault="001C6946">
      <w:pPr>
        <w:pStyle w:val="Index1"/>
        <w:tabs>
          <w:tab w:val="right" w:leader="dot" w:pos="4502"/>
        </w:tabs>
        <w:rPr>
          <w:noProof/>
        </w:rPr>
      </w:pPr>
      <w:r w:rsidRPr="00CD694C">
        <w:rPr>
          <w:rFonts w:cs="Arial"/>
          <w:noProof/>
        </w:rPr>
        <w:t>condition</w:t>
      </w:r>
      <w:r>
        <w:rPr>
          <w:noProof/>
        </w:rPr>
        <w:t>, 63, 65, 72, 86</w:t>
      </w:r>
    </w:p>
    <w:p w14:paraId="5628B503" w14:textId="77777777" w:rsidR="001C6946" w:rsidRDefault="001C6946">
      <w:pPr>
        <w:pStyle w:val="Index1"/>
        <w:tabs>
          <w:tab w:val="right" w:leader="dot" w:pos="4502"/>
        </w:tabs>
        <w:rPr>
          <w:noProof/>
        </w:rPr>
      </w:pPr>
      <w:r w:rsidRPr="00CD694C">
        <w:rPr>
          <w:rFonts w:cs="Arial"/>
          <w:noProof/>
        </w:rPr>
        <w:t>Conditional Rule</w:t>
      </w:r>
      <w:r>
        <w:rPr>
          <w:noProof/>
        </w:rPr>
        <w:t>, 86</w:t>
      </w:r>
    </w:p>
    <w:p w14:paraId="72B51E09" w14:textId="77777777" w:rsidR="001C6946" w:rsidRDefault="001C6946">
      <w:pPr>
        <w:pStyle w:val="Index1"/>
        <w:tabs>
          <w:tab w:val="right" w:leader="dot" w:pos="4502"/>
        </w:tabs>
        <w:rPr>
          <w:noProof/>
        </w:rPr>
      </w:pPr>
      <w:r w:rsidRPr="00CD694C">
        <w:rPr>
          <w:rFonts w:cs="Arial"/>
          <w:noProof/>
        </w:rPr>
        <w:t>Constant Reference</w:t>
      </w:r>
      <w:r>
        <w:rPr>
          <w:noProof/>
        </w:rPr>
        <w:t>, 44</w:t>
      </w:r>
    </w:p>
    <w:p w14:paraId="294E3954" w14:textId="77777777" w:rsidR="001C6946" w:rsidRDefault="001C6946">
      <w:pPr>
        <w:pStyle w:val="Index1"/>
        <w:tabs>
          <w:tab w:val="right" w:leader="dot" w:pos="4502"/>
        </w:tabs>
        <w:rPr>
          <w:noProof/>
        </w:rPr>
      </w:pPr>
      <w:r w:rsidRPr="00CD694C">
        <w:rPr>
          <w:rFonts w:cs="Arial"/>
          <w:noProof/>
        </w:rPr>
        <w:t>Constant Value</w:t>
      </w:r>
      <w:r>
        <w:rPr>
          <w:noProof/>
        </w:rPr>
        <w:t>, 44</w:t>
      </w:r>
    </w:p>
    <w:p w14:paraId="38FA214F" w14:textId="77777777" w:rsidR="001C6946" w:rsidRDefault="001C6946">
      <w:pPr>
        <w:pStyle w:val="Index1"/>
        <w:tabs>
          <w:tab w:val="right" w:leader="dot" w:pos="4502"/>
        </w:tabs>
        <w:rPr>
          <w:noProof/>
        </w:rPr>
      </w:pPr>
      <w:r w:rsidRPr="00CD694C">
        <w:rPr>
          <w:rFonts w:cs="Arial"/>
          <w:noProof/>
        </w:rPr>
        <w:t>constrained by</w:t>
      </w:r>
      <w:r>
        <w:rPr>
          <w:noProof/>
        </w:rPr>
        <w:t>, 90</w:t>
      </w:r>
    </w:p>
    <w:p w14:paraId="6EDCACB6" w14:textId="77777777" w:rsidR="001C6946" w:rsidRDefault="001C6946">
      <w:pPr>
        <w:pStyle w:val="Index1"/>
        <w:tabs>
          <w:tab w:val="right" w:leader="dot" w:pos="4502"/>
        </w:tabs>
        <w:rPr>
          <w:noProof/>
        </w:rPr>
      </w:pPr>
      <w:r w:rsidRPr="00CD694C">
        <w:rPr>
          <w:rFonts w:cs="Arial"/>
          <w:noProof/>
        </w:rPr>
        <w:t>constrains</w:t>
      </w:r>
      <w:r>
        <w:rPr>
          <w:noProof/>
        </w:rPr>
        <w:t>, 90</w:t>
      </w:r>
    </w:p>
    <w:p w14:paraId="22DABA3B" w14:textId="77777777" w:rsidR="001C6946" w:rsidRDefault="001C6946">
      <w:pPr>
        <w:pStyle w:val="Index1"/>
        <w:tabs>
          <w:tab w:val="right" w:leader="dot" w:pos="4502"/>
        </w:tabs>
        <w:rPr>
          <w:noProof/>
        </w:rPr>
      </w:pPr>
      <w:r w:rsidRPr="00CD694C">
        <w:rPr>
          <w:rFonts w:cs="Arial"/>
          <w:noProof/>
        </w:rPr>
        <w:t>Containment mapping</w:t>
      </w:r>
      <w:r>
        <w:rPr>
          <w:noProof/>
        </w:rPr>
        <w:t>, 191</w:t>
      </w:r>
    </w:p>
    <w:p w14:paraId="3C272381" w14:textId="77777777" w:rsidR="001C6946" w:rsidRDefault="001C6946">
      <w:pPr>
        <w:pStyle w:val="Index1"/>
        <w:tabs>
          <w:tab w:val="right" w:leader="dot" w:pos="4502"/>
        </w:tabs>
        <w:rPr>
          <w:noProof/>
        </w:rPr>
      </w:pPr>
      <w:r w:rsidRPr="00CD694C">
        <w:rPr>
          <w:rFonts w:cs="Arial"/>
          <w:noProof/>
        </w:rPr>
        <w:t>Context</w:t>
      </w:r>
      <w:r>
        <w:rPr>
          <w:noProof/>
        </w:rPr>
        <w:t>, 99</w:t>
      </w:r>
    </w:p>
    <w:p w14:paraId="4489DCF0" w14:textId="77777777" w:rsidR="001C6946" w:rsidRDefault="001C6946">
      <w:pPr>
        <w:pStyle w:val="Index1"/>
        <w:tabs>
          <w:tab w:val="right" w:leader="dot" w:pos="4502"/>
        </w:tabs>
        <w:rPr>
          <w:noProof/>
        </w:rPr>
      </w:pPr>
      <w:r w:rsidRPr="00CD694C">
        <w:rPr>
          <w:rFonts w:cs="Arial"/>
          <w:noProof/>
        </w:rPr>
        <w:t>contextualizes</w:t>
      </w:r>
      <w:r>
        <w:rPr>
          <w:noProof/>
        </w:rPr>
        <w:t>, 45, 100</w:t>
      </w:r>
    </w:p>
    <w:p w14:paraId="77EDAB31" w14:textId="77777777" w:rsidR="001C6946" w:rsidRDefault="001C6946">
      <w:pPr>
        <w:pStyle w:val="Index1"/>
        <w:tabs>
          <w:tab w:val="right" w:leader="dot" w:pos="4502"/>
        </w:tabs>
        <w:rPr>
          <w:noProof/>
        </w:rPr>
      </w:pPr>
      <w:r w:rsidRPr="00CD694C">
        <w:rPr>
          <w:rFonts w:cs="Arial"/>
          <w:noProof/>
        </w:rPr>
        <w:t>Covering Constraint</w:t>
      </w:r>
      <w:r>
        <w:rPr>
          <w:noProof/>
        </w:rPr>
        <w:t>, 87</w:t>
      </w:r>
    </w:p>
    <w:p w14:paraId="73CD65FE" w14:textId="77777777" w:rsidR="001C6946" w:rsidRDefault="001C6946">
      <w:pPr>
        <w:pStyle w:val="Index1"/>
        <w:tabs>
          <w:tab w:val="right" w:leader="dot" w:pos="4502"/>
        </w:tabs>
        <w:rPr>
          <w:noProof/>
        </w:rPr>
      </w:pPr>
      <w:r w:rsidRPr="00CD694C">
        <w:rPr>
          <w:rFonts w:cs="Arial"/>
          <w:noProof/>
        </w:rPr>
        <w:t>default</w:t>
      </w:r>
      <w:r>
        <w:rPr>
          <w:noProof/>
        </w:rPr>
        <w:t>, 63</w:t>
      </w:r>
    </w:p>
    <w:p w14:paraId="29CEB065" w14:textId="77777777" w:rsidR="001C6946" w:rsidRDefault="001C6946">
      <w:pPr>
        <w:pStyle w:val="Index1"/>
        <w:tabs>
          <w:tab w:val="right" w:leader="dot" w:pos="4502"/>
        </w:tabs>
        <w:rPr>
          <w:noProof/>
        </w:rPr>
      </w:pPr>
      <w:r w:rsidRPr="00CD694C">
        <w:rPr>
          <w:rFonts w:cs="Arial"/>
          <w:noProof/>
        </w:rPr>
        <w:t>Default</w:t>
      </w:r>
      <w:r>
        <w:rPr>
          <w:noProof/>
        </w:rPr>
        <w:t>, 75</w:t>
      </w:r>
    </w:p>
    <w:p w14:paraId="7951D48D" w14:textId="77777777" w:rsidR="001C6946" w:rsidRDefault="001C6946">
      <w:pPr>
        <w:pStyle w:val="Index1"/>
        <w:tabs>
          <w:tab w:val="right" w:leader="dot" w:pos="4502"/>
        </w:tabs>
        <w:rPr>
          <w:noProof/>
        </w:rPr>
      </w:pPr>
      <w:r w:rsidRPr="00CD694C">
        <w:rPr>
          <w:rFonts w:cs="Arial"/>
          <w:noProof/>
        </w:rPr>
        <w:t>defaut</w:t>
      </w:r>
      <w:r>
        <w:rPr>
          <w:noProof/>
        </w:rPr>
        <w:t>, 73</w:t>
      </w:r>
    </w:p>
    <w:p w14:paraId="53541876" w14:textId="77777777" w:rsidR="001C6946" w:rsidRDefault="001C6946">
      <w:pPr>
        <w:pStyle w:val="Index1"/>
        <w:tabs>
          <w:tab w:val="right" w:leader="dot" w:pos="4502"/>
        </w:tabs>
        <w:rPr>
          <w:noProof/>
        </w:rPr>
      </w:pPr>
      <w:r w:rsidRPr="00CD694C">
        <w:rPr>
          <w:rFonts w:cs="Arial"/>
          <w:noProof/>
        </w:rPr>
        <w:t>defined by</w:t>
      </w:r>
      <w:r>
        <w:rPr>
          <w:noProof/>
        </w:rPr>
        <w:t>, 67</w:t>
      </w:r>
    </w:p>
    <w:p w14:paraId="5C3B4ECB" w14:textId="77777777" w:rsidR="001C6946" w:rsidRDefault="001C6946">
      <w:pPr>
        <w:pStyle w:val="Index1"/>
        <w:tabs>
          <w:tab w:val="right" w:leader="dot" w:pos="4502"/>
        </w:tabs>
        <w:rPr>
          <w:noProof/>
        </w:rPr>
      </w:pPr>
      <w:r w:rsidRPr="00CD694C">
        <w:rPr>
          <w:rFonts w:cs="Arial"/>
          <w:noProof/>
        </w:rPr>
        <w:t>defined in</w:t>
      </w:r>
      <w:r>
        <w:rPr>
          <w:noProof/>
        </w:rPr>
        <w:t>, 57</w:t>
      </w:r>
    </w:p>
    <w:p w14:paraId="6A4A991C" w14:textId="77777777" w:rsidR="001C6946" w:rsidRDefault="001C6946">
      <w:pPr>
        <w:pStyle w:val="Index1"/>
        <w:tabs>
          <w:tab w:val="right" w:leader="dot" w:pos="4502"/>
        </w:tabs>
        <w:rPr>
          <w:noProof/>
        </w:rPr>
      </w:pPr>
      <w:r w:rsidRPr="00CD694C">
        <w:rPr>
          <w:rFonts w:cs="Arial"/>
          <w:noProof/>
        </w:rPr>
        <w:t>defined within system</w:t>
      </w:r>
      <w:r>
        <w:rPr>
          <w:noProof/>
        </w:rPr>
        <w:t>, 108</w:t>
      </w:r>
    </w:p>
    <w:p w14:paraId="4AE0BF6E" w14:textId="77777777" w:rsidR="001C6946" w:rsidRDefault="001C6946">
      <w:pPr>
        <w:pStyle w:val="Index1"/>
        <w:tabs>
          <w:tab w:val="right" w:leader="dot" w:pos="4502"/>
        </w:tabs>
        <w:rPr>
          <w:noProof/>
        </w:rPr>
      </w:pPr>
      <w:r w:rsidRPr="00CD694C">
        <w:rPr>
          <w:rFonts w:cs="Arial"/>
          <w:noProof/>
        </w:rPr>
        <w:t>defines</w:t>
      </w:r>
      <w:r>
        <w:rPr>
          <w:noProof/>
        </w:rPr>
        <w:t>, 57, 67</w:t>
      </w:r>
    </w:p>
    <w:p w14:paraId="2B1CCD42" w14:textId="77777777" w:rsidR="001C6946" w:rsidRDefault="001C6946">
      <w:pPr>
        <w:pStyle w:val="Index1"/>
        <w:tabs>
          <w:tab w:val="right" w:leader="dot" w:pos="4502"/>
        </w:tabs>
        <w:rPr>
          <w:noProof/>
        </w:rPr>
      </w:pPr>
      <w:r w:rsidRPr="00CD694C">
        <w:rPr>
          <w:rFonts w:cs="Arial"/>
          <w:noProof/>
        </w:rPr>
        <w:t>Defining Relative Property</w:t>
      </w:r>
      <w:r>
        <w:rPr>
          <w:noProof/>
        </w:rPr>
        <w:t>, 70</w:t>
      </w:r>
    </w:p>
    <w:p w14:paraId="0AFB1ED8" w14:textId="77777777" w:rsidR="001C6946" w:rsidRDefault="001C6946">
      <w:pPr>
        <w:pStyle w:val="Index1"/>
        <w:tabs>
          <w:tab w:val="right" w:leader="dot" w:pos="4502"/>
        </w:tabs>
        <w:rPr>
          <w:noProof/>
        </w:rPr>
      </w:pPr>
      <w:r w:rsidRPr="00CD694C">
        <w:rPr>
          <w:rFonts w:cs="Arial"/>
          <w:noProof/>
        </w:rPr>
        <w:t>Definition</w:t>
      </w:r>
      <w:r>
        <w:rPr>
          <w:noProof/>
        </w:rPr>
        <w:t>, 56, 67</w:t>
      </w:r>
    </w:p>
    <w:p w14:paraId="5EDAEAFB" w14:textId="77777777" w:rsidR="001C6946" w:rsidRDefault="001C6946">
      <w:pPr>
        <w:pStyle w:val="Index1"/>
        <w:tabs>
          <w:tab w:val="right" w:leader="dot" w:pos="4502"/>
        </w:tabs>
        <w:rPr>
          <w:noProof/>
        </w:rPr>
      </w:pPr>
      <w:r w:rsidRPr="00CD694C">
        <w:rPr>
          <w:rFonts w:cs="Arial"/>
          <w:noProof/>
        </w:rPr>
        <w:t>Definition Relationship</w:t>
      </w:r>
      <w:r>
        <w:rPr>
          <w:noProof/>
        </w:rPr>
        <w:t>, 67</w:t>
      </w:r>
    </w:p>
    <w:p w14:paraId="0F7586F6" w14:textId="77777777" w:rsidR="001C6946" w:rsidRDefault="001C6946">
      <w:pPr>
        <w:pStyle w:val="Index1"/>
        <w:tabs>
          <w:tab w:val="right" w:leader="dot" w:pos="4502"/>
        </w:tabs>
        <w:rPr>
          <w:noProof/>
        </w:rPr>
      </w:pPr>
      <w:r w:rsidRPr="00CD694C">
        <w:rPr>
          <w:rFonts w:cs="Arial"/>
          <w:noProof/>
        </w:rPr>
        <w:t>Disjoint</w:t>
      </w:r>
      <w:r>
        <w:rPr>
          <w:noProof/>
        </w:rPr>
        <w:t>, 87</w:t>
      </w:r>
    </w:p>
    <w:p w14:paraId="2AC754CC" w14:textId="77777777" w:rsidR="001C6946" w:rsidRDefault="001C6946">
      <w:pPr>
        <w:pStyle w:val="Index1"/>
        <w:tabs>
          <w:tab w:val="right" w:leader="dot" w:pos="4502"/>
        </w:tabs>
        <w:rPr>
          <w:noProof/>
        </w:rPr>
      </w:pPr>
      <w:r w:rsidRPr="00CD694C">
        <w:rPr>
          <w:rFonts w:cs="Arial"/>
          <w:noProof/>
        </w:rPr>
        <w:t>Entity Type</w:t>
      </w:r>
      <w:r>
        <w:rPr>
          <w:noProof/>
        </w:rPr>
        <w:t>, 103</w:t>
      </w:r>
    </w:p>
    <w:p w14:paraId="3C0CF040" w14:textId="77777777" w:rsidR="001C6946" w:rsidRDefault="001C6946">
      <w:pPr>
        <w:pStyle w:val="Index1"/>
        <w:tabs>
          <w:tab w:val="right" w:leader="dot" w:pos="4502"/>
        </w:tabs>
        <w:rPr>
          <w:noProof/>
        </w:rPr>
      </w:pPr>
      <w:r w:rsidRPr="00CD694C">
        <w:rPr>
          <w:rFonts w:cs="Arial"/>
          <w:noProof/>
        </w:rPr>
        <w:t>Enumerated</w:t>
      </w:r>
      <w:r>
        <w:rPr>
          <w:noProof/>
        </w:rPr>
        <w:t>, 87</w:t>
      </w:r>
    </w:p>
    <w:p w14:paraId="57698E6E" w14:textId="77777777" w:rsidR="001C6946" w:rsidRDefault="001C6946">
      <w:pPr>
        <w:pStyle w:val="Index1"/>
        <w:tabs>
          <w:tab w:val="right" w:leader="dot" w:pos="4502"/>
        </w:tabs>
        <w:rPr>
          <w:noProof/>
        </w:rPr>
      </w:pPr>
      <w:r w:rsidRPr="00CD694C">
        <w:rPr>
          <w:rFonts w:cs="Arial"/>
          <w:noProof/>
        </w:rPr>
        <w:t>Enumeration mapping</w:t>
      </w:r>
      <w:r>
        <w:rPr>
          <w:noProof/>
        </w:rPr>
        <w:t>, 191</w:t>
      </w:r>
    </w:p>
    <w:p w14:paraId="078A013C" w14:textId="77777777" w:rsidR="001C6946" w:rsidRDefault="001C6946">
      <w:pPr>
        <w:pStyle w:val="Index1"/>
        <w:tabs>
          <w:tab w:val="right" w:leader="dot" w:pos="4502"/>
        </w:tabs>
        <w:rPr>
          <w:noProof/>
        </w:rPr>
      </w:pPr>
      <w:r w:rsidRPr="00CD694C">
        <w:rPr>
          <w:rFonts w:cs="Arial"/>
          <w:noProof/>
        </w:rPr>
        <w:t>Equality</w:t>
      </w:r>
      <w:r>
        <w:rPr>
          <w:noProof/>
        </w:rPr>
        <w:t>, 45</w:t>
      </w:r>
    </w:p>
    <w:p w14:paraId="545E0428" w14:textId="77777777" w:rsidR="001C6946" w:rsidRDefault="001C6946">
      <w:pPr>
        <w:pStyle w:val="Index1"/>
        <w:tabs>
          <w:tab w:val="right" w:leader="dot" w:pos="4502"/>
        </w:tabs>
        <w:rPr>
          <w:noProof/>
        </w:rPr>
      </w:pPr>
      <w:r w:rsidRPr="00CD694C">
        <w:rPr>
          <w:rFonts w:cs="Arial"/>
          <w:noProof/>
        </w:rPr>
        <w:t>Equality Constraint</w:t>
      </w:r>
      <w:r>
        <w:rPr>
          <w:noProof/>
        </w:rPr>
        <w:t>, 45</w:t>
      </w:r>
    </w:p>
    <w:p w14:paraId="35D25690" w14:textId="77777777" w:rsidR="001C6946" w:rsidRDefault="001C6946">
      <w:pPr>
        <w:pStyle w:val="Index1"/>
        <w:tabs>
          <w:tab w:val="right" w:leader="dot" w:pos="4502"/>
        </w:tabs>
        <w:rPr>
          <w:noProof/>
        </w:rPr>
      </w:pPr>
      <w:r w:rsidRPr="00CD694C">
        <w:rPr>
          <w:rFonts w:cs="Arial"/>
          <w:noProof/>
        </w:rPr>
        <w:t>Equivalent</w:t>
      </w:r>
      <w:r>
        <w:rPr>
          <w:noProof/>
        </w:rPr>
        <w:t>, 87</w:t>
      </w:r>
    </w:p>
    <w:p w14:paraId="614F9898" w14:textId="77777777" w:rsidR="001C6946" w:rsidRDefault="001C6946">
      <w:pPr>
        <w:pStyle w:val="Index1"/>
        <w:tabs>
          <w:tab w:val="right" w:leader="dot" w:pos="4502"/>
        </w:tabs>
        <w:rPr>
          <w:noProof/>
        </w:rPr>
      </w:pPr>
      <w:r w:rsidRPr="00CD694C">
        <w:rPr>
          <w:rFonts w:cs="Arial"/>
          <w:noProof/>
        </w:rPr>
        <w:t>Equivalent property chain mapping</w:t>
      </w:r>
      <w:r>
        <w:rPr>
          <w:noProof/>
        </w:rPr>
        <w:t>, 192</w:t>
      </w:r>
    </w:p>
    <w:p w14:paraId="459DE798" w14:textId="77777777" w:rsidR="001C6946" w:rsidRDefault="001C6946">
      <w:pPr>
        <w:pStyle w:val="Index1"/>
        <w:tabs>
          <w:tab w:val="right" w:leader="dot" w:pos="4502"/>
        </w:tabs>
        <w:rPr>
          <w:noProof/>
        </w:rPr>
      </w:pPr>
      <w:r w:rsidRPr="00CD694C">
        <w:rPr>
          <w:rFonts w:cs="Arial"/>
          <w:noProof/>
        </w:rPr>
        <w:t>Equivalent property mapping</w:t>
      </w:r>
      <w:r>
        <w:rPr>
          <w:noProof/>
        </w:rPr>
        <w:t>, 192</w:t>
      </w:r>
    </w:p>
    <w:p w14:paraId="55CA8D08" w14:textId="77777777" w:rsidR="001C6946" w:rsidRDefault="001C6946">
      <w:pPr>
        <w:pStyle w:val="Index1"/>
        <w:tabs>
          <w:tab w:val="right" w:leader="dot" w:pos="4502"/>
        </w:tabs>
        <w:rPr>
          <w:noProof/>
        </w:rPr>
      </w:pPr>
      <w:r w:rsidRPr="00CD694C">
        <w:rPr>
          <w:rFonts w:cs="Arial"/>
          <w:noProof/>
        </w:rPr>
        <w:t>Equivalent with mapping</w:t>
      </w:r>
      <w:r>
        <w:rPr>
          <w:noProof/>
        </w:rPr>
        <w:t>, 193</w:t>
      </w:r>
    </w:p>
    <w:p w14:paraId="56914B70" w14:textId="77777777" w:rsidR="001C6946" w:rsidRDefault="001C6946">
      <w:pPr>
        <w:pStyle w:val="Index1"/>
        <w:tabs>
          <w:tab w:val="right" w:leader="dot" w:pos="4502"/>
        </w:tabs>
        <w:rPr>
          <w:noProof/>
        </w:rPr>
      </w:pPr>
      <w:r w:rsidRPr="00CD694C">
        <w:rPr>
          <w:rFonts w:cs="Arial"/>
          <w:noProof/>
        </w:rPr>
        <w:t>evaluated by</w:t>
      </w:r>
      <w:r>
        <w:rPr>
          <w:noProof/>
        </w:rPr>
        <w:t>, 46</w:t>
      </w:r>
    </w:p>
    <w:p w14:paraId="1F07F83B" w14:textId="77777777" w:rsidR="001C6946" w:rsidRDefault="001C6946">
      <w:pPr>
        <w:pStyle w:val="Index1"/>
        <w:tabs>
          <w:tab w:val="right" w:leader="dot" w:pos="4502"/>
        </w:tabs>
        <w:rPr>
          <w:noProof/>
        </w:rPr>
      </w:pPr>
      <w:r w:rsidRPr="00CD694C">
        <w:rPr>
          <w:rFonts w:cs="Arial"/>
          <w:noProof/>
        </w:rPr>
        <w:t>evaluates</w:t>
      </w:r>
      <w:r>
        <w:rPr>
          <w:noProof/>
        </w:rPr>
        <w:t>, 46</w:t>
      </w:r>
    </w:p>
    <w:p w14:paraId="0FCAC288" w14:textId="77777777" w:rsidR="001C6946" w:rsidRDefault="001C6946">
      <w:pPr>
        <w:pStyle w:val="Index1"/>
        <w:tabs>
          <w:tab w:val="right" w:leader="dot" w:pos="4502"/>
        </w:tabs>
        <w:rPr>
          <w:noProof/>
        </w:rPr>
      </w:pPr>
      <w:r w:rsidRPr="00CD694C">
        <w:rPr>
          <w:rFonts w:cs="Arial"/>
          <w:noProof/>
        </w:rPr>
        <w:t>evaluates in</w:t>
      </w:r>
      <w:r>
        <w:rPr>
          <w:noProof/>
        </w:rPr>
        <w:t>, 45</w:t>
      </w:r>
    </w:p>
    <w:p w14:paraId="70959FBD" w14:textId="77777777" w:rsidR="001C6946" w:rsidRDefault="001C6946">
      <w:pPr>
        <w:pStyle w:val="Index1"/>
        <w:tabs>
          <w:tab w:val="right" w:leader="dot" w:pos="4502"/>
        </w:tabs>
        <w:rPr>
          <w:noProof/>
        </w:rPr>
      </w:pPr>
      <w:r w:rsidRPr="00CD694C">
        <w:rPr>
          <w:rFonts w:cs="Arial"/>
          <w:noProof/>
        </w:rPr>
        <w:t>Evaluation</w:t>
      </w:r>
      <w:r>
        <w:rPr>
          <w:noProof/>
        </w:rPr>
        <w:t>, 45</w:t>
      </w:r>
    </w:p>
    <w:p w14:paraId="371E08AD" w14:textId="77777777" w:rsidR="001C6946" w:rsidRDefault="001C6946">
      <w:pPr>
        <w:pStyle w:val="Index1"/>
        <w:tabs>
          <w:tab w:val="right" w:leader="dot" w:pos="4502"/>
        </w:tabs>
        <w:rPr>
          <w:noProof/>
        </w:rPr>
      </w:pPr>
      <w:r w:rsidRPr="00CD694C">
        <w:rPr>
          <w:rFonts w:cs="Arial"/>
          <w:noProof/>
        </w:rPr>
        <w:t>Exactly One</w:t>
      </w:r>
      <w:r>
        <w:rPr>
          <w:noProof/>
        </w:rPr>
        <w:t>, 75</w:t>
      </w:r>
    </w:p>
    <w:p w14:paraId="163FA7CC" w14:textId="77777777" w:rsidR="001C6946" w:rsidRDefault="001C6946">
      <w:pPr>
        <w:pStyle w:val="Index1"/>
        <w:tabs>
          <w:tab w:val="right" w:leader="dot" w:pos="4502"/>
        </w:tabs>
        <w:rPr>
          <w:noProof/>
        </w:rPr>
      </w:pPr>
      <w:r w:rsidRPr="00CD694C">
        <w:rPr>
          <w:rFonts w:cs="Arial"/>
          <w:noProof/>
        </w:rPr>
        <w:t>Exists</w:t>
      </w:r>
      <w:r>
        <w:rPr>
          <w:noProof/>
        </w:rPr>
        <w:t>, 75</w:t>
      </w:r>
    </w:p>
    <w:p w14:paraId="2314F382" w14:textId="77777777" w:rsidR="001C6946" w:rsidRDefault="001C6946">
      <w:pPr>
        <w:pStyle w:val="Index1"/>
        <w:tabs>
          <w:tab w:val="right" w:leader="dot" w:pos="4502"/>
        </w:tabs>
        <w:rPr>
          <w:noProof/>
        </w:rPr>
      </w:pPr>
      <w:r w:rsidRPr="00CD694C">
        <w:rPr>
          <w:rFonts w:cs="Arial"/>
          <w:noProof/>
        </w:rPr>
        <w:t>explicit</w:t>
      </w:r>
      <w:r>
        <w:rPr>
          <w:noProof/>
        </w:rPr>
        <w:t>, 72, 73</w:t>
      </w:r>
    </w:p>
    <w:p w14:paraId="75CE971E" w14:textId="77777777" w:rsidR="001C6946" w:rsidRDefault="001C6946">
      <w:pPr>
        <w:pStyle w:val="Index1"/>
        <w:tabs>
          <w:tab w:val="right" w:leader="dot" w:pos="4502"/>
        </w:tabs>
        <w:rPr>
          <w:noProof/>
        </w:rPr>
      </w:pPr>
      <w:r w:rsidRPr="00CD694C">
        <w:rPr>
          <w:rFonts w:cs="Arial"/>
          <w:noProof/>
        </w:rPr>
        <w:t>Expression Context</w:t>
      </w:r>
      <w:r>
        <w:rPr>
          <w:noProof/>
        </w:rPr>
        <w:t>, 45</w:t>
      </w:r>
    </w:p>
    <w:p w14:paraId="11885263" w14:textId="77777777" w:rsidR="001C6946" w:rsidRDefault="001C6946">
      <w:pPr>
        <w:pStyle w:val="Index1"/>
        <w:tabs>
          <w:tab w:val="right" w:leader="dot" w:pos="4502"/>
        </w:tabs>
        <w:rPr>
          <w:noProof/>
        </w:rPr>
      </w:pPr>
      <w:r w:rsidRPr="00CD694C">
        <w:rPr>
          <w:rFonts w:cs="Arial"/>
          <w:noProof/>
        </w:rPr>
        <w:t>Expression Evaluation</w:t>
      </w:r>
      <w:r>
        <w:rPr>
          <w:noProof/>
        </w:rPr>
        <w:t>, 46</w:t>
      </w:r>
    </w:p>
    <w:p w14:paraId="35CD5670" w14:textId="77777777" w:rsidR="001C6946" w:rsidRDefault="001C6946">
      <w:pPr>
        <w:pStyle w:val="Index1"/>
        <w:tabs>
          <w:tab w:val="right" w:leader="dot" w:pos="4502"/>
        </w:tabs>
        <w:rPr>
          <w:noProof/>
        </w:rPr>
      </w:pPr>
      <w:r w:rsidRPr="00CD694C">
        <w:rPr>
          <w:rFonts w:cs="Arial"/>
          <w:noProof/>
        </w:rPr>
        <w:t>Expression Node</w:t>
      </w:r>
      <w:r>
        <w:rPr>
          <w:noProof/>
        </w:rPr>
        <w:t>, 46</w:t>
      </w:r>
    </w:p>
    <w:p w14:paraId="2179E28D" w14:textId="77777777" w:rsidR="001C6946" w:rsidRDefault="001C6946">
      <w:pPr>
        <w:pStyle w:val="Index1"/>
        <w:tabs>
          <w:tab w:val="right" w:leader="dot" w:pos="4502"/>
        </w:tabs>
        <w:rPr>
          <w:noProof/>
        </w:rPr>
      </w:pPr>
      <w:r w:rsidRPr="00CD694C">
        <w:rPr>
          <w:rFonts w:cs="Arial"/>
          <w:noProof/>
        </w:rPr>
        <w:t>expression text</w:t>
      </w:r>
      <w:r>
        <w:rPr>
          <w:noProof/>
        </w:rPr>
        <w:t>, 46</w:t>
      </w:r>
    </w:p>
    <w:p w14:paraId="5BF50939" w14:textId="77777777" w:rsidR="001C6946" w:rsidRDefault="001C6946">
      <w:pPr>
        <w:pStyle w:val="Index1"/>
        <w:tabs>
          <w:tab w:val="right" w:leader="dot" w:pos="4502"/>
        </w:tabs>
        <w:rPr>
          <w:noProof/>
        </w:rPr>
      </w:pPr>
      <w:r w:rsidRPr="00CD694C">
        <w:rPr>
          <w:rFonts w:cs="Arial"/>
          <w:noProof/>
        </w:rPr>
        <w:t>expression text language</w:t>
      </w:r>
      <w:r>
        <w:rPr>
          <w:noProof/>
        </w:rPr>
        <w:t>, 46</w:t>
      </w:r>
    </w:p>
    <w:p w14:paraId="626FACEB" w14:textId="77777777" w:rsidR="001C6946" w:rsidRDefault="001C6946">
      <w:pPr>
        <w:pStyle w:val="Index1"/>
        <w:tabs>
          <w:tab w:val="right" w:leader="dot" w:pos="4502"/>
        </w:tabs>
        <w:rPr>
          <w:noProof/>
        </w:rPr>
      </w:pPr>
      <w:r w:rsidRPr="00CD694C">
        <w:rPr>
          <w:rFonts w:cs="Arial"/>
          <w:noProof/>
        </w:rPr>
        <w:t>extends scope</w:t>
      </w:r>
      <w:r>
        <w:rPr>
          <w:noProof/>
        </w:rPr>
        <w:t>, 59</w:t>
      </w:r>
    </w:p>
    <w:p w14:paraId="71498BB5" w14:textId="77777777" w:rsidR="001C6946" w:rsidRDefault="001C6946">
      <w:pPr>
        <w:pStyle w:val="Index1"/>
        <w:tabs>
          <w:tab w:val="right" w:leader="dot" w:pos="4502"/>
        </w:tabs>
        <w:rPr>
          <w:noProof/>
        </w:rPr>
      </w:pPr>
      <w:r w:rsidRPr="00CD694C">
        <w:rPr>
          <w:rFonts w:cs="Arial"/>
          <w:noProof/>
        </w:rPr>
        <w:t>Extent of Context</w:t>
      </w:r>
      <w:r>
        <w:rPr>
          <w:noProof/>
        </w:rPr>
        <w:t>, 99</w:t>
      </w:r>
    </w:p>
    <w:p w14:paraId="2D81A4E1" w14:textId="77777777" w:rsidR="001C6946" w:rsidRDefault="001C6946">
      <w:pPr>
        <w:pStyle w:val="Index1"/>
        <w:tabs>
          <w:tab w:val="right" w:leader="dot" w:pos="4502"/>
        </w:tabs>
        <w:rPr>
          <w:noProof/>
        </w:rPr>
      </w:pPr>
      <w:r w:rsidRPr="00CD694C">
        <w:rPr>
          <w:rFonts w:cs="Arial"/>
          <w:noProof/>
        </w:rPr>
        <w:t>Extent of Type</w:t>
      </w:r>
      <w:r>
        <w:rPr>
          <w:noProof/>
        </w:rPr>
        <w:t>, 103</w:t>
      </w:r>
    </w:p>
    <w:p w14:paraId="619F049B" w14:textId="77777777" w:rsidR="001C6946" w:rsidRDefault="001C6946">
      <w:pPr>
        <w:pStyle w:val="Index1"/>
        <w:tabs>
          <w:tab w:val="right" w:leader="dot" w:pos="4502"/>
        </w:tabs>
        <w:rPr>
          <w:noProof/>
        </w:rPr>
      </w:pPr>
      <w:r w:rsidRPr="00CD694C">
        <w:rPr>
          <w:rFonts w:cs="Arial"/>
          <w:noProof/>
        </w:rPr>
        <w:t>external reference</w:t>
      </w:r>
      <w:r>
        <w:rPr>
          <w:noProof/>
        </w:rPr>
        <w:t>, 67</w:t>
      </w:r>
    </w:p>
    <w:p w14:paraId="2C80A958" w14:textId="77777777" w:rsidR="001C6946" w:rsidRDefault="001C6946">
      <w:pPr>
        <w:pStyle w:val="Index1"/>
        <w:tabs>
          <w:tab w:val="right" w:leader="dot" w:pos="4502"/>
        </w:tabs>
        <w:rPr>
          <w:noProof/>
        </w:rPr>
      </w:pPr>
      <w:r w:rsidRPr="00CD694C">
        <w:rPr>
          <w:rFonts w:cs="Arial"/>
          <w:noProof/>
        </w:rPr>
        <w:t>external term</w:t>
      </w:r>
      <w:r>
        <w:rPr>
          <w:noProof/>
        </w:rPr>
        <w:t>, 67</w:t>
      </w:r>
    </w:p>
    <w:p w14:paraId="5EED522F" w14:textId="77777777" w:rsidR="001C6946" w:rsidRDefault="001C6946">
      <w:pPr>
        <w:pStyle w:val="Index1"/>
        <w:tabs>
          <w:tab w:val="right" w:leader="dot" w:pos="4502"/>
        </w:tabs>
        <w:rPr>
          <w:noProof/>
        </w:rPr>
      </w:pPr>
      <w:r w:rsidRPr="00CD694C">
        <w:rPr>
          <w:rFonts w:cs="Arial"/>
          <w:noProof/>
        </w:rPr>
        <w:t>Facade</w:t>
      </w:r>
      <w:r>
        <w:rPr>
          <w:noProof/>
        </w:rPr>
        <w:t>, 61</w:t>
      </w:r>
    </w:p>
    <w:p w14:paraId="5176BE46" w14:textId="77777777" w:rsidR="001C6946" w:rsidRDefault="001C6946">
      <w:pPr>
        <w:pStyle w:val="Index1"/>
        <w:tabs>
          <w:tab w:val="right" w:leader="dot" w:pos="4502"/>
        </w:tabs>
        <w:rPr>
          <w:noProof/>
        </w:rPr>
      </w:pPr>
      <w:r w:rsidRPr="00CD694C">
        <w:rPr>
          <w:rFonts w:cs="Arial"/>
          <w:noProof/>
        </w:rPr>
        <w:t>Facet</w:t>
      </w:r>
      <w:r>
        <w:rPr>
          <w:noProof/>
        </w:rPr>
        <w:t>, 104</w:t>
      </w:r>
    </w:p>
    <w:p w14:paraId="536E5E2B" w14:textId="77777777" w:rsidR="001C6946" w:rsidRDefault="001C6946">
      <w:pPr>
        <w:pStyle w:val="Index1"/>
        <w:tabs>
          <w:tab w:val="right" w:leader="dot" w:pos="4502"/>
        </w:tabs>
        <w:rPr>
          <w:noProof/>
        </w:rPr>
      </w:pPr>
      <w:r w:rsidRPr="00CD694C">
        <w:rPr>
          <w:rFonts w:cs="Arial"/>
          <w:noProof/>
        </w:rPr>
        <w:t>Facet Classification Constraint</w:t>
      </w:r>
      <w:r>
        <w:rPr>
          <w:noProof/>
        </w:rPr>
        <w:t>, 87</w:t>
      </w:r>
    </w:p>
    <w:p w14:paraId="4C1F7030" w14:textId="77777777" w:rsidR="001C6946" w:rsidRDefault="001C6946">
      <w:pPr>
        <w:pStyle w:val="Index1"/>
        <w:tabs>
          <w:tab w:val="right" w:leader="dot" w:pos="4502"/>
        </w:tabs>
        <w:rPr>
          <w:noProof/>
        </w:rPr>
      </w:pPr>
      <w:r w:rsidRPr="00CD694C">
        <w:rPr>
          <w:rFonts w:cs="Arial"/>
          <w:noProof/>
        </w:rPr>
        <w:t>Focus Property</w:t>
      </w:r>
      <w:r>
        <w:rPr>
          <w:noProof/>
        </w:rPr>
        <w:t>, 71</w:t>
      </w:r>
    </w:p>
    <w:p w14:paraId="6D1FAFBC" w14:textId="77777777" w:rsidR="001C6946" w:rsidRDefault="001C6946">
      <w:pPr>
        <w:pStyle w:val="Index1"/>
        <w:tabs>
          <w:tab w:val="right" w:leader="dot" w:pos="4502"/>
        </w:tabs>
        <w:rPr>
          <w:noProof/>
        </w:rPr>
      </w:pPr>
      <w:r w:rsidRPr="00CD694C">
        <w:rPr>
          <w:rFonts w:cs="Arial"/>
          <w:noProof/>
        </w:rPr>
        <w:t>Function Call</w:t>
      </w:r>
      <w:r>
        <w:rPr>
          <w:noProof/>
        </w:rPr>
        <w:t>, 46</w:t>
      </w:r>
    </w:p>
    <w:p w14:paraId="73A5B861" w14:textId="77777777" w:rsidR="001C6946" w:rsidRDefault="001C6946">
      <w:pPr>
        <w:pStyle w:val="Index1"/>
        <w:tabs>
          <w:tab w:val="right" w:leader="dot" w:pos="4502"/>
        </w:tabs>
        <w:rPr>
          <w:noProof/>
        </w:rPr>
      </w:pPr>
      <w:r w:rsidRPr="00CD694C">
        <w:rPr>
          <w:rFonts w:cs="Arial"/>
          <w:noProof/>
        </w:rPr>
        <w:t>Function Called</w:t>
      </w:r>
      <w:r>
        <w:rPr>
          <w:noProof/>
        </w:rPr>
        <w:t>, 46</w:t>
      </w:r>
    </w:p>
    <w:p w14:paraId="379F4F75" w14:textId="77777777" w:rsidR="001C6946" w:rsidRDefault="001C6946">
      <w:pPr>
        <w:pStyle w:val="Index1"/>
        <w:tabs>
          <w:tab w:val="right" w:leader="dot" w:pos="4502"/>
        </w:tabs>
        <w:rPr>
          <w:noProof/>
        </w:rPr>
      </w:pPr>
      <w:r w:rsidRPr="00CD694C">
        <w:rPr>
          <w:rFonts w:cs="Arial"/>
          <w:noProof/>
        </w:rPr>
        <w:t>Function Implementation</w:t>
      </w:r>
      <w:r>
        <w:rPr>
          <w:noProof/>
        </w:rPr>
        <w:t>, 47</w:t>
      </w:r>
    </w:p>
    <w:p w14:paraId="75B81CD5" w14:textId="77777777" w:rsidR="001C6946" w:rsidRDefault="001C6946">
      <w:pPr>
        <w:pStyle w:val="Index1"/>
        <w:tabs>
          <w:tab w:val="right" w:leader="dot" w:pos="4502"/>
        </w:tabs>
        <w:rPr>
          <w:noProof/>
        </w:rPr>
      </w:pPr>
      <w:r w:rsidRPr="00CD694C">
        <w:rPr>
          <w:rFonts w:cs="Arial"/>
          <w:noProof/>
        </w:rPr>
        <w:t>Function Type</w:t>
      </w:r>
      <w:r>
        <w:rPr>
          <w:noProof/>
        </w:rPr>
        <w:t>, 47</w:t>
      </w:r>
    </w:p>
    <w:p w14:paraId="333715B6" w14:textId="77777777" w:rsidR="001C6946" w:rsidRDefault="001C6946">
      <w:pPr>
        <w:pStyle w:val="Index1"/>
        <w:tabs>
          <w:tab w:val="right" w:leader="dot" w:pos="4502"/>
        </w:tabs>
        <w:rPr>
          <w:noProof/>
        </w:rPr>
      </w:pPr>
      <w:r w:rsidRPr="00CD694C">
        <w:rPr>
          <w:rFonts w:cs="Arial"/>
          <w:noProof/>
        </w:rPr>
        <w:t>Generalization</w:t>
      </w:r>
      <w:r>
        <w:rPr>
          <w:noProof/>
        </w:rPr>
        <w:t>, 88</w:t>
      </w:r>
    </w:p>
    <w:p w14:paraId="6348A42F" w14:textId="77777777" w:rsidR="001C6946" w:rsidRDefault="001C6946">
      <w:pPr>
        <w:pStyle w:val="Index1"/>
        <w:tabs>
          <w:tab w:val="right" w:leader="dot" w:pos="4502"/>
        </w:tabs>
        <w:rPr>
          <w:noProof/>
        </w:rPr>
      </w:pPr>
      <w:r w:rsidRPr="00CD694C">
        <w:rPr>
          <w:rFonts w:cs="Arial"/>
          <w:noProof/>
        </w:rPr>
        <w:t>Generalization mapping</w:t>
      </w:r>
      <w:r>
        <w:rPr>
          <w:noProof/>
        </w:rPr>
        <w:t>, 193</w:t>
      </w:r>
    </w:p>
    <w:p w14:paraId="74CF7A55" w14:textId="77777777" w:rsidR="001C6946" w:rsidRDefault="001C6946">
      <w:pPr>
        <w:pStyle w:val="Index1"/>
        <w:tabs>
          <w:tab w:val="right" w:leader="dot" w:pos="4502"/>
        </w:tabs>
        <w:rPr>
          <w:noProof/>
        </w:rPr>
      </w:pPr>
      <w:r w:rsidRPr="00CD694C">
        <w:rPr>
          <w:rFonts w:cs="Arial"/>
          <w:noProof/>
        </w:rPr>
        <w:t>Generalization set covering mapping</w:t>
      </w:r>
      <w:r>
        <w:rPr>
          <w:noProof/>
        </w:rPr>
        <w:t>, 195</w:t>
      </w:r>
    </w:p>
    <w:p w14:paraId="56951839" w14:textId="77777777" w:rsidR="001C6946" w:rsidRDefault="001C6946">
      <w:pPr>
        <w:pStyle w:val="Index1"/>
        <w:tabs>
          <w:tab w:val="right" w:leader="dot" w:pos="4502"/>
        </w:tabs>
        <w:rPr>
          <w:noProof/>
        </w:rPr>
      </w:pPr>
      <w:r w:rsidRPr="00CD694C">
        <w:rPr>
          <w:rFonts w:cs="Arial"/>
          <w:noProof/>
        </w:rPr>
        <w:t>Generalization set disjoint mapping</w:t>
      </w:r>
      <w:r>
        <w:rPr>
          <w:noProof/>
        </w:rPr>
        <w:t>, 196</w:t>
      </w:r>
    </w:p>
    <w:p w14:paraId="30CF1A99" w14:textId="77777777" w:rsidR="001C6946" w:rsidRDefault="001C6946">
      <w:pPr>
        <w:pStyle w:val="Index1"/>
        <w:tabs>
          <w:tab w:val="right" w:leader="dot" w:pos="4502"/>
        </w:tabs>
        <w:rPr>
          <w:noProof/>
        </w:rPr>
      </w:pPr>
      <w:r w:rsidRPr="00CD694C">
        <w:rPr>
          <w:rFonts w:cs="Arial"/>
          <w:noProof/>
        </w:rPr>
        <w:t>has binding</w:t>
      </w:r>
      <w:r>
        <w:rPr>
          <w:noProof/>
        </w:rPr>
        <w:t>, 77</w:t>
      </w:r>
    </w:p>
    <w:p w14:paraId="143C3BE6" w14:textId="77777777" w:rsidR="001C6946" w:rsidRDefault="001C6946">
      <w:pPr>
        <w:pStyle w:val="Index1"/>
        <w:tabs>
          <w:tab w:val="right" w:leader="dot" w:pos="4502"/>
        </w:tabs>
        <w:rPr>
          <w:noProof/>
        </w:rPr>
      </w:pPr>
      <w:r w:rsidRPr="00CD694C">
        <w:rPr>
          <w:rFonts w:cs="Arial"/>
          <w:noProof/>
        </w:rPr>
        <w:t>has covering</w:t>
      </w:r>
      <w:r>
        <w:rPr>
          <w:noProof/>
        </w:rPr>
        <w:t>, 87</w:t>
      </w:r>
    </w:p>
    <w:p w14:paraId="65D291A3" w14:textId="77777777" w:rsidR="001C6946" w:rsidRDefault="001C6946">
      <w:pPr>
        <w:pStyle w:val="Index1"/>
        <w:tabs>
          <w:tab w:val="right" w:leader="dot" w:pos="4502"/>
        </w:tabs>
        <w:rPr>
          <w:noProof/>
        </w:rPr>
      </w:pPr>
      <w:r w:rsidRPr="00CD694C">
        <w:rPr>
          <w:rFonts w:cs="Arial"/>
          <w:noProof/>
        </w:rPr>
        <w:t>has equal</w:t>
      </w:r>
      <w:r>
        <w:rPr>
          <w:noProof/>
        </w:rPr>
        <w:t>, 45</w:t>
      </w:r>
    </w:p>
    <w:p w14:paraId="5A2A0510" w14:textId="77777777" w:rsidR="001C6946" w:rsidRDefault="001C6946">
      <w:pPr>
        <w:pStyle w:val="Index1"/>
        <w:tabs>
          <w:tab w:val="right" w:leader="dot" w:pos="4502"/>
        </w:tabs>
        <w:rPr>
          <w:noProof/>
        </w:rPr>
      </w:pPr>
      <w:r w:rsidRPr="00CD694C">
        <w:rPr>
          <w:rFonts w:cs="Arial"/>
          <w:noProof/>
        </w:rPr>
        <w:t>has equality</w:t>
      </w:r>
      <w:r>
        <w:rPr>
          <w:noProof/>
        </w:rPr>
        <w:t>, 45</w:t>
      </w:r>
    </w:p>
    <w:p w14:paraId="19111167" w14:textId="77777777" w:rsidR="001C6946" w:rsidRDefault="001C6946">
      <w:pPr>
        <w:pStyle w:val="Index1"/>
        <w:tabs>
          <w:tab w:val="right" w:leader="dot" w:pos="4502"/>
        </w:tabs>
        <w:rPr>
          <w:noProof/>
        </w:rPr>
      </w:pPr>
      <w:r w:rsidRPr="00CD694C">
        <w:rPr>
          <w:rFonts w:cs="Arial"/>
          <w:noProof/>
        </w:rPr>
        <w:t>has general</w:t>
      </w:r>
      <w:r>
        <w:rPr>
          <w:noProof/>
        </w:rPr>
        <w:t>, 88</w:t>
      </w:r>
    </w:p>
    <w:p w14:paraId="3ED5670C" w14:textId="77777777" w:rsidR="001C6946" w:rsidRDefault="001C6946">
      <w:pPr>
        <w:pStyle w:val="Index1"/>
        <w:tabs>
          <w:tab w:val="right" w:leader="dot" w:pos="4502"/>
        </w:tabs>
        <w:rPr>
          <w:noProof/>
        </w:rPr>
      </w:pPr>
      <w:r w:rsidRPr="00CD694C">
        <w:rPr>
          <w:rFonts w:cs="Arial"/>
          <w:noProof/>
        </w:rPr>
        <w:t>has generalization</w:t>
      </w:r>
      <w:r>
        <w:rPr>
          <w:noProof/>
        </w:rPr>
        <w:t>, 91</w:t>
      </w:r>
    </w:p>
    <w:p w14:paraId="1BDF0DE7" w14:textId="77777777" w:rsidR="001C6946" w:rsidRDefault="001C6946">
      <w:pPr>
        <w:pStyle w:val="Index1"/>
        <w:tabs>
          <w:tab w:val="right" w:leader="dot" w:pos="4502"/>
        </w:tabs>
        <w:rPr>
          <w:noProof/>
        </w:rPr>
      </w:pPr>
      <w:r w:rsidRPr="00CD694C">
        <w:rPr>
          <w:rFonts w:cs="Arial"/>
          <w:noProof/>
        </w:rPr>
        <w:t>has map rule</w:t>
      </w:r>
      <w:r>
        <w:rPr>
          <w:noProof/>
        </w:rPr>
        <w:t>, 71</w:t>
      </w:r>
    </w:p>
    <w:p w14:paraId="572528E3" w14:textId="77777777" w:rsidR="001C6946" w:rsidRDefault="001C6946">
      <w:pPr>
        <w:pStyle w:val="Index1"/>
        <w:tabs>
          <w:tab w:val="right" w:leader="dot" w:pos="4502"/>
        </w:tabs>
        <w:rPr>
          <w:noProof/>
        </w:rPr>
      </w:pPr>
      <w:r w:rsidRPr="00CD694C">
        <w:rPr>
          <w:rFonts w:cs="Arial"/>
          <w:noProof/>
        </w:rPr>
        <w:t>has metadata</w:t>
      </w:r>
      <w:r>
        <w:rPr>
          <w:noProof/>
        </w:rPr>
        <w:t>, 68</w:t>
      </w:r>
    </w:p>
    <w:p w14:paraId="479E81BA" w14:textId="77777777" w:rsidR="001C6946" w:rsidRDefault="001C6946">
      <w:pPr>
        <w:pStyle w:val="Index1"/>
        <w:tabs>
          <w:tab w:val="right" w:leader="dot" w:pos="4502"/>
        </w:tabs>
        <w:rPr>
          <w:noProof/>
        </w:rPr>
      </w:pPr>
      <w:r w:rsidRPr="00CD694C">
        <w:rPr>
          <w:rFonts w:cs="Arial"/>
          <w:noProof/>
        </w:rPr>
        <w:t>has multiplicity</w:t>
      </w:r>
      <w:r>
        <w:rPr>
          <w:noProof/>
        </w:rPr>
        <w:t>, 89</w:t>
      </w:r>
    </w:p>
    <w:p w14:paraId="26E3A0AD" w14:textId="77777777" w:rsidR="001C6946" w:rsidRDefault="001C6946">
      <w:pPr>
        <w:pStyle w:val="Index1"/>
        <w:tabs>
          <w:tab w:val="right" w:leader="dot" w:pos="4502"/>
        </w:tabs>
        <w:rPr>
          <w:noProof/>
        </w:rPr>
      </w:pPr>
      <w:r w:rsidRPr="00CD694C">
        <w:rPr>
          <w:rFonts w:cs="Arial"/>
          <w:noProof/>
        </w:rPr>
        <w:lastRenderedPageBreak/>
        <w:t>has name</w:t>
      </w:r>
      <w:r>
        <w:rPr>
          <w:noProof/>
        </w:rPr>
        <w:t>, 51</w:t>
      </w:r>
    </w:p>
    <w:p w14:paraId="0597DA1A" w14:textId="77777777" w:rsidR="001C6946" w:rsidRDefault="001C6946">
      <w:pPr>
        <w:pStyle w:val="Index1"/>
        <w:tabs>
          <w:tab w:val="right" w:leader="dot" w:pos="4502"/>
        </w:tabs>
        <w:rPr>
          <w:noProof/>
        </w:rPr>
      </w:pPr>
      <w:r w:rsidRPr="00CD694C">
        <w:rPr>
          <w:rFonts w:cs="Arial"/>
          <w:noProof/>
        </w:rPr>
        <w:t>has owning pattern</w:t>
      </w:r>
      <w:r>
        <w:rPr>
          <w:noProof/>
        </w:rPr>
        <w:t>, 72, 73</w:t>
      </w:r>
    </w:p>
    <w:p w14:paraId="2D96D556" w14:textId="77777777" w:rsidR="001C6946" w:rsidRDefault="001C6946">
      <w:pPr>
        <w:pStyle w:val="Index1"/>
        <w:tabs>
          <w:tab w:val="right" w:leader="dot" w:pos="4502"/>
        </w:tabs>
        <w:rPr>
          <w:noProof/>
        </w:rPr>
      </w:pPr>
      <w:r w:rsidRPr="00CD694C">
        <w:rPr>
          <w:rFonts w:cs="Arial"/>
          <w:noProof/>
        </w:rPr>
        <w:t>has preferred</w:t>
      </w:r>
      <w:r>
        <w:rPr>
          <w:noProof/>
        </w:rPr>
        <w:t>, 50</w:t>
      </w:r>
    </w:p>
    <w:p w14:paraId="0E831F6F" w14:textId="77777777" w:rsidR="001C6946" w:rsidRDefault="001C6946">
      <w:pPr>
        <w:pStyle w:val="Index1"/>
        <w:tabs>
          <w:tab w:val="right" w:leader="dot" w:pos="4502"/>
        </w:tabs>
        <w:rPr>
          <w:noProof/>
        </w:rPr>
      </w:pPr>
      <w:r w:rsidRPr="00CD694C">
        <w:rPr>
          <w:rFonts w:cs="Arial"/>
          <w:noProof/>
        </w:rPr>
        <w:t>has prefix</w:t>
      </w:r>
      <w:r>
        <w:rPr>
          <w:noProof/>
        </w:rPr>
        <w:t>, 58</w:t>
      </w:r>
    </w:p>
    <w:p w14:paraId="57599AF9" w14:textId="77777777" w:rsidR="001C6946" w:rsidRDefault="001C6946">
      <w:pPr>
        <w:pStyle w:val="Index1"/>
        <w:tabs>
          <w:tab w:val="right" w:leader="dot" w:pos="4502"/>
        </w:tabs>
        <w:rPr>
          <w:noProof/>
        </w:rPr>
      </w:pPr>
      <w:r w:rsidRPr="00CD694C">
        <w:rPr>
          <w:rFonts w:cs="Arial"/>
          <w:noProof/>
        </w:rPr>
        <w:t>has property</w:t>
      </w:r>
      <w:r>
        <w:rPr>
          <w:noProof/>
        </w:rPr>
        <w:t>, 78</w:t>
      </w:r>
    </w:p>
    <w:p w14:paraId="239B1E65" w14:textId="77777777" w:rsidR="001C6946" w:rsidRDefault="001C6946">
      <w:pPr>
        <w:pStyle w:val="Index1"/>
        <w:tabs>
          <w:tab w:val="right" w:leader="dot" w:pos="4502"/>
        </w:tabs>
        <w:rPr>
          <w:noProof/>
        </w:rPr>
      </w:pPr>
      <w:r w:rsidRPr="00CD694C">
        <w:rPr>
          <w:rFonts w:cs="Arial"/>
          <w:noProof/>
        </w:rPr>
        <w:t>has record</w:t>
      </w:r>
      <w:r>
        <w:rPr>
          <w:noProof/>
        </w:rPr>
        <w:t>, 68</w:t>
      </w:r>
    </w:p>
    <w:p w14:paraId="10E9DDAA" w14:textId="77777777" w:rsidR="001C6946" w:rsidRDefault="001C6946">
      <w:pPr>
        <w:pStyle w:val="Index1"/>
        <w:tabs>
          <w:tab w:val="right" w:leader="dot" w:pos="4502"/>
        </w:tabs>
        <w:rPr>
          <w:noProof/>
        </w:rPr>
      </w:pPr>
      <w:r w:rsidRPr="00CD694C">
        <w:rPr>
          <w:rFonts w:cs="Arial"/>
          <w:noProof/>
        </w:rPr>
        <w:t>has specialization</w:t>
      </w:r>
      <w:r>
        <w:rPr>
          <w:noProof/>
        </w:rPr>
        <w:t>, 88</w:t>
      </w:r>
    </w:p>
    <w:p w14:paraId="76E9757B" w14:textId="77777777" w:rsidR="001C6946" w:rsidRDefault="001C6946">
      <w:pPr>
        <w:pStyle w:val="Index1"/>
        <w:tabs>
          <w:tab w:val="right" w:leader="dot" w:pos="4502"/>
        </w:tabs>
        <w:rPr>
          <w:noProof/>
        </w:rPr>
      </w:pPr>
      <w:r w:rsidRPr="00CD694C">
        <w:rPr>
          <w:rFonts w:cs="Arial"/>
          <w:noProof/>
        </w:rPr>
        <w:t>has specific</w:t>
      </w:r>
      <w:r>
        <w:rPr>
          <w:noProof/>
        </w:rPr>
        <w:t>, 91</w:t>
      </w:r>
    </w:p>
    <w:p w14:paraId="754CEEC2" w14:textId="77777777" w:rsidR="001C6946" w:rsidRDefault="001C6946">
      <w:pPr>
        <w:pStyle w:val="Index1"/>
        <w:tabs>
          <w:tab w:val="right" w:leader="dot" w:pos="4502"/>
        </w:tabs>
        <w:rPr>
          <w:noProof/>
        </w:rPr>
      </w:pPr>
      <w:r w:rsidRPr="00CD694C">
        <w:rPr>
          <w:rFonts w:cs="Arial"/>
          <w:noProof/>
        </w:rPr>
        <w:t>has strength</w:t>
      </w:r>
      <w:r>
        <w:rPr>
          <w:noProof/>
        </w:rPr>
        <w:t>, 73, 74</w:t>
      </w:r>
    </w:p>
    <w:p w14:paraId="23708B14" w14:textId="77777777" w:rsidR="001C6946" w:rsidRDefault="001C6946">
      <w:pPr>
        <w:pStyle w:val="Index1"/>
        <w:tabs>
          <w:tab w:val="right" w:leader="dot" w:pos="4502"/>
        </w:tabs>
        <w:rPr>
          <w:noProof/>
        </w:rPr>
      </w:pPr>
      <w:r w:rsidRPr="00CD694C">
        <w:rPr>
          <w:rFonts w:cs="Arial"/>
          <w:noProof/>
        </w:rPr>
        <w:t>has supertype</w:t>
      </w:r>
      <w:r>
        <w:rPr>
          <w:noProof/>
        </w:rPr>
        <w:t>, 105</w:t>
      </w:r>
    </w:p>
    <w:p w14:paraId="2F9448D2" w14:textId="77777777" w:rsidR="001C6946" w:rsidRDefault="001C6946">
      <w:pPr>
        <w:pStyle w:val="Index1"/>
        <w:tabs>
          <w:tab w:val="right" w:leader="dot" w:pos="4502"/>
        </w:tabs>
        <w:rPr>
          <w:noProof/>
        </w:rPr>
      </w:pPr>
      <w:r w:rsidRPr="00CD694C">
        <w:rPr>
          <w:rFonts w:cs="Arial"/>
          <w:noProof/>
        </w:rPr>
        <w:t>has type</w:t>
      </w:r>
      <w:r>
        <w:rPr>
          <w:noProof/>
        </w:rPr>
        <w:t>, 104</w:t>
      </w:r>
    </w:p>
    <w:p w14:paraId="66BA6FDC" w14:textId="77777777" w:rsidR="001C6946" w:rsidRDefault="001C6946">
      <w:pPr>
        <w:pStyle w:val="Index1"/>
        <w:tabs>
          <w:tab w:val="right" w:leader="dot" w:pos="4502"/>
        </w:tabs>
        <w:rPr>
          <w:noProof/>
        </w:rPr>
      </w:pPr>
      <w:r w:rsidRPr="00CD694C">
        <w:rPr>
          <w:rFonts w:cs="Arial"/>
          <w:noProof/>
        </w:rPr>
        <w:t>has unique</w:t>
      </w:r>
      <w:r>
        <w:rPr>
          <w:noProof/>
        </w:rPr>
        <w:t>, 92</w:t>
      </w:r>
    </w:p>
    <w:p w14:paraId="19624761" w14:textId="77777777" w:rsidR="001C6946" w:rsidRDefault="001C6946">
      <w:pPr>
        <w:pStyle w:val="Index1"/>
        <w:tabs>
          <w:tab w:val="right" w:leader="dot" w:pos="4502"/>
        </w:tabs>
        <w:rPr>
          <w:noProof/>
        </w:rPr>
      </w:pPr>
      <w:r w:rsidRPr="00CD694C">
        <w:rPr>
          <w:rFonts w:cs="Arial"/>
          <w:noProof/>
        </w:rPr>
        <w:t>has uniqueness constraint</w:t>
      </w:r>
      <w:r>
        <w:rPr>
          <w:noProof/>
        </w:rPr>
        <w:t>, 92</w:t>
      </w:r>
    </w:p>
    <w:p w14:paraId="6A5922C3" w14:textId="77777777" w:rsidR="001C6946" w:rsidRDefault="001C6946">
      <w:pPr>
        <w:pStyle w:val="Index1"/>
        <w:tabs>
          <w:tab w:val="right" w:leader="dot" w:pos="4502"/>
        </w:tabs>
        <w:rPr>
          <w:noProof/>
        </w:rPr>
      </w:pPr>
      <w:r w:rsidRPr="00CD694C">
        <w:rPr>
          <w:rFonts w:cs="Arial"/>
          <w:noProof/>
        </w:rPr>
        <w:t>has value</w:t>
      </w:r>
      <w:r>
        <w:rPr>
          <w:noProof/>
        </w:rPr>
        <w:t>, 44</w:t>
      </w:r>
    </w:p>
    <w:p w14:paraId="78977A76" w14:textId="77777777" w:rsidR="001C6946" w:rsidRDefault="001C6946">
      <w:pPr>
        <w:pStyle w:val="Index1"/>
        <w:tabs>
          <w:tab w:val="right" w:leader="dot" w:pos="4502"/>
        </w:tabs>
        <w:rPr>
          <w:noProof/>
        </w:rPr>
      </w:pPr>
      <w:r w:rsidRPr="00CD694C">
        <w:rPr>
          <w:rFonts w:cs="Arial"/>
          <w:noProof/>
        </w:rPr>
        <w:t>holds within</w:t>
      </w:r>
      <w:r>
        <w:rPr>
          <w:noProof/>
        </w:rPr>
        <w:t>, 99</w:t>
      </w:r>
    </w:p>
    <w:p w14:paraId="66420916" w14:textId="77777777" w:rsidR="001C6946" w:rsidRDefault="001C6946">
      <w:pPr>
        <w:pStyle w:val="Index1"/>
        <w:tabs>
          <w:tab w:val="right" w:leader="dot" w:pos="4502"/>
        </w:tabs>
        <w:rPr>
          <w:noProof/>
        </w:rPr>
      </w:pPr>
      <w:r w:rsidRPr="00CD694C">
        <w:rPr>
          <w:rFonts w:cs="Arial"/>
          <w:noProof/>
        </w:rPr>
        <w:t>Identifiable Entity</w:t>
      </w:r>
      <w:r>
        <w:rPr>
          <w:noProof/>
        </w:rPr>
        <w:t>, 100</w:t>
      </w:r>
    </w:p>
    <w:p w14:paraId="0E637387" w14:textId="77777777" w:rsidR="001C6946" w:rsidRDefault="001C6946">
      <w:pPr>
        <w:pStyle w:val="Index1"/>
        <w:tabs>
          <w:tab w:val="right" w:leader="dot" w:pos="4502"/>
        </w:tabs>
        <w:rPr>
          <w:noProof/>
        </w:rPr>
      </w:pPr>
      <w:r w:rsidRPr="00CD694C">
        <w:rPr>
          <w:rFonts w:cs="Arial"/>
          <w:noProof/>
        </w:rPr>
        <w:t>Identification</w:t>
      </w:r>
      <w:r>
        <w:rPr>
          <w:noProof/>
        </w:rPr>
        <w:t>, 49</w:t>
      </w:r>
    </w:p>
    <w:p w14:paraId="1853B00D" w14:textId="77777777" w:rsidR="001C6946" w:rsidRDefault="001C6946">
      <w:pPr>
        <w:pStyle w:val="Index1"/>
        <w:tabs>
          <w:tab w:val="right" w:leader="dot" w:pos="4502"/>
        </w:tabs>
        <w:rPr>
          <w:noProof/>
        </w:rPr>
      </w:pPr>
      <w:r w:rsidRPr="00CD694C">
        <w:rPr>
          <w:rFonts w:cs="Arial"/>
          <w:noProof/>
        </w:rPr>
        <w:t>identified by</w:t>
      </w:r>
      <w:r>
        <w:rPr>
          <w:noProof/>
        </w:rPr>
        <w:t>, 49</w:t>
      </w:r>
    </w:p>
    <w:p w14:paraId="5D95AA6D" w14:textId="77777777" w:rsidR="001C6946" w:rsidRDefault="001C6946">
      <w:pPr>
        <w:pStyle w:val="Index1"/>
        <w:tabs>
          <w:tab w:val="right" w:leader="dot" w:pos="4502"/>
        </w:tabs>
        <w:rPr>
          <w:noProof/>
        </w:rPr>
      </w:pPr>
      <w:r w:rsidRPr="00CD694C">
        <w:rPr>
          <w:rFonts w:cs="Arial"/>
          <w:noProof/>
        </w:rPr>
        <w:t>Identifier</w:t>
      </w:r>
      <w:r>
        <w:rPr>
          <w:noProof/>
        </w:rPr>
        <w:t>, 50</w:t>
      </w:r>
    </w:p>
    <w:p w14:paraId="51B81148" w14:textId="77777777" w:rsidR="001C6946" w:rsidRDefault="001C6946">
      <w:pPr>
        <w:pStyle w:val="Index1"/>
        <w:tabs>
          <w:tab w:val="right" w:leader="dot" w:pos="4502"/>
        </w:tabs>
        <w:rPr>
          <w:noProof/>
        </w:rPr>
      </w:pPr>
      <w:r w:rsidRPr="00CD694C">
        <w:rPr>
          <w:rFonts w:cs="Arial"/>
          <w:noProof/>
        </w:rPr>
        <w:t>Identifier in Namespace</w:t>
      </w:r>
      <w:r>
        <w:rPr>
          <w:noProof/>
        </w:rPr>
        <w:t>, 50</w:t>
      </w:r>
    </w:p>
    <w:p w14:paraId="1D7BD066" w14:textId="77777777" w:rsidR="001C6946" w:rsidRDefault="001C6946">
      <w:pPr>
        <w:pStyle w:val="Index1"/>
        <w:tabs>
          <w:tab w:val="right" w:leader="dot" w:pos="4502"/>
        </w:tabs>
        <w:rPr>
          <w:noProof/>
        </w:rPr>
      </w:pPr>
      <w:r w:rsidRPr="00CD694C">
        <w:rPr>
          <w:rFonts w:cs="Arial"/>
          <w:noProof/>
        </w:rPr>
        <w:t>Identifier Preference</w:t>
      </w:r>
      <w:r>
        <w:rPr>
          <w:noProof/>
        </w:rPr>
        <w:t>, 50</w:t>
      </w:r>
    </w:p>
    <w:p w14:paraId="31F69958" w14:textId="77777777" w:rsidR="001C6946" w:rsidRDefault="001C6946">
      <w:pPr>
        <w:pStyle w:val="Index1"/>
        <w:tabs>
          <w:tab w:val="right" w:leader="dot" w:pos="4502"/>
        </w:tabs>
        <w:rPr>
          <w:noProof/>
        </w:rPr>
      </w:pPr>
      <w:r w:rsidRPr="00CD694C">
        <w:rPr>
          <w:rFonts w:cs="Arial"/>
          <w:noProof/>
        </w:rPr>
        <w:t>identifies</w:t>
      </w:r>
      <w:r>
        <w:rPr>
          <w:noProof/>
        </w:rPr>
        <w:t>, 49</w:t>
      </w:r>
    </w:p>
    <w:p w14:paraId="5C6598F6" w14:textId="77777777" w:rsidR="001C6946" w:rsidRDefault="001C6946">
      <w:pPr>
        <w:pStyle w:val="Index1"/>
        <w:tabs>
          <w:tab w:val="right" w:leader="dot" w:pos="4502"/>
        </w:tabs>
        <w:rPr>
          <w:noProof/>
        </w:rPr>
      </w:pPr>
      <w:r w:rsidRPr="00CD694C">
        <w:rPr>
          <w:rFonts w:cs="Arial"/>
          <w:noProof/>
        </w:rPr>
        <w:t>implemented by</w:t>
      </w:r>
      <w:r>
        <w:rPr>
          <w:noProof/>
        </w:rPr>
        <w:t>, 47</w:t>
      </w:r>
    </w:p>
    <w:p w14:paraId="40AA06F5" w14:textId="77777777" w:rsidR="001C6946" w:rsidRDefault="001C6946">
      <w:pPr>
        <w:pStyle w:val="Index1"/>
        <w:tabs>
          <w:tab w:val="right" w:leader="dot" w:pos="4502"/>
        </w:tabs>
        <w:rPr>
          <w:noProof/>
        </w:rPr>
      </w:pPr>
      <w:r w:rsidRPr="00CD694C">
        <w:rPr>
          <w:rFonts w:cs="Arial"/>
          <w:noProof/>
        </w:rPr>
        <w:t>implements</w:t>
      </w:r>
      <w:r>
        <w:rPr>
          <w:noProof/>
        </w:rPr>
        <w:t>, 47</w:t>
      </w:r>
    </w:p>
    <w:p w14:paraId="55D9CCEE" w14:textId="77777777" w:rsidR="001C6946" w:rsidRDefault="001C6946">
      <w:pPr>
        <w:pStyle w:val="Index1"/>
        <w:tabs>
          <w:tab w:val="right" w:leader="dot" w:pos="4502"/>
        </w:tabs>
        <w:rPr>
          <w:noProof/>
        </w:rPr>
      </w:pPr>
      <w:r w:rsidRPr="00CD694C">
        <w:rPr>
          <w:rFonts w:cs="Arial"/>
          <w:noProof/>
        </w:rPr>
        <w:t>in context of</w:t>
      </w:r>
      <w:r>
        <w:rPr>
          <w:noProof/>
        </w:rPr>
        <w:t>, 100</w:t>
      </w:r>
    </w:p>
    <w:p w14:paraId="1F979DD4" w14:textId="77777777" w:rsidR="001C6946" w:rsidRDefault="001C6946">
      <w:pPr>
        <w:pStyle w:val="Index1"/>
        <w:tabs>
          <w:tab w:val="right" w:leader="dot" w:pos="4502"/>
        </w:tabs>
        <w:rPr>
          <w:noProof/>
        </w:rPr>
      </w:pPr>
      <w:r w:rsidRPr="00CD694C">
        <w:rPr>
          <w:rFonts w:cs="Arial"/>
          <w:noProof/>
        </w:rPr>
        <w:t>Include</w:t>
      </w:r>
      <w:r>
        <w:rPr>
          <w:noProof/>
        </w:rPr>
        <w:t>, 57</w:t>
      </w:r>
    </w:p>
    <w:p w14:paraId="168E9FEA" w14:textId="77777777" w:rsidR="001C6946" w:rsidRDefault="001C6946">
      <w:pPr>
        <w:pStyle w:val="Index1"/>
        <w:tabs>
          <w:tab w:val="right" w:leader="dot" w:pos="4502"/>
        </w:tabs>
        <w:rPr>
          <w:noProof/>
        </w:rPr>
      </w:pPr>
      <w:r w:rsidRPr="00CD694C">
        <w:rPr>
          <w:rFonts w:cs="Arial"/>
          <w:noProof/>
        </w:rPr>
        <w:t>Information Source</w:t>
      </w:r>
      <w:r>
        <w:rPr>
          <w:noProof/>
        </w:rPr>
        <w:t>, 67</w:t>
      </w:r>
    </w:p>
    <w:p w14:paraId="78999BF0" w14:textId="77777777" w:rsidR="001C6946" w:rsidRDefault="001C6946">
      <w:pPr>
        <w:pStyle w:val="Index1"/>
        <w:tabs>
          <w:tab w:val="right" w:leader="dot" w:pos="4502"/>
        </w:tabs>
        <w:rPr>
          <w:noProof/>
        </w:rPr>
      </w:pPr>
      <w:r w:rsidRPr="00CD694C">
        <w:rPr>
          <w:rFonts w:cs="Arial"/>
          <w:noProof/>
        </w:rPr>
        <w:t>information stated by source</w:t>
      </w:r>
      <w:r>
        <w:rPr>
          <w:noProof/>
        </w:rPr>
        <w:t>, 68</w:t>
      </w:r>
    </w:p>
    <w:p w14:paraId="38002E6A" w14:textId="77777777" w:rsidR="001C6946" w:rsidRDefault="001C6946">
      <w:pPr>
        <w:pStyle w:val="Index1"/>
        <w:tabs>
          <w:tab w:val="right" w:leader="dot" w:pos="4502"/>
        </w:tabs>
        <w:rPr>
          <w:noProof/>
        </w:rPr>
      </w:pPr>
      <w:r w:rsidRPr="00CD694C">
        <w:rPr>
          <w:rFonts w:cs="Arial"/>
          <w:noProof/>
        </w:rPr>
        <w:t>Intersection Type</w:t>
      </w:r>
      <w:r>
        <w:rPr>
          <w:noProof/>
        </w:rPr>
        <w:t>, 104</w:t>
      </w:r>
    </w:p>
    <w:p w14:paraId="7A016575" w14:textId="77777777" w:rsidR="001C6946" w:rsidRDefault="001C6946">
      <w:pPr>
        <w:pStyle w:val="Index1"/>
        <w:tabs>
          <w:tab w:val="right" w:leader="dot" w:pos="4502"/>
        </w:tabs>
        <w:rPr>
          <w:noProof/>
        </w:rPr>
      </w:pPr>
      <w:r w:rsidRPr="00CD694C">
        <w:rPr>
          <w:rFonts w:cs="Arial"/>
          <w:noProof/>
        </w:rPr>
        <w:t>inverse</w:t>
      </w:r>
      <w:r>
        <w:rPr>
          <w:noProof/>
        </w:rPr>
        <w:t>, 48</w:t>
      </w:r>
    </w:p>
    <w:p w14:paraId="229E2840" w14:textId="77777777" w:rsidR="001C6946" w:rsidRDefault="001C6946">
      <w:pPr>
        <w:pStyle w:val="Index1"/>
        <w:tabs>
          <w:tab w:val="right" w:leader="dot" w:pos="4502"/>
        </w:tabs>
        <w:rPr>
          <w:noProof/>
        </w:rPr>
      </w:pPr>
      <w:r w:rsidRPr="00CD694C">
        <w:rPr>
          <w:rFonts w:cs="Arial"/>
          <w:noProof/>
        </w:rPr>
        <w:t>IRI Identifier</w:t>
      </w:r>
      <w:r>
        <w:rPr>
          <w:noProof/>
        </w:rPr>
        <w:t>, 50</w:t>
      </w:r>
    </w:p>
    <w:p w14:paraId="287AE4B6" w14:textId="77777777" w:rsidR="001C6946" w:rsidRDefault="001C6946">
      <w:pPr>
        <w:pStyle w:val="Index1"/>
        <w:tabs>
          <w:tab w:val="right" w:leader="dot" w:pos="4502"/>
        </w:tabs>
        <w:rPr>
          <w:noProof/>
        </w:rPr>
      </w:pPr>
      <w:r w:rsidRPr="00CD694C">
        <w:rPr>
          <w:rFonts w:cs="Arial"/>
          <w:noProof/>
        </w:rPr>
        <w:t>is boundary part</w:t>
      </w:r>
      <w:r>
        <w:rPr>
          <w:noProof/>
        </w:rPr>
        <w:t>, 71</w:t>
      </w:r>
    </w:p>
    <w:p w14:paraId="0DA4DC35" w14:textId="77777777" w:rsidR="001C6946" w:rsidRDefault="001C6946">
      <w:pPr>
        <w:pStyle w:val="Index1"/>
        <w:tabs>
          <w:tab w:val="right" w:leader="dot" w:pos="4502"/>
        </w:tabs>
        <w:rPr>
          <w:noProof/>
        </w:rPr>
      </w:pPr>
      <w:r w:rsidRPr="00CD694C">
        <w:rPr>
          <w:rFonts w:cs="Arial"/>
          <w:noProof/>
        </w:rPr>
        <w:t>is covered by</w:t>
      </w:r>
      <w:r>
        <w:rPr>
          <w:noProof/>
        </w:rPr>
        <w:t>, 87</w:t>
      </w:r>
    </w:p>
    <w:p w14:paraId="08A098AD" w14:textId="77777777" w:rsidR="001C6946" w:rsidRDefault="001C6946">
      <w:pPr>
        <w:pStyle w:val="Index1"/>
        <w:tabs>
          <w:tab w:val="right" w:leader="dot" w:pos="4502"/>
        </w:tabs>
        <w:rPr>
          <w:noProof/>
        </w:rPr>
      </w:pPr>
      <w:r w:rsidRPr="00CD694C">
        <w:rPr>
          <w:rFonts w:cs="Arial"/>
          <w:noProof/>
        </w:rPr>
        <w:t>is defined by</w:t>
      </w:r>
      <w:r>
        <w:rPr>
          <w:noProof/>
        </w:rPr>
        <w:t>, 71</w:t>
      </w:r>
    </w:p>
    <w:p w14:paraId="140DD9E6" w14:textId="77777777" w:rsidR="001C6946" w:rsidRDefault="001C6946">
      <w:pPr>
        <w:pStyle w:val="Index1"/>
        <w:tabs>
          <w:tab w:val="right" w:leader="dot" w:pos="4502"/>
        </w:tabs>
        <w:rPr>
          <w:noProof/>
        </w:rPr>
      </w:pPr>
      <w:r w:rsidRPr="00CD694C">
        <w:rPr>
          <w:rFonts w:cs="Arial"/>
          <w:noProof/>
        </w:rPr>
        <w:t>Is in context mapping</w:t>
      </w:r>
      <w:r>
        <w:rPr>
          <w:noProof/>
        </w:rPr>
        <w:t>, 197</w:t>
      </w:r>
    </w:p>
    <w:p w14:paraId="726D171B" w14:textId="77777777" w:rsidR="001C6946" w:rsidRDefault="001C6946">
      <w:pPr>
        <w:pStyle w:val="Index1"/>
        <w:tabs>
          <w:tab w:val="right" w:leader="dot" w:pos="4502"/>
        </w:tabs>
        <w:rPr>
          <w:noProof/>
        </w:rPr>
      </w:pPr>
      <w:r w:rsidRPr="00CD694C">
        <w:rPr>
          <w:rFonts w:cs="Arial"/>
          <w:noProof/>
        </w:rPr>
        <w:t>is of type</w:t>
      </w:r>
      <w:r>
        <w:rPr>
          <w:noProof/>
        </w:rPr>
        <w:t>, 89</w:t>
      </w:r>
    </w:p>
    <w:p w14:paraId="5E1C5CBF" w14:textId="77777777" w:rsidR="001C6946" w:rsidRDefault="001C6946">
      <w:pPr>
        <w:pStyle w:val="Index1"/>
        <w:tabs>
          <w:tab w:val="right" w:leader="dot" w:pos="4502"/>
        </w:tabs>
        <w:rPr>
          <w:noProof/>
        </w:rPr>
      </w:pPr>
      <w:r w:rsidRPr="00CD694C">
        <w:rPr>
          <w:rFonts w:cs="Arial"/>
          <w:noProof/>
        </w:rPr>
        <w:t>is primary identity</w:t>
      </w:r>
      <w:r>
        <w:rPr>
          <w:noProof/>
        </w:rPr>
        <w:t>, 92</w:t>
      </w:r>
    </w:p>
    <w:p w14:paraId="011EE1A2" w14:textId="77777777" w:rsidR="001C6946" w:rsidRDefault="001C6946">
      <w:pPr>
        <w:pStyle w:val="Index1"/>
        <w:tabs>
          <w:tab w:val="right" w:leader="dot" w:pos="4502"/>
        </w:tabs>
        <w:rPr>
          <w:noProof/>
        </w:rPr>
      </w:pPr>
      <w:r w:rsidRPr="00CD694C">
        <w:rPr>
          <w:rFonts w:cs="Arial"/>
          <w:noProof/>
        </w:rPr>
        <w:t>is sufficent</w:t>
      </w:r>
      <w:r>
        <w:rPr>
          <w:noProof/>
        </w:rPr>
        <w:t>, 88</w:t>
      </w:r>
    </w:p>
    <w:p w14:paraId="18C2B9F4" w14:textId="77777777" w:rsidR="001C6946" w:rsidRDefault="001C6946">
      <w:pPr>
        <w:pStyle w:val="Index1"/>
        <w:tabs>
          <w:tab w:val="right" w:leader="dot" w:pos="4502"/>
        </w:tabs>
        <w:rPr>
          <w:noProof/>
        </w:rPr>
      </w:pPr>
      <w:r w:rsidRPr="00CD694C">
        <w:rPr>
          <w:rFonts w:cs="Arial"/>
          <w:noProof/>
        </w:rPr>
        <w:t>is used by</w:t>
      </w:r>
      <w:r>
        <w:rPr>
          <w:noProof/>
        </w:rPr>
        <w:t>, 46</w:t>
      </w:r>
    </w:p>
    <w:p w14:paraId="01647EAB" w14:textId="77777777" w:rsidR="001C6946" w:rsidRDefault="001C6946">
      <w:pPr>
        <w:pStyle w:val="Index1"/>
        <w:tabs>
          <w:tab w:val="right" w:leader="dot" w:pos="4502"/>
        </w:tabs>
        <w:rPr>
          <w:noProof/>
        </w:rPr>
      </w:pPr>
      <w:r w:rsidRPr="00CD694C">
        <w:rPr>
          <w:rFonts w:cs="Arial"/>
          <w:noProof/>
        </w:rPr>
        <w:t>Lexical Reference</w:t>
      </w:r>
      <w:r>
        <w:rPr>
          <w:noProof/>
        </w:rPr>
        <w:t>, 57</w:t>
      </w:r>
    </w:p>
    <w:p w14:paraId="075C0781" w14:textId="77777777" w:rsidR="001C6946" w:rsidRDefault="001C6946">
      <w:pPr>
        <w:pStyle w:val="Index1"/>
        <w:tabs>
          <w:tab w:val="right" w:leader="dot" w:pos="4502"/>
        </w:tabs>
        <w:rPr>
          <w:noProof/>
        </w:rPr>
      </w:pPr>
      <w:r w:rsidRPr="00CD694C">
        <w:rPr>
          <w:rFonts w:cs="Arial"/>
          <w:noProof/>
        </w:rPr>
        <w:t>Lexical Scope</w:t>
      </w:r>
      <w:r>
        <w:rPr>
          <w:noProof/>
        </w:rPr>
        <w:t>, 57</w:t>
      </w:r>
    </w:p>
    <w:p w14:paraId="7098A37C" w14:textId="77777777" w:rsidR="001C6946" w:rsidRDefault="001C6946">
      <w:pPr>
        <w:pStyle w:val="Index1"/>
        <w:tabs>
          <w:tab w:val="right" w:leader="dot" w:pos="4502"/>
        </w:tabs>
        <w:rPr>
          <w:noProof/>
        </w:rPr>
      </w:pPr>
      <w:r w:rsidRPr="00CD694C">
        <w:rPr>
          <w:rFonts w:cs="Arial"/>
          <w:noProof/>
        </w:rPr>
        <w:t>Logical Package</w:t>
      </w:r>
      <w:r>
        <w:rPr>
          <w:noProof/>
        </w:rPr>
        <w:t>, 57</w:t>
      </w:r>
    </w:p>
    <w:p w14:paraId="2AC4C1E9" w14:textId="77777777" w:rsidR="001C6946" w:rsidRDefault="001C6946">
      <w:pPr>
        <w:pStyle w:val="Index1"/>
        <w:tabs>
          <w:tab w:val="right" w:leader="dot" w:pos="4502"/>
        </w:tabs>
        <w:rPr>
          <w:noProof/>
        </w:rPr>
      </w:pPr>
      <w:r w:rsidRPr="00CD694C">
        <w:rPr>
          <w:rFonts w:cs="Arial"/>
          <w:noProof/>
        </w:rPr>
        <w:t>map all</w:t>
      </w:r>
      <w:r>
        <w:rPr>
          <w:noProof/>
        </w:rPr>
        <w:t>, 65</w:t>
      </w:r>
    </w:p>
    <w:p w14:paraId="594FD6D8" w14:textId="77777777" w:rsidR="001C6946" w:rsidRDefault="001C6946">
      <w:pPr>
        <w:pStyle w:val="Index1"/>
        <w:tabs>
          <w:tab w:val="right" w:leader="dot" w:pos="4502"/>
        </w:tabs>
        <w:rPr>
          <w:noProof/>
        </w:rPr>
      </w:pPr>
      <w:r w:rsidRPr="00CD694C">
        <w:rPr>
          <w:rFonts w:cs="Arial"/>
          <w:noProof/>
        </w:rPr>
        <w:t>map rule of</w:t>
      </w:r>
      <w:r>
        <w:rPr>
          <w:noProof/>
        </w:rPr>
        <w:t>, 71</w:t>
      </w:r>
    </w:p>
    <w:p w14:paraId="66F1F615" w14:textId="77777777" w:rsidR="001C6946" w:rsidRDefault="001C6946">
      <w:pPr>
        <w:pStyle w:val="Index1"/>
        <w:tabs>
          <w:tab w:val="right" w:leader="dot" w:pos="4502"/>
        </w:tabs>
        <w:rPr>
          <w:noProof/>
        </w:rPr>
      </w:pPr>
      <w:r w:rsidRPr="00CD694C">
        <w:rPr>
          <w:rFonts w:cs="Arial"/>
          <w:noProof/>
        </w:rPr>
        <w:t>Map Rule Type Assertion</w:t>
      </w:r>
      <w:r>
        <w:rPr>
          <w:noProof/>
        </w:rPr>
        <w:t>, 61</w:t>
      </w:r>
    </w:p>
    <w:p w14:paraId="6B7A66C2" w14:textId="77777777" w:rsidR="001C6946" w:rsidRDefault="001C6946">
      <w:pPr>
        <w:pStyle w:val="Index1"/>
        <w:tabs>
          <w:tab w:val="right" w:leader="dot" w:pos="4502"/>
        </w:tabs>
        <w:rPr>
          <w:noProof/>
        </w:rPr>
      </w:pPr>
      <w:r w:rsidRPr="00CD694C">
        <w:rPr>
          <w:rFonts w:cs="Arial"/>
          <w:noProof/>
        </w:rPr>
        <w:t>Mapped Property</w:t>
      </w:r>
      <w:r>
        <w:rPr>
          <w:noProof/>
        </w:rPr>
        <w:t>, 62</w:t>
      </w:r>
    </w:p>
    <w:p w14:paraId="51C5063A" w14:textId="77777777" w:rsidR="001C6946" w:rsidRDefault="001C6946">
      <w:pPr>
        <w:pStyle w:val="Index1"/>
        <w:tabs>
          <w:tab w:val="right" w:leader="dot" w:pos="4502"/>
        </w:tabs>
        <w:rPr>
          <w:noProof/>
        </w:rPr>
      </w:pPr>
      <w:r w:rsidRPr="00CD694C">
        <w:rPr>
          <w:rFonts w:cs="Arial"/>
          <w:noProof/>
        </w:rPr>
        <w:t>Mapped Relationship</w:t>
      </w:r>
      <w:r>
        <w:rPr>
          <w:noProof/>
        </w:rPr>
        <w:t>, 62</w:t>
      </w:r>
    </w:p>
    <w:p w14:paraId="0E8CD2B0" w14:textId="77777777" w:rsidR="001C6946" w:rsidRDefault="001C6946">
      <w:pPr>
        <w:pStyle w:val="Index1"/>
        <w:tabs>
          <w:tab w:val="right" w:leader="dot" w:pos="4502"/>
        </w:tabs>
        <w:rPr>
          <w:noProof/>
        </w:rPr>
      </w:pPr>
      <w:r w:rsidRPr="00CD694C">
        <w:rPr>
          <w:rFonts w:cs="Arial"/>
          <w:noProof/>
        </w:rPr>
        <w:t>Mapping</w:t>
      </w:r>
      <w:r>
        <w:rPr>
          <w:noProof/>
        </w:rPr>
        <w:t>, 62</w:t>
      </w:r>
    </w:p>
    <w:p w14:paraId="4B7B67D4" w14:textId="77777777" w:rsidR="001C6946" w:rsidRDefault="001C6946">
      <w:pPr>
        <w:pStyle w:val="Index1"/>
        <w:tabs>
          <w:tab w:val="right" w:leader="dot" w:pos="4502"/>
        </w:tabs>
        <w:rPr>
          <w:noProof/>
        </w:rPr>
      </w:pPr>
      <w:r w:rsidRPr="00CD694C">
        <w:rPr>
          <w:rFonts w:cs="Arial"/>
          <w:noProof/>
        </w:rPr>
        <w:t>Mapping Package</w:t>
      </w:r>
      <w:r>
        <w:rPr>
          <w:noProof/>
        </w:rPr>
        <w:t>, 57</w:t>
      </w:r>
    </w:p>
    <w:p w14:paraId="584B0B34" w14:textId="77777777" w:rsidR="001C6946" w:rsidRDefault="001C6946">
      <w:pPr>
        <w:pStyle w:val="Index1"/>
        <w:tabs>
          <w:tab w:val="right" w:leader="dot" w:pos="4502"/>
        </w:tabs>
        <w:rPr>
          <w:noProof/>
        </w:rPr>
      </w:pPr>
      <w:r w:rsidRPr="00CD694C">
        <w:rPr>
          <w:rFonts w:cs="Arial"/>
          <w:noProof/>
        </w:rPr>
        <w:t>Mapping Pattern</w:t>
      </w:r>
      <w:r>
        <w:rPr>
          <w:noProof/>
        </w:rPr>
        <w:t>, 62</w:t>
      </w:r>
    </w:p>
    <w:p w14:paraId="51F9A5E7" w14:textId="77777777" w:rsidR="001C6946" w:rsidRDefault="001C6946">
      <w:pPr>
        <w:pStyle w:val="Index1"/>
        <w:tabs>
          <w:tab w:val="right" w:leader="dot" w:pos="4502"/>
        </w:tabs>
        <w:rPr>
          <w:noProof/>
        </w:rPr>
      </w:pPr>
      <w:r w:rsidRPr="00CD694C">
        <w:rPr>
          <w:rFonts w:cs="Arial"/>
          <w:noProof/>
        </w:rPr>
        <w:t>Mapping rule mapping</w:t>
      </w:r>
      <w:r>
        <w:rPr>
          <w:noProof/>
        </w:rPr>
        <w:t>, 197</w:t>
      </w:r>
    </w:p>
    <w:p w14:paraId="715E6ADA" w14:textId="77777777" w:rsidR="001C6946" w:rsidRDefault="001C6946">
      <w:pPr>
        <w:pStyle w:val="Index1"/>
        <w:tabs>
          <w:tab w:val="right" w:leader="dot" w:pos="4502"/>
        </w:tabs>
        <w:rPr>
          <w:noProof/>
        </w:rPr>
      </w:pPr>
      <w:r w:rsidRPr="00CD694C">
        <w:rPr>
          <w:rFonts w:cs="Arial"/>
          <w:noProof/>
        </w:rPr>
        <w:t>maps property</w:t>
      </w:r>
      <w:r>
        <w:rPr>
          <w:noProof/>
        </w:rPr>
        <w:t>, 62</w:t>
      </w:r>
    </w:p>
    <w:p w14:paraId="4E362887" w14:textId="77777777" w:rsidR="001C6946" w:rsidRDefault="001C6946">
      <w:pPr>
        <w:pStyle w:val="Index1"/>
        <w:tabs>
          <w:tab w:val="right" w:leader="dot" w:pos="4502"/>
        </w:tabs>
        <w:rPr>
          <w:noProof/>
        </w:rPr>
      </w:pPr>
      <w:r w:rsidRPr="00CD694C">
        <w:rPr>
          <w:rFonts w:cs="Arial"/>
          <w:noProof/>
        </w:rPr>
        <w:t>maps relationship</w:t>
      </w:r>
      <w:r>
        <w:rPr>
          <w:noProof/>
        </w:rPr>
        <w:t>, 62</w:t>
      </w:r>
    </w:p>
    <w:p w14:paraId="0EBD9C49" w14:textId="77777777" w:rsidR="001C6946" w:rsidRDefault="001C6946">
      <w:pPr>
        <w:pStyle w:val="Index1"/>
        <w:tabs>
          <w:tab w:val="right" w:leader="dot" w:pos="4502"/>
        </w:tabs>
        <w:rPr>
          <w:noProof/>
        </w:rPr>
      </w:pPr>
      <w:r w:rsidRPr="00CD694C">
        <w:rPr>
          <w:rFonts w:cs="Arial"/>
          <w:noProof/>
        </w:rPr>
        <w:t>match from</w:t>
      </w:r>
      <w:r>
        <w:rPr>
          <w:noProof/>
        </w:rPr>
        <w:t>, 61</w:t>
      </w:r>
    </w:p>
    <w:p w14:paraId="1B215CD0" w14:textId="77777777" w:rsidR="001C6946" w:rsidRDefault="001C6946">
      <w:pPr>
        <w:pStyle w:val="Index1"/>
        <w:tabs>
          <w:tab w:val="right" w:leader="dot" w:pos="4502"/>
        </w:tabs>
        <w:rPr>
          <w:noProof/>
        </w:rPr>
      </w:pPr>
      <w:r w:rsidRPr="00CD694C">
        <w:rPr>
          <w:rFonts w:cs="Arial"/>
          <w:noProof/>
        </w:rPr>
        <w:t>Match Rule</w:t>
      </w:r>
      <w:r>
        <w:rPr>
          <w:noProof/>
        </w:rPr>
        <w:t>, 63</w:t>
      </w:r>
    </w:p>
    <w:p w14:paraId="69F24531" w14:textId="77777777" w:rsidR="001C6946" w:rsidRDefault="001C6946">
      <w:pPr>
        <w:pStyle w:val="Index1"/>
        <w:tabs>
          <w:tab w:val="right" w:leader="dot" w:pos="4502"/>
        </w:tabs>
        <w:rPr>
          <w:noProof/>
        </w:rPr>
      </w:pPr>
      <w:r w:rsidRPr="00CD694C">
        <w:rPr>
          <w:rFonts w:cs="Arial"/>
          <w:noProof/>
        </w:rPr>
        <w:t>Match Rule End</w:t>
      </w:r>
      <w:r>
        <w:rPr>
          <w:noProof/>
        </w:rPr>
        <w:t>, 63</w:t>
      </w:r>
    </w:p>
    <w:p w14:paraId="0E555A65" w14:textId="77777777" w:rsidR="001C6946" w:rsidRDefault="001C6946">
      <w:pPr>
        <w:pStyle w:val="Index1"/>
        <w:tabs>
          <w:tab w:val="right" w:leader="dot" w:pos="4502"/>
        </w:tabs>
        <w:rPr>
          <w:noProof/>
        </w:rPr>
      </w:pPr>
      <w:r w:rsidRPr="00CD694C">
        <w:rPr>
          <w:rFonts w:cs="Arial"/>
          <w:noProof/>
        </w:rPr>
        <w:t>Match Rules</w:t>
      </w:r>
      <w:r>
        <w:rPr>
          <w:noProof/>
        </w:rPr>
        <w:t>, 71</w:t>
      </w:r>
    </w:p>
    <w:p w14:paraId="7B799640" w14:textId="77777777" w:rsidR="001C6946" w:rsidRDefault="001C6946">
      <w:pPr>
        <w:pStyle w:val="Index1"/>
        <w:tabs>
          <w:tab w:val="right" w:leader="dot" w:pos="4502"/>
        </w:tabs>
        <w:rPr>
          <w:noProof/>
        </w:rPr>
      </w:pPr>
      <w:r w:rsidRPr="00CD694C">
        <w:rPr>
          <w:rFonts w:cs="Arial"/>
          <w:noProof/>
        </w:rPr>
        <w:t>match to</w:t>
      </w:r>
      <w:r>
        <w:rPr>
          <w:noProof/>
        </w:rPr>
        <w:t>, 64</w:t>
      </w:r>
    </w:p>
    <w:p w14:paraId="028612FC" w14:textId="77777777" w:rsidR="001C6946" w:rsidRDefault="001C6946">
      <w:pPr>
        <w:pStyle w:val="Index1"/>
        <w:tabs>
          <w:tab w:val="right" w:leader="dot" w:pos="4502"/>
        </w:tabs>
        <w:rPr>
          <w:noProof/>
        </w:rPr>
      </w:pPr>
      <w:r w:rsidRPr="00CD694C">
        <w:rPr>
          <w:rFonts w:cs="Arial"/>
          <w:noProof/>
        </w:rPr>
        <w:t>maximum number</w:t>
      </w:r>
      <w:r>
        <w:rPr>
          <w:noProof/>
        </w:rPr>
        <w:t>, 88</w:t>
      </w:r>
    </w:p>
    <w:p w14:paraId="6C92F93A" w14:textId="77777777" w:rsidR="001C6946" w:rsidRDefault="001C6946">
      <w:pPr>
        <w:pStyle w:val="Index1"/>
        <w:tabs>
          <w:tab w:val="right" w:leader="dot" w:pos="4502"/>
        </w:tabs>
        <w:rPr>
          <w:noProof/>
        </w:rPr>
      </w:pPr>
      <w:r w:rsidRPr="00CD694C">
        <w:rPr>
          <w:rFonts w:cs="Arial"/>
          <w:noProof/>
        </w:rPr>
        <w:t>Metadata</w:t>
      </w:r>
      <w:r>
        <w:rPr>
          <w:noProof/>
        </w:rPr>
        <w:t>, 67</w:t>
      </w:r>
    </w:p>
    <w:p w14:paraId="5D70224D" w14:textId="77777777" w:rsidR="001C6946" w:rsidRDefault="001C6946">
      <w:pPr>
        <w:pStyle w:val="Index1"/>
        <w:tabs>
          <w:tab w:val="right" w:leader="dot" w:pos="4502"/>
        </w:tabs>
        <w:rPr>
          <w:noProof/>
        </w:rPr>
      </w:pPr>
      <w:r w:rsidRPr="00CD694C">
        <w:rPr>
          <w:rFonts w:cs="Arial"/>
          <w:noProof/>
        </w:rPr>
        <w:t>metadata about</w:t>
      </w:r>
      <w:r>
        <w:rPr>
          <w:noProof/>
        </w:rPr>
        <w:t>, 68</w:t>
      </w:r>
    </w:p>
    <w:p w14:paraId="31E0DB09" w14:textId="77777777" w:rsidR="001C6946" w:rsidRDefault="001C6946">
      <w:pPr>
        <w:pStyle w:val="Index1"/>
        <w:tabs>
          <w:tab w:val="right" w:leader="dot" w:pos="4502"/>
        </w:tabs>
        <w:rPr>
          <w:noProof/>
        </w:rPr>
      </w:pPr>
      <w:r w:rsidRPr="00CD694C">
        <w:rPr>
          <w:rFonts w:cs="Arial"/>
          <w:noProof/>
        </w:rPr>
        <w:t>Metadata relationship</w:t>
      </w:r>
      <w:r>
        <w:rPr>
          <w:noProof/>
        </w:rPr>
        <w:t>, 68</w:t>
      </w:r>
    </w:p>
    <w:p w14:paraId="1A3FB3CD" w14:textId="77777777" w:rsidR="001C6946" w:rsidRDefault="001C6946">
      <w:pPr>
        <w:pStyle w:val="Index1"/>
        <w:tabs>
          <w:tab w:val="right" w:leader="dot" w:pos="4502"/>
        </w:tabs>
        <w:rPr>
          <w:noProof/>
        </w:rPr>
      </w:pPr>
      <w:r w:rsidRPr="00CD694C">
        <w:rPr>
          <w:rFonts w:cs="Arial"/>
          <w:noProof/>
        </w:rPr>
        <w:t>mininum number</w:t>
      </w:r>
      <w:r>
        <w:rPr>
          <w:noProof/>
        </w:rPr>
        <w:t>, 88</w:t>
      </w:r>
    </w:p>
    <w:p w14:paraId="18E1768C" w14:textId="77777777" w:rsidR="001C6946" w:rsidRDefault="001C6946">
      <w:pPr>
        <w:pStyle w:val="Index1"/>
        <w:tabs>
          <w:tab w:val="right" w:leader="dot" w:pos="4502"/>
        </w:tabs>
        <w:rPr>
          <w:noProof/>
        </w:rPr>
      </w:pPr>
      <w:r w:rsidRPr="00CD694C">
        <w:rPr>
          <w:rFonts w:cs="Arial"/>
          <w:noProof/>
        </w:rPr>
        <w:t>Model</w:t>
      </w:r>
      <w:r>
        <w:rPr>
          <w:noProof/>
        </w:rPr>
        <w:t>, 57</w:t>
      </w:r>
    </w:p>
    <w:p w14:paraId="1C8D9FBE" w14:textId="77777777" w:rsidR="001C6946" w:rsidRDefault="001C6946">
      <w:pPr>
        <w:pStyle w:val="Index1"/>
        <w:tabs>
          <w:tab w:val="right" w:leader="dot" w:pos="4502"/>
        </w:tabs>
        <w:rPr>
          <w:noProof/>
        </w:rPr>
      </w:pPr>
      <w:r w:rsidRPr="00CD694C">
        <w:rPr>
          <w:rFonts w:cs="Arial"/>
          <w:noProof/>
        </w:rPr>
        <w:t>Most</w:t>
      </w:r>
      <w:r>
        <w:rPr>
          <w:noProof/>
        </w:rPr>
        <w:t>, 75</w:t>
      </w:r>
    </w:p>
    <w:p w14:paraId="00360F6C" w14:textId="77777777" w:rsidR="001C6946" w:rsidRDefault="001C6946">
      <w:pPr>
        <w:pStyle w:val="Index1"/>
        <w:tabs>
          <w:tab w:val="right" w:leader="dot" w:pos="4502"/>
        </w:tabs>
        <w:rPr>
          <w:noProof/>
        </w:rPr>
      </w:pPr>
      <w:r w:rsidRPr="00CD694C">
        <w:rPr>
          <w:rFonts w:cs="Arial"/>
          <w:noProof/>
        </w:rPr>
        <w:t>Multiplicity Constraint</w:t>
      </w:r>
      <w:r>
        <w:rPr>
          <w:noProof/>
        </w:rPr>
        <w:t>, 88</w:t>
      </w:r>
    </w:p>
    <w:p w14:paraId="34FA5C14" w14:textId="77777777" w:rsidR="001C6946" w:rsidRDefault="001C6946">
      <w:pPr>
        <w:pStyle w:val="Index1"/>
        <w:tabs>
          <w:tab w:val="right" w:leader="dot" w:pos="4502"/>
        </w:tabs>
        <w:rPr>
          <w:noProof/>
        </w:rPr>
      </w:pPr>
      <w:r w:rsidRPr="00CD694C">
        <w:rPr>
          <w:rFonts w:cs="Arial"/>
          <w:noProof/>
        </w:rPr>
        <w:t>multiplicity of</w:t>
      </w:r>
      <w:r>
        <w:rPr>
          <w:noProof/>
        </w:rPr>
        <w:t>, 89</w:t>
      </w:r>
    </w:p>
    <w:p w14:paraId="03AB4DCD" w14:textId="77777777" w:rsidR="001C6946" w:rsidRDefault="001C6946">
      <w:pPr>
        <w:pStyle w:val="Index1"/>
        <w:tabs>
          <w:tab w:val="right" w:leader="dot" w:pos="4502"/>
        </w:tabs>
        <w:rPr>
          <w:noProof/>
        </w:rPr>
      </w:pPr>
      <w:r w:rsidRPr="00CD694C">
        <w:rPr>
          <w:rFonts w:cs="Arial"/>
          <w:noProof/>
        </w:rPr>
        <w:t>Multiplicity Reference</w:t>
      </w:r>
      <w:r>
        <w:rPr>
          <w:noProof/>
        </w:rPr>
        <w:t>, 88</w:t>
      </w:r>
    </w:p>
    <w:p w14:paraId="5DD46DDD" w14:textId="77777777" w:rsidR="001C6946" w:rsidRDefault="001C6946">
      <w:pPr>
        <w:pStyle w:val="Index1"/>
        <w:tabs>
          <w:tab w:val="right" w:leader="dot" w:pos="4502"/>
        </w:tabs>
        <w:rPr>
          <w:noProof/>
        </w:rPr>
      </w:pPr>
      <w:r w:rsidRPr="00CD694C">
        <w:rPr>
          <w:rFonts w:cs="Arial"/>
          <w:noProof/>
        </w:rPr>
        <w:t>Multiplicity Target</w:t>
      </w:r>
      <w:r>
        <w:rPr>
          <w:noProof/>
        </w:rPr>
        <w:t>, 89</w:t>
      </w:r>
    </w:p>
    <w:p w14:paraId="3987A08F" w14:textId="77777777" w:rsidR="001C6946" w:rsidRDefault="001C6946">
      <w:pPr>
        <w:pStyle w:val="Index1"/>
        <w:tabs>
          <w:tab w:val="right" w:leader="dot" w:pos="4502"/>
        </w:tabs>
        <w:rPr>
          <w:noProof/>
        </w:rPr>
      </w:pPr>
      <w:r w:rsidRPr="00CD694C">
        <w:rPr>
          <w:rFonts w:cs="Arial"/>
          <w:noProof/>
        </w:rPr>
        <w:t>Name</w:t>
      </w:r>
      <w:r>
        <w:rPr>
          <w:noProof/>
        </w:rPr>
        <w:t>, 50</w:t>
      </w:r>
    </w:p>
    <w:p w14:paraId="23276FA8" w14:textId="77777777" w:rsidR="001C6946" w:rsidRDefault="001C6946">
      <w:pPr>
        <w:pStyle w:val="Index1"/>
        <w:tabs>
          <w:tab w:val="right" w:leader="dot" w:pos="4502"/>
        </w:tabs>
        <w:rPr>
          <w:noProof/>
        </w:rPr>
      </w:pPr>
      <w:r w:rsidRPr="00CD694C">
        <w:rPr>
          <w:rFonts w:cs="Arial"/>
          <w:noProof/>
        </w:rPr>
        <w:t>Named element Mapping</w:t>
      </w:r>
      <w:r>
        <w:rPr>
          <w:noProof/>
        </w:rPr>
        <w:t>, 198</w:t>
      </w:r>
    </w:p>
    <w:p w14:paraId="3AF3547A" w14:textId="77777777" w:rsidR="001C6946" w:rsidRDefault="001C6946">
      <w:pPr>
        <w:pStyle w:val="Index1"/>
        <w:tabs>
          <w:tab w:val="right" w:leader="dot" w:pos="4502"/>
        </w:tabs>
        <w:rPr>
          <w:noProof/>
        </w:rPr>
      </w:pPr>
      <w:r w:rsidRPr="00CD694C">
        <w:rPr>
          <w:rFonts w:cs="Arial"/>
          <w:noProof/>
        </w:rPr>
        <w:t>names</w:t>
      </w:r>
      <w:r>
        <w:rPr>
          <w:noProof/>
        </w:rPr>
        <w:t>, 51</w:t>
      </w:r>
    </w:p>
    <w:p w14:paraId="23FC9AFF" w14:textId="77777777" w:rsidR="001C6946" w:rsidRDefault="001C6946">
      <w:pPr>
        <w:pStyle w:val="Index1"/>
        <w:tabs>
          <w:tab w:val="right" w:leader="dot" w:pos="4502"/>
        </w:tabs>
        <w:rPr>
          <w:noProof/>
        </w:rPr>
      </w:pPr>
      <w:r w:rsidRPr="00CD694C">
        <w:rPr>
          <w:rFonts w:cs="Arial"/>
          <w:noProof/>
        </w:rPr>
        <w:t>Namespace</w:t>
      </w:r>
      <w:r>
        <w:rPr>
          <w:noProof/>
        </w:rPr>
        <w:t>, 51</w:t>
      </w:r>
    </w:p>
    <w:p w14:paraId="2CD2F7D6" w14:textId="77777777" w:rsidR="001C6946" w:rsidRDefault="001C6946">
      <w:pPr>
        <w:pStyle w:val="Index1"/>
        <w:tabs>
          <w:tab w:val="right" w:leader="dot" w:pos="4502"/>
        </w:tabs>
        <w:rPr>
          <w:noProof/>
        </w:rPr>
      </w:pPr>
      <w:r w:rsidRPr="00CD694C">
        <w:rPr>
          <w:rFonts w:cs="Arial"/>
          <w:noProof/>
        </w:rPr>
        <w:t>Naming Relationship</w:t>
      </w:r>
      <w:r>
        <w:rPr>
          <w:noProof/>
        </w:rPr>
        <w:t>, 51</w:t>
      </w:r>
    </w:p>
    <w:p w14:paraId="347AA65C" w14:textId="77777777" w:rsidR="001C6946" w:rsidRDefault="001C6946">
      <w:pPr>
        <w:pStyle w:val="Index1"/>
        <w:tabs>
          <w:tab w:val="right" w:leader="dot" w:pos="4502"/>
        </w:tabs>
        <w:rPr>
          <w:noProof/>
        </w:rPr>
      </w:pPr>
      <w:r w:rsidRPr="00CD694C">
        <w:rPr>
          <w:rFonts w:cs="Arial"/>
          <w:noProof/>
        </w:rPr>
        <w:t>None</w:t>
      </w:r>
      <w:r>
        <w:rPr>
          <w:noProof/>
        </w:rPr>
        <w:t>, 75</w:t>
      </w:r>
    </w:p>
    <w:p w14:paraId="604CD430" w14:textId="77777777" w:rsidR="001C6946" w:rsidRDefault="001C6946">
      <w:pPr>
        <w:pStyle w:val="Index1"/>
        <w:tabs>
          <w:tab w:val="right" w:leader="dot" w:pos="4502"/>
        </w:tabs>
        <w:rPr>
          <w:noProof/>
        </w:rPr>
      </w:pPr>
      <w:r>
        <w:rPr>
          <w:noProof/>
        </w:rPr>
        <w:t>Object Management Group, Inc. (OMG), xiii</w:t>
      </w:r>
    </w:p>
    <w:p w14:paraId="7E751B30" w14:textId="77777777" w:rsidR="001C6946" w:rsidRDefault="001C6946">
      <w:pPr>
        <w:pStyle w:val="Index1"/>
        <w:tabs>
          <w:tab w:val="right" w:leader="dot" w:pos="4502"/>
        </w:tabs>
        <w:rPr>
          <w:noProof/>
        </w:rPr>
      </w:pPr>
      <w:r w:rsidRPr="00CD694C">
        <w:rPr>
          <w:rFonts w:cs="Arial"/>
          <w:noProof/>
        </w:rPr>
        <w:t>Object Operation Type</w:t>
      </w:r>
      <w:r>
        <w:rPr>
          <w:noProof/>
        </w:rPr>
        <w:t>, 47</w:t>
      </w:r>
    </w:p>
    <w:p w14:paraId="6DA0F3E6" w14:textId="77777777" w:rsidR="001C6946" w:rsidRDefault="001C6946">
      <w:pPr>
        <w:pStyle w:val="Index1"/>
        <w:tabs>
          <w:tab w:val="right" w:leader="dot" w:pos="4502"/>
        </w:tabs>
        <w:rPr>
          <w:noProof/>
        </w:rPr>
      </w:pPr>
      <w:r w:rsidRPr="00CD694C">
        <w:rPr>
          <w:rFonts w:cs="Arial"/>
          <w:noProof/>
        </w:rPr>
        <w:t>offset</w:t>
      </w:r>
      <w:r>
        <w:rPr>
          <w:noProof/>
        </w:rPr>
        <w:t>, 110</w:t>
      </w:r>
    </w:p>
    <w:p w14:paraId="52B9BB4F" w14:textId="77777777" w:rsidR="001C6946" w:rsidRDefault="001C6946">
      <w:pPr>
        <w:pStyle w:val="Index1"/>
        <w:tabs>
          <w:tab w:val="right" w:leader="dot" w:pos="4502"/>
        </w:tabs>
        <w:rPr>
          <w:noProof/>
        </w:rPr>
      </w:pPr>
      <w:r>
        <w:rPr>
          <w:noProof/>
        </w:rPr>
        <w:t>OMG specifications, xiii</w:t>
      </w:r>
    </w:p>
    <w:p w14:paraId="3A53B02C" w14:textId="77777777" w:rsidR="001C6946" w:rsidRDefault="001C6946">
      <w:pPr>
        <w:pStyle w:val="Index1"/>
        <w:tabs>
          <w:tab w:val="right" w:leader="dot" w:pos="4502"/>
        </w:tabs>
        <w:rPr>
          <w:noProof/>
        </w:rPr>
      </w:pPr>
      <w:r w:rsidRPr="00CD694C">
        <w:rPr>
          <w:rFonts w:cs="Arial"/>
          <w:noProof/>
        </w:rPr>
        <w:t>OO Target</w:t>
      </w:r>
      <w:r>
        <w:rPr>
          <w:noProof/>
        </w:rPr>
        <w:t>, 47</w:t>
      </w:r>
    </w:p>
    <w:p w14:paraId="379A6618" w14:textId="77777777" w:rsidR="001C6946" w:rsidRDefault="001C6946">
      <w:pPr>
        <w:pStyle w:val="Index1"/>
        <w:tabs>
          <w:tab w:val="right" w:leader="dot" w:pos="4502"/>
        </w:tabs>
        <w:rPr>
          <w:noProof/>
        </w:rPr>
      </w:pPr>
      <w:r w:rsidRPr="00CD694C">
        <w:rPr>
          <w:rFonts w:cs="Arial"/>
          <w:noProof/>
        </w:rPr>
        <w:t>owns property</w:t>
      </w:r>
      <w:r>
        <w:rPr>
          <w:noProof/>
        </w:rPr>
        <w:t>, 72</w:t>
      </w:r>
    </w:p>
    <w:p w14:paraId="394B85F4" w14:textId="77777777" w:rsidR="001C6946" w:rsidRDefault="001C6946">
      <w:pPr>
        <w:pStyle w:val="Index1"/>
        <w:tabs>
          <w:tab w:val="right" w:leader="dot" w:pos="4502"/>
        </w:tabs>
        <w:rPr>
          <w:noProof/>
        </w:rPr>
      </w:pPr>
      <w:r w:rsidRPr="00CD694C">
        <w:rPr>
          <w:rFonts w:cs="Arial"/>
          <w:noProof/>
        </w:rPr>
        <w:t>owns relationship</w:t>
      </w:r>
      <w:r>
        <w:rPr>
          <w:noProof/>
        </w:rPr>
        <w:t>, 73</w:t>
      </w:r>
    </w:p>
    <w:p w14:paraId="215EB650" w14:textId="77777777" w:rsidR="001C6946" w:rsidRDefault="001C6946">
      <w:pPr>
        <w:pStyle w:val="Index1"/>
        <w:tabs>
          <w:tab w:val="right" w:leader="dot" w:pos="4502"/>
        </w:tabs>
        <w:rPr>
          <w:noProof/>
        </w:rPr>
      </w:pPr>
      <w:r w:rsidRPr="00CD694C">
        <w:rPr>
          <w:rFonts w:cs="Arial"/>
          <w:noProof/>
        </w:rPr>
        <w:t>Package</w:t>
      </w:r>
      <w:r>
        <w:rPr>
          <w:noProof/>
        </w:rPr>
        <w:t>, 58</w:t>
      </w:r>
    </w:p>
    <w:p w14:paraId="4984D847" w14:textId="77777777" w:rsidR="001C6946" w:rsidRDefault="001C6946">
      <w:pPr>
        <w:pStyle w:val="Index1"/>
        <w:tabs>
          <w:tab w:val="right" w:leader="dot" w:pos="4502"/>
        </w:tabs>
        <w:rPr>
          <w:noProof/>
        </w:rPr>
      </w:pPr>
      <w:r w:rsidRPr="00CD694C">
        <w:rPr>
          <w:rFonts w:cs="Arial"/>
          <w:noProof/>
        </w:rPr>
        <w:t>Part Property</w:t>
      </w:r>
      <w:r>
        <w:rPr>
          <w:noProof/>
        </w:rPr>
        <w:t>, 71</w:t>
      </w:r>
    </w:p>
    <w:p w14:paraId="086A04FF" w14:textId="77777777" w:rsidR="001C6946" w:rsidRDefault="001C6946">
      <w:pPr>
        <w:pStyle w:val="Index1"/>
        <w:tabs>
          <w:tab w:val="right" w:leader="dot" w:pos="4502"/>
        </w:tabs>
        <w:rPr>
          <w:noProof/>
        </w:rPr>
      </w:pPr>
      <w:r w:rsidRPr="00CD694C">
        <w:rPr>
          <w:rFonts w:cs="Arial"/>
          <w:noProof/>
        </w:rPr>
        <w:t>path expression</w:t>
      </w:r>
      <w:r>
        <w:rPr>
          <w:noProof/>
        </w:rPr>
        <w:t>, 74</w:t>
      </w:r>
    </w:p>
    <w:p w14:paraId="664E5F02" w14:textId="77777777" w:rsidR="001C6946" w:rsidRDefault="001C6946">
      <w:pPr>
        <w:pStyle w:val="Index1"/>
        <w:tabs>
          <w:tab w:val="right" w:leader="dot" w:pos="4502"/>
        </w:tabs>
        <w:rPr>
          <w:noProof/>
        </w:rPr>
      </w:pPr>
      <w:r w:rsidRPr="00CD694C">
        <w:rPr>
          <w:rFonts w:cs="Arial"/>
          <w:noProof/>
        </w:rPr>
        <w:t>Pattern</w:t>
      </w:r>
      <w:r>
        <w:rPr>
          <w:noProof/>
        </w:rPr>
        <w:t>, 71</w:t>
      </w:r>
    </w:p>
    <w:p w14:paraId="679FCEA7" w14:textId="77777777" w:rsidR="001C6946" w:rsidRDefault="001C6946">
      <w:pPr>
        <w:pStyle w:val="Index1"/>
        <w:tabs>
          <w:tab w:val="right" w:leader="dot" w:pos="4502"/>
        </w:tabs>
        <w:rPr>
          <w:noProof/>
        </w:rPr>
      </w:pPr>
      <w:r w:rsidRPr="00CD694C">
        <w:rPr>
          <w:rFonts w:cs="Arial"/>
          <w:noProof/>
        </w:rPr>
        <w:t>Pattern Element Strength</w:t>
      </w:r>
      <w:r>
        <w:rPr>
          <w:noProof/>
        </w:rPr>
        <w:t>, 74</w:t>
      </w:r>
    </w:p>
    <w:p w14:paraId="78C7D154" w14:textId="77777777" w:rsidR="001C6946" w:rsidRDefault="001C6946">
      <w:pPr>
        <w:pStyle w:val="Index1"/>
        <w:tabs>
          <w:tab w:val="right" w:leader="dot" w:pos="4502"/>
        </w:tabs>
        <w:rPr>
          <w:noProof/>
        </w:rPr>
      </w:pPr>
      <w:r w:rsidRPr="00CD694C">
        <w:rPr>
          <w:rFonts w:cs="Arial"/>
          <w:noProof/>
        </w:rPr>
        <w:t>Pattern of Type</w:t>
      </w:r>
      <w:r>
        <w:rPr>
          <w:noProof/>
        </w:rPr>
        <w:t>, 72</w:t>
      </w:r>
    </w:p>
    <w:p w14:paraId="24B67C9A" w14:textId="77777777" w:rsidR="001C6946" w:rsidRDefault="001C6946">
      <w:pPr>
        <w:pStyle w:val="Index1"/>
        <w:tabs>
          <w:tab w:val="right" w:leader="dot" w:pos="4502"/>
        </w:tabs>
        <w:rPr>
          <w:noProof/>
        </w:rPr>
      </w:pPr>
      <w:r w:rsidRPr="00CD694C">
        <w:rPr>
          <w:rFonts w:cs="Arial"/>
          <w:noProof/>
        </w:rPr>
        <w:t>Pattern Properties</w:t>
      </w:r>
      <w:r>
        <w:rPr>
          <w:noProof/>
        </w:rPr>
        <w:t>, 72</w:t>
      </w:r>
    </w:p>
    <w:p w14:paraId="07D6E7CE" w14:textId="77777777" w:rsidR="001C6946" w:rsidRDefault="001C6946">
      <w:pPr>
        <w:pStyle w:val="Index1"/>
        <w:tabs>
          <w:tab w:val="right" w:leader="dot" w:pos="4502"/>
        </w:tabs>
        <w:rPr>
          <w:noProof/>
        </w:rPr>
      </w:pPr>
      <w:r w:rsidRPr="00CD694C">
        <w:rPr>
          <w:rFonts w:cs="Arial"/>
          <w:noProof/>
        </w:rPr>
        <w:t>Pattern Property</w:t>
      </w:r>
      <w:r>
        <w:rPr>
          <w:noProof/>
        </w:rPr>
        <w:t>, 72</w:t>
      </w:r>
    </w:p>
    <w:p w14:paraId="5A8784BA" w14:textId="77777777" w:rsidR="001C6946" w:rsidRDefault="001C6946">
      <w:pPr>
        <w:pStyle w:val="Index1"/>
        <w:tabs>
          <w:tab w:val="right" w:leader="dot" w:pos="4502"/>
        </w:tabs>
        <w:rPr>
          <w:noProof/>
        </w:rPr>
      </w:pPr>
      <w:r w:rsidRPr="00CD694C">
        <w:rPr>
          <w:rFonts w:cs="Arial"/>
          <w:noProof/>
        </w:rPr>
        <w:t>Pattern property mapping</w:t>
      </w:r>
      <w:r>
        <w:rPr>
          <w:noProof/>
        </w:rPr>
        <w:t>, 199</w:t>
      </w:r>
    </w:p>
    <w:p w14:paraId="1BFBCAEF" w14:textId="77777777" w:rsidR="001C6946" w:rsidRDefault="001C6946">
      <w:pPr>
        <w:pStyle w:val="Index1"/>
        <w:tabs>
          <w:tab w:val="right" w:leader="dot" w:pos="4502"/>
        </w:tabs>
        <w:rPr>
          <w:noProof/>
        </w:rPr>
      </w:pPr>
      <w:r w:rsidRPr="00CD694C">
        <w:rPr>
          <w:rFonts w:cs="Arial"/>
          <w:noProof/>
        </w:rPr>
        <w:t>Pattern Property Subset</w:t>
      </w:r>
      <w:r>
        <w:rPr>
          <w:noProof/>
        </w:rPr>
        <w:t>, 73</w:t>
      </w:r>
    </w:p>
    <w:p w14:paraId="25A4F3DD" w14:textId="77777777" w:rsidR="001C6946" w:rsidRDefault="001C6946">
      <w:pPr>
        <w:pStyle w:val="Index1"/>
        <w:tabs>
          <w:tab w:val="right" w:leader="dot" w:pos="4502"/>
        </w:tabs>
        <w:rPr>
          <w:noProof/>
        </w:rPr>
      </w:pPr>
      <w:r w:rsidRPr="00CD694C">
        <w:rPr>
          <w:rFonts w:cs="Arial"/>
          <w:noProof/>
        </w:rPr>
        <w:t>Pattern Relationship</w:t>
      </w:r>
      <w:r>
        <w:rPr>
          <w:noProof/>
        </w:rPr>
        <w:t>, 73</w:t>
      </w:r>
    </w:p>
    <w:p w14:paraId="442C323D" w14:textId="77777777" w:rsidR="001C6946" w:rsidRDefault="001C6946">
      <w:pPr>
        <w:pStyle w:val="Index1"/>
        <w:tabs>
          <w:tab w:val="right" w:leader="dot" w:pos="4502"/>
        </w:tabs>
        <w:rPr>
          <w:noProof/>
        </w:rPr>
      </w:pPr>
      <w:r w:rsidRPr="00CD694C">
        <w:rPr>
          <w:rFonts w:cs="Arial"/>
          <w:noProof/>
        </w:rPr>
        <w:t>Phase</w:t>
      </w:r>
      <w:r>
        <w:rPr>
          <w:noProof/>
        </w:rPr>
        <w:t>, 104</w:t>
      </w:r>
    </w:p>
    <w:p w14:paraId="6E90168A" w14:textId="77777777" w:rsidR="001C6946" w:rsidRDefault="001C6946">
      <w:pPr>
        <w:pStyle w:val="Index1"/>
        <w:tabs>
          <w:tab w:val="right" w:leader="dot" w:pos="4502"/>
        </w:tabs>
        <w:rPr>
          <w:noProof/>
        </w:rPr>
      </w:pPr>
      <w:r w:rsidRPr="00CD694C">
        <w:rPr>
          <w:rFonts w:cs="Arial"/>
          <w:noProof/>
        </w:rPr>
        <w:t>Physical Package</w:t>
      </w:r>
      <w:r>
        <w:rPr>
          <w:noProof/>
        </w:rPr>
        <w:t>, 58</w:t>
      </w:r>
    </w:p>
    <w:p w14:paraId="28BD97CE" w14:textId="77777777" w:rsidR="001C6946" w:rsidRDefault="001C6946">
      <w:pPr>
        <w:pStyle w:val="Index1"/>
        <w:tabs>
          <w:tab w:val="right" w:leader="dot" w:pos="4502"/>
        </w:tabs>
        <w:rPr>
          <w:noProof/>
        </w:rPr>
      </w:pPr>
      <w:r w:rsidRPr="00CD694C">
        <w:rPr>
          <w:rFonts w:cs="Arial"/>
          <w:noProof/>
        </w:rPr>
        <w:t>preferred for</w:t>
      </w:r>
      <w:r>
        <w:rPr>
          <w:noProof/>
        </w:rPr>
        <w:t>, 50</w:t>
      </w:r>
    </w:p>
    <w:p w14:paraId="0C75946D" w14:textId="77777777" w:rsidR="001C6946" w:rsidRDefault="001C6946">
      <w:pPr>
        <w:pStyle w:val="Index1"/>
        <w:tabs>
          <w:tab w:val="right" w:leader="dot" w:pos="4502"/>
        </w:tabs>
        <w:rPr>
          <w:noProof/>
        </w:rPr>
      </w:pPr>
      <w:r w:rsidRPr="00CD694C">
        <w:rPr>
          <w:rFonts w:cs="Arial"/>
          <w:noProof/>
        </w:rPr>
        <w:t>Prefix</w:t>
      </w:r>
      <w:r>
        <w:rPr>
          <w:noProof/>
        </w:rPr>
        <w:t>, 58</w:t>
      </w:r>
    </w:p>
    <w:p w14:paraId="15CBE43B" w14:textId="77777777" w:rsidR="001C6946" w:rsidRDefault="001C6946">
      <w:pPr>
        <w:pStyle w:val="Index1"/>
        <w:tabs>
          <w:tab w:val="right" w:leader="dot" w:pos="4502"/>
        </w:tabs>
        <w:rPr>
          <w:noProof/>
        </w:rPr>
      </w:pPr>
      <w:r w:rsidRPr="00CD694C">
        <w:rPr>
          <w:rFonts w:cs="Arial"/>
          <w:noProof/>
        </w:rPr>
        <w:t>prefix of</w:t>
      </w:r>
      <w:r>
        <w:rPr>
          <w:noProof/>
        </w:rPr>
        <w:t>, 58</w:t>
      </w:r>
    </w:p>
    <w:p w14:paraId="49FF5B9D" w14:textId="77777777" w:rsidR="001C6946" w:rsidRDefault="001C6946">
      <w:pPr>
        <w:pStyle w:val="Index1"/>
        <w:tabs>
          <w:tab w:val="right" w:leader="dot" w:pos="4502"/>
        </w:tabs>
        <w:rPr>
          <w:noProof/>
        </w:rPr>
      </w:pPr>
      <w:r w:rsidRPr="00CD694C">
        <w:rPr>
          <w:rFonts w:cs="Arial"/>
          <w:noProof/>
        </w:rPr>
        <w:t>prerequisite type</w:t>
      </w:r>
      <w:r>
        <w:rPr>
          <w:noProof/>
        </w:rPr>
        <w:t>, 90</w:t>
      </w:r>
    </w:p>
    <w:p w14:paraId="646A6801" w14:textId="77777777" w:rsidR="001C6946" w:rsidRDefault="001C6946">
      <w:pPr>
        <w:pStyle w:val="Index1"/>
        <w:tabs>
          <w:tab w:val="right" w:leader="dot" w:pos="4502"/>
        </w:tabs>
        <w:rPr>
          <w:noProof/>
        </w:rPr>
      </w:pPr>
      <w:r w:rsidRPr="00CD694C">
        <w:rPr>
          <w:rFonts w:cs="Arial"/>
          <w:noProof/>
        </w:rPr>
        <w:t>properties of type</w:t>
      </w:r>
      <w:r>
        <w:rPr>
          <w:noProof/>
        </w:rPr>
        <w:t>, 90</w:t>
      </w:r>
    </w:p>
    <w:p w14:paraId="6124E3A0" w14:textId="77777777" w:rsidR="001C6946" w:rsidRDefault="001C6946">
      <w:pPr>
        <w:pStyle w:val="Index1"/>
        <w:tabs>
          <w:tab w:val="right" w:leader="dot" w:pos="4502"/>
        </w:tabs>
        <w:rPr>
          <w:noProof/>
        </w:rPr>
      </w:pPr>
      <w:r w:rsidRPr="00CD694C">
        <w:rPr>
          <w:rFonts w:cs="Arial"/>
          <w:noProof/>
        </w:rPr>
        <w:t>Properties Relationship</w:t>
      </w:r>
      <w:r>
        <w:rPr>
          <w:noProof/>
        </w:rPr>
        <w:t>, 78</w:t>
      </w:r>
    </w:p>
    <w:p w14:paraId="5F3D553A" w14:textId="77777777" w:rsidR="001C6946" w:rsidRDefault="001C6946">
      <w:pPr>
        <w:pStyle w:val="Index1"/>
        <w:tabs>
          <w:tab w:val="right" w:leader="dot" w:pos="4502"/>
        </w:tabs>
        <w:rPr>
          <w:noProof/>
        </w:rPr>
      </w:pPr>
      <w:r w:rsidRPr="00CD694C">
        <w:rPr>
          <w:rFonts w:cs="Arial"/>
          <w:noProof/>
        </w:rPr>
        <w:t>Property Binding</w:t>
      </w:r>
      <w:r>
        <w:rPr>
          <w:noProof/>
        </w:rPr>
        <w:t>, 78</w:t>
      </w:r>
    </w:p>
    <w:p w14:paraId="4EFB85AF" w14:textId="77777777" w:rsidR="001C6946" w:rsidRDefault="001C6946">
      <w:pPr>
        <w:pStyle w:val="Index1"/>
        <w:tabs>
          <w:tab w:val="right" w:leader="dot" w:pos="4502"/>
        </w:tabs>
        <w:rPr>
          <w:noProof/>
        </w:rPr>
      </w:pPr>
      <w:r>
        <w:rPr>
          <w:noProof/>
        </w:rPr>
        <w:t>Property Chains, 167</w:t>
      </w:r>
    </w:p>
    <w:p w14:paraId="22446ED5" w14:textId="77777777" w:rsidR="001C6946" w:rsidRDefault="001C6946">
      <w:pPr>
        <w:pStyle w:val="Index1"/>
        <w:tabs>
          <w:tab w:val="right" w:leader="dot" w:pos="4502"/>
        </w:tabs>
        <w:rPr>
          <w:noProof/>
        </w:rPr>
      </w:pPr>
      <w:r w:rsidRPr="00CD694C">
        <w:rPr>
          <w:rFonts w:cs="Arial"/>
          <w:noProof/>
        </w:rPr>
        <w:t>Property Constraint</w:t>
      </w:r>
      <w:r>
        <w:rPr>
          <w:noProof/>
        </w:rPr>
        <w:t>, 89</w:t>
      </w:r>
    </w:p>
    <w:p w14:paraId="365C9634" w14:textId="77777777" w:rsidR="001C6946" w:rsidRDefault="001C6946">
      <w:pPr>
        <w:pStyle w:val="Index1"/>
        <w:tabs>
          <w:tab w:val="right" w:leader="dot" w:pos="4502"/>
        </w:tabs>
        <w:rPr>
          <w:noProof/>
        </w:rPr>
      </w:pPr>
      <w:r w:rsidRPr="00CD694C">
        <w:rPr>
          <w:rFonts w:cs="Arial"/>
          <w:noProof/>
        </w:rPr>
        <w:t>property end</w:t>
      </w:r>
      <w:r>
        <w:rPr>
          <w:noProof/>
        </w:rPr>
        <w:t>, 62</w:t>
      </w:r>
    </w:p>
    <w:p w14:paraId="18FB24E8" w14:textId="77777777" w:rsidR="001C6946" w:rsidRDefault="001C6946">
      <w:pPr>
        <w:pStyle w:val="Index1"/>
        <w:tabs>
          <w:tab w:val="right" w:leader="dot" w:pos="4502"/>
        </w:tabs>
        <w:rPr>
          <w:noProof/>
        </w:rPr>
      </w:pPr>
      <w:r w:rsidRPr="00CD694C">
        <w:rPr>
          <w:rFonts w:cs="Arial"/>
          <w:noProof/>
        </w:rPr>
        <w:t>Property End</w:t>
      </w:r>
      <w:r>
        <w:rPr>
          <w:noProof/>
        </w:rPr>
        <w:t>, 63</w:t>
      </w:r>
    </w:p>
    <w:p w14:paraId="75C38DDA" w14:textId="77777777" w:rsidR="001C6946" w:rsidRDefault="001C6946">
      <w:pPr>
        <w:pStyle w:val="Index1"/>
        <w:tabs>
          <w:tab w:val="right" w:leader="dot" w:pos="4502"/>
        </w:tabs>
        <w:rPr>
          <w:noProof/>
        </w:rPr>
      </w:pPr>
      <w:r w:rsidRPr="00CD694C">
        <w:rPr>
          <w:rFonts w:cs="Arial"/>
          <w:noProof/>
        </w:rPr>
        <w:t>Property hierarchy mapping</w:t>
      </w:r>
      <w:r>
        <w:rPr>
          <w:noProof/>
        </w:rPr>
        <w:t>, 200</w:t>
      </w:r>
    </w:p>
    <w:p w14:paraId="6A25DF86" w14:textId="77777777" w:rsidR="001C6946" w:rsidRDefault="001C6946">
      <w:pPr>
        <w:pStyle w:val="Index1"/>
        <w:tabs>
          <w:tab w:val="right" w:leader="dot" w:pos="4502"/>
        </w:tabs>
        <w:rPr>
          <w:noProof/>
        </w:rPr>
      </w:pPr>
      <w:r w:rsidRPr="00CD694C">
        <w:rPr>
          <w:rFonts w:cs="Arial"/>
          <w:noProof/>
        </w:rPr>
        <w:t>property of</w:t>
      </w:r>
      <w:r>
        <w:rPr>
          <w:noProof/>
        </w:rPr>
        <w:t>, 78</w:t>
      </w:r>
    </w:p>
    <w:p w14:paraId="49FD1748" w14:textId="77777777" w:rsidR="001C6946" w:rsidRDefault="001C6946">
      <w:pPr>
        <w:pStyle w:val="Index1"/>
        <w:tabs>
          <w:tab w:val="right" w:leader="dot" w:pos="4502"/>
        </w:tabs>
        <w:rPr>
          <w:noProof/>
        </w:rPr>
      </w:pPr>
      <w:r w:rsidRPr="00CD694C">
        <w:rPr>
          <w:rFonts w:cs="Arial"/>
          <w:noProof/>
        </w:rPr>
        <w:t>Property Transitivity Constraint</w:t>
      </w:r>
      <w:r>
        <w:rPr>
          <w:noProof/>
        </w:rPr>
        <w:t>, 89</w:t>
      </w:r>
    </w:p>
    <w:p w14:paraId="0D730BD0" w14:textId="77777777" w:rsidR="001C6946" w:rsidRDefault="001C6946">
      <w:pPr>
        <w:pStyle w:val="Index1"/>
        <w:tabs>
          <w:tab w:val="right" w:leader="dot" w:pos="4502"/>
        </w:tabs>
        <w:rPr>
          <w:noProof/>
        </w:rPr>
      </w:pPr>
      <w:r w:rsidRPr="00CD694C">
        <w:rPr>
          <w:rFonts w:cs="Arial"/>
          <w:noProof/>
        </w:rPr>
        <w:t>Property Type</w:t>
      </w:r>
      <w:r>
        <w:rPr>
          <w:noProof/>
        </w:rPr>
        <w:t>, 78, 89</w:t>
      </w:r>
    </w:p>
    <w:p w14:paraId="1198D832" w14:textId="77777777" w:rsidR="001C6946" w:rsidRDefault="001C6946">
      <w:pPr>
        <w:pStyle w:val="Index1"/>
        <w:tabs>
          <w:tab w:val="right" w:leader="dot" w:pos="4502"/>
        </w:tabs>
        <w:rPr>
          <w:noProof/>
        </w:rPr>
      </w:pPr>
      <w:r w:rsidRPr="00CD694C">
        <w:rPr>
          <w:rFonts w:cs="Arial"/>
          <w:noProof/>
        </w:rPr>
        <w:t>Property Type Constraint</w:t>
      </w:r>
      <w:r>
        <w:rPr>
          <w:noProof/>
        </w:rPr>
        <w:t>, 90</w:t>
      </w:r>
    </w:p>
    <w:p w14:paraId="2FAAC165" w14:textId="77777777" w:rsidR="001C6946" w:rsidRDefault="001C6946">
      <w:pPr>
        <w:pStyle w:val="Index1"/>
        <w:tabs>
          <w:tab w:val="right" w:leader="dot" w:pos="4502"/>
        </w:tabs>
        <w:rPr>
          <w:noProof/>
        </w:rPr>
      </w:pPr>
      <w:r w:rsidRPr="00CD694C">
        <w:rPr>
          <w:rFonts w:cs="Arial"/>
          <w:noProof/>
        </w:rPr>
        <w:t>Proposition</w:t>
      </w:r>
      <w:r>
        <w:rPr>
          <w:noProof/>
        </w:rPr>
        <w:t>, 100</w:t>
      </w:r>
    </w:p>
    <w:p w14:paraId="44CA0141" w14:textId="77777777" w:rsidR="001C6946" w:rsidRDefault="001C6946">
      <w:pPr>
        <w:pStyle w:val="Index1"/>
        <w:tabs>
          <w:tab w:val="right" w:leader="dot" w:pos="4502"/>
        </w:tabs>
        <w:rPr>
          <w:noProof/>
        </w:rPr>
      </w:pPr>
      <w:r w:rsidRPr="00CD694C">
        <w:rPr>
          <w:rFonts w:cs="Arial"/>
          <w:noProof/>
        </w:rPr>
        <w:lastRenderedPageBreak/>
        <w:t>Quantified Property</w:t>
      </w:r>
      <w:r>
        <w:rPr>
          <w:noProof/>
        </w:rPr>
        <w:t>, 73</w:t>
      </w:r>
    </w:p>
    <w:p w14:paraId="149EF1FC" w14:textId="77777777" w:rsidR="001C6946" w:rsidRDefault="001C6946">
      <w:pPr>
        <w:pStyle w:val="Index1"/>
        <w:tabs>
          <w:tab w:val="right" w:leader="dot" w:pos="4502"/>
        </w:tabs>
        <w:rPr>
          <w:noProof/>
        </w:rPr>
      </w:pPr>
      <w:r w:rsidRPr="00CD694C">
        <w:rPr>
          <w:rFonts w:cs="Arial"/>
          <w:noProof/>
        </w:rPr>
        <w:t>quantifier</w:t>
      </w:r>
      <w:r>
        <w:rPr>
          <w:noProof/>
        </w:rPr>
        <w:t>, 73</w:t>
      </w:r>
    </w:p>
    <w:p w14:paraId="30B5FC15" w14:textId="77777777" w:rsidR="001C6946" w:rsidRDefault="001C6946">
      <w:pPr>
        <w:pStyle w:val="Index1"/>
        <w:tabs>
          <w:tab w:val="right" w:leader="dot" w:pos="4502"/>
        </w:tabs>
        <w:rPr>
          <w:noProof/>
        </w:rPr>
      </w:pPr>
      <w:r w:rsidRPr="00CD694C">
        <w:rPr>
          <w:rFonts w:cs="Arial"/>
          <w:noProof/>
        </w:rPr>
        <w:t>Quantifier</w:t>
      </w:r>
      <w:r>
        <w:rPr>
          <w:noProof/>
        </w:rPr>
        <w:t>, 75</w:t>
      </w:r>
    </w:p>
    <w:p w14:paraId="5094798F" w14:textId="77777777" w:rsidR="001C6946" w:rsidRDefault="001C6946">
      <w:pPr>
        <w:pStyle w:val="Index1"/>
        <w:tabs>
          <w:tab w:val="right" w:leader="dot" w:pos="4502"/>
        </w:tabs>
        <w:rPr>
          <w:noProof/>
        </w:rPr>
      </w:pPr>
      <w:r w:rsidRPr="00CD694C">
        <w:rPr>
          <w:rFonts w:cs="Arial"/>
          <w:noProof/>
        </w:rPr>
        <w:t>Quantity kind</w:t>
      </w:r>
      <w:r>
        <w:rPr>
          <w:noProof/>
        </w:rPr>
        <w:t>, 108</w:t>
      </w:r>
    </w:p>
    <w:p w14:paraId="6B084B2C" w14:textId="77777777" w:rsidR="001C6946" w:rsidRDefault="001C6946">
      <w:pPr>
        <w:pStyle w:val="Index1"/>
        <w:tabs>
          <w:tab w:val="right" w:leader="dot" w:pos="4502"/>
        </w:tabs>
        <w:rPr>
          <w:noProof/>
        </w:rPr>
      </w:pPr>
      <w:r w:rsidRPr="00CD694C">
        <w:rPr>
          <w:rFonts w:cs="Arial"/>
          <w:noProof/>
        </w:rPr>
        <w:t>Quantity Value</w:t>
      </w:r>
      <w:r>
        <w:rPr>
          <w:noProof/>
        </w:rPr>
        <w:t>, 108</w:t>
      </w:r>
    </w:p>
    <w:p w14:paraId="3838CA3A" w14:textId="77777777" w:rsidR="001C6946" w:rsidRDefault="001C6946">
      <w:pPr>
        <w:pStyle w:val="Index1"/>
        <w:tabs>
          <w:tab w:val="right" w:leader="dot" w:pos="4502"/>
        </w:tabs>
        <w:rPr>
          <w:noProof/>
        </w:rPr>
      </w:pPr>
      <w:r w:rsidRPr="00CD694C">
        <w:rPr>
          <w:rFonts w:cs="Arial"/>
          <w:noProof/>
        </w:rPr>
        <w:t>ratio</w:t>
      </w:r>
      <w:r>
        <w:rPr>
          <w:noProof/>
        </w:rPr>
        <w:t>, 109</w:t>
      </w:r>
    </w:p>
    <w:p w14:paraId="75B2D4A1" w14:textId="77777777" w:rsidR="001C6946" w:rsidRDefault="001C6946">
      <w:pPr>
        <w:pStyle w:val="Index1"/>
        <w:tabs>
          <w:tab w:val="right" w:leader="dot" w:pos="4502"/>
        </w:tabs>
        <w:rPr>
          <w:noProof/>
        </w:rPr>
      </w:pPr>
      <w:r w:rsidRPr="00CD694C">
        <w:rPr>
          <w:rFonts w:cs="Arial"/>
          <w:noProof/>
        </w:rPr>
        <w:t>received by</w:t>
      </w:r>
      <w:r>
        <w:rPr>
          <w:noProof/>
        </w:rPr>
        <w:t>, 47</w:t>
      </w:r>
    </w:p>
    <w:p w14:paraId="68942237" w14:textId="77777777" w:rsidR="001C6946" w:rsidRDefault="001C6946">
      <w:pPr>
        <w:pStyle w:val="Index1"/>
        <w:tabs>
          <w:tab w:val="right" w:leader="dot" w:pos="4502"/>
        </w:tabs>
        <w:rPr>
          <w:noProof/>
        </w:rPr>
      </w:pPr>
      <w:r w:rsidRPr="00CD694C">
        <w:rPr>
          <w:rFonts w:cs="Arial"/>
          <w:noProof/>
        </w:rPr>
        <w:t>receiver</w:t>
      </w:r>
      <w:r>
        <w:rPr>
          <w:noProof/>
        </w:rPr>
        <w:t>, 47</w:t>
      </w:r>
    </w:p>
    <w:p w14:paraId="15F19065" w14:textId="77777777" w:rsidR="001C6946" w:rsidRDefault="001C6946">
      <w:pPr>
        <w:pStyle w:val="Index1"/>
        <w:tabs>
          <w:tab w:val="right" w:leader="dot" w:pos="4502"/>
        </w:tabs>
        <w:rPr>
          <w:noProof/>
        </w:rPr>
      </w:pPr>
      <w:r w:rsidRPr="00CD694C">
        <w:rPr>
          <w:rFonts w:cs="Arial"/>
          <w:noProof/>
        </w:rPr>
        <w:t>Record</w:t>
      </w:r>
      <w:r>
        <w:rPr>
          <w:noProof/>
        </w:rPr>
        <w:t>, 96</w:t>
      </w:r>
    </w:p>
    <w:p w14:paraId="6F3D2232" w14:textId="77777777" w:rsidR="001C6946" w:rsidRDefault="001C6946">
      <w:pPr>
        <w:pStyle w:val="Index1"/>
        <w:tabs>
          <w:tab w:val="right" w:leader="dot" w:pos="4502"/>
        </w:tabs>
        <w:rPr>
          <w:noProof/>
        </w:rPr>
      </w:pPr>
      <w:r w:rsidRPr="00CD694C">
        <w:rPr>
          <w:rFonts w:cs="Arial"/>
          <w:noProof/>
        </w:rPr>
        <w:t>Record of a thing</w:t>
      </w:r>
      <w:r>
        <w:rPr>
          <w:noProof/>
        </w:rPr>
        <w:t>, 68</w:t>
      </w:r>
    </w:p>
    <w:p w14:paraId="1755B826" w14:textId="77777777" w:rsidR="001C6946" w:rsidRDefault="001C6946">
      <w:pPr>
        <w:pStyle w:val="Index1"/>
        <w:tabs>
          <w:tab w:val="right" w:leader="dot" w:pos="4502"/>
        </w:tabs>
        <w:rPr>
          <w:noProof/>
        </w:rPr>
      </w:pPr>
      <w:r w:rsidRPr="00CD694C">
        <w:rPr>
          <w:rFonts w:cs="Arial"/>
          <w:noProof/>
        </w:rPr>
        <w:t>Record Type</w:t>
      </w:r>
      <w:r>
        <w:rPr>
          <w:noProof/>
        </w:rPr>
        <w:t>, 96</w:t>
      </w:r>
    </w:p>
    <w:p w14:paraId="4E865781" w14:textId="77777777" w:rsidR="001C6946" w:rsidRDefault="001C6946">
      <w:pPr>
        <w:pStyle w:val="Index1"/>
        <w:tabs>
          <w:tab w:val="right" w:leader="dot" w:pos="4502"/>
        </w:tabs>
        <w:rPr>
          <w:noProof/>
        </w:rPr>
      </w:pPr>
      <w:r w:rsidRPr="00CD694C">
        <w:rPr>
          <w:rFonts w:cs="Arial"/>
          <w:noProof/>
        </w:rPr>
        <w:t>Record types for a type</w:t>
      </w:r>
      <w:r>
        <w:rPr>
          <w:noProof/>
        </w:rPr>
        <w:t>, 97</w:t>
      </w:r>
    </w:p>
    <w:p w14:paraId="12D7D791" w14:textId="77777777" w:rsidR="001C6946" w:rsidRDefault="001C6946">
      <w:pPr>
        <w:pStyle w:val="Index1"/>
        <w:tabs>
          <w:tab w:val="right" w:leader="dot" w:pos="4502"/>
        </w:tabs>
        <w:rPr>
          <w:noProof/>
        </w:rPr>
      </w:pPr>
      <w:r w:rsidRPr="00CD694C">
        <w:rPr>
          <w:rFonts w:cs="Arial"/>
          <w:noProof/>
        </w:rPr>
        <w:t>recording typs</w:t>
      </w:r>
      <w:r>
        <w:rPr>
          <w:noProof/>
        </w:rPr>
        <w:t>, 97</w:t>
      </w:r>
    </w:p>
    <w:p w14:paraId="7D759822" w14:textId="77777777" w:rsidR="001C6946" w:rsidRDefault="001C6946">
      <w:pPr>
        <w:pStyle w:val="Index1"/>
        <w:tabs>
          <w:tab w:val="right" w:leader="dot" w:pos="4502"/>
        </w:tabs>
        <w:rPr>
          <w:noProof/>
        </w:rPr>
      </w:pPr>
      <w:r w:rsidRPr="00CD694C">
        <w:rPr>
          <w:rFonts w:cs="Arial"/>
          <w:noProof/>
        </w:rPr>
        <w:t>redefines</w:t>
      </w:r>
      <w:r>
        <w:rPr>
          <w:noProof/>
        </w:rPr>
        <w:t>, 91</w:t>
      </w:r>
    </w:p>
    <w:p w14:paraId="235A54FA" w14:textId="77777777" w:rsidR="001C6946" w:rsidRDefault="001C6946">
      <w:pPr>
        <w:pStyle w:val="Index1"/>
        <w:tabs>
          <w:tab w:val="right" w:leader="dot" w:pos="4502"/>
        </w:tabs>
        <w:rPr>
          <w:noProof/>
        </w:rPr>
      </w:pPr>
      <w:r w:rsidRPr="00CD694C">
        <w:rPr>
          <w:rFonts w:cs="Arial"/>
          <w:noProof/>
        </w:rPr>
        <w:t>reference end</w:t>
      </w:r>
      <w:r>
        <w:rPr>
          <w:noProof/>
        </w:rPr>
        <w:t>, 64</w:t>
      </w:r>
    </w:p>
    <w:p w14:paraId="5B7AC1C7" w14:textId="77777777" w:rsidR="001C6946" w:rsidRDefault="001C6946">
      <w:pPr>
        <w:pStyle w:val="Index1"/>
        <w:tabs>
          <w:tab w:val="right" w:leader="dot" w:pos="4502"/>
        </w:tabs>
        <w:rPr>
          <w:noProof/>
        </w:rPr>
      </w:pPr>
      <w:r w:rsidRPr="00CD694C">
        <w:rPr>
          <w:rFonts w:cs="Arial"/>
          <w:noProof/>
        </w:rPr>
        <w:t>Reference Map End</w:t>
      </w:r>
      <w:r>
        <w:rPr>
          <w:noProof/>
        </w:rPr>
        <w:t>, 64</w:t>
      </w:r>
    </w:p>
    <w:p w14:paraId="0F68C9A9" w14:textId="77777777" w:rsidR="001C6946" w:rsidRDefault="001C6946">
      <w:pPr>
        <w:pStyle w:val="Index1"/>
        <w:tabs>
          <w:tab w:val="right" w:leader="dot" w:pos="4502"/>
        </w:tabs>
        <w:rPr>
          <w:noProof/>
        </w:rPr>
      </w:pPr>
      <w:r w:rsidRPr="00CD694C">
        <w:rPr>
          <w:rFonts w:cs="Arial"/>
          <w:noProof/>
        </w:rPr>
        <w:t>reference mapping</w:t>
      </w:r>
      <w:r>
        <w:rPr>
          <w:noProof/>
        </w:rPr>
        <w:t>, 64</w:t>
      </w:r>
    </w:p>
    <w:p w14:paraId="420D0E1E" w14:textId="77777777" w:rsidR="001C6946" w:rsidRDefault="001C6946">
      <w:pPr>
        <w:pStyle w:val="Index1"/>
        <w:tabs>
          <w:tab w:val="right" w:leader="dot" w:pos="4502"/>
        </w:tabs>
        <w:rPr>
          <w:noProof/>
        </w:rPr>
      </w:pPr>
      <w:r w:rsidRPr="00CD694C">
        <w:rPr>
          <w:rFonts w:cs="Arial"/>
          <w:noProof/>
        </w:rPr>
        <w:t>reference pattern</w:t>
      </w:r>
      <w:r>
        <w:rPr>
          <w:noProof/>
        </w:rPr>
        <w:t>, 64</w:t>
      </w:r>
    </w:p>
    <w:p w14:paraId="09E377CF" w14:textId="77777777" w:rsidR="001C6946" w:rsidRDefault="001C6946">
      <w:pPr>
        <w:pStyle w:val="Index1"/>
        <w:tabs>
          <w:tab w:val="right" w:leader="dot" w:pos="4502"/>
        </w:tabs>
        <w:rPr>
          <w:noProof/>
        </w:rPr>
      </w:pPr>
      <w:r w:rsidRPr="00CD694C">
        <w:rPr>
          <w:rFonts w:cs="Arial"/>
          <w:noProof/>
        </w:rPr>
        <w:t>Reference Pattern Relation</w:t>
      </w:r>
      <w:r>
        <w:rPr>
          <w:noProof/>
        </w:rPr>
        <w:t>, 64</w:t>
      </w:r>
    </w:p>
    <w:p w14:paraId="7677EAAE" w14:textId="77777777" w:rsidR="001C6946" w:rsidRDefault="001C6946">
      <w:pPr>
        <w:pStyle w:val="Index1"/>
        <w:tabs>
          <w:tab w:val="right" w:leader="dot" w:pos="4502"/>
        </w:tabs>
        <w:rPr>
          <w:noProof/>
        </w:rPr>
      </w:pPr>
      <w:r w:rsidRPr="00CD694C">
        <w:rPr>
          <w:rFonts w:cs="Arial"/>
          <w:noProof/>
        </w:rPr>
        <w:t>referenced by</w:t>
      </w:r>
      <w:r>
        <w:rPr>
          <w:noProof/>
        </w:rPr>
        <w:t>, 44, 58</w:t>
      </w:r>
    </w:p>
    <w:p w14:paraId="71731509" w14:textId="77777777" w:rsidR="001C6946" w:rsidRDefault="001C6946">
      <w:pPr>
        <w:pStyle w:val="Index1"/>
        <w:tabs>
          <w:tab w:val="right" w:leader="dot" w:pos="4502"/>
        </w:tabs>
        <w:rPr>
          <w:noProof/>
        </w:rPr>
      </w:pPr>
      <w:r w:rsidRPr="00CD694C">
        <w:rPr>
          <w:rFonts w:cs="Arial"/>
          <w:noProof/>
        </w:rPr>
        <w:t>Referenced scope</w:t>
      </w:r>
      <w:r>
        <w:rPr>
          <w:noProof/>
        </w:rPr>
        <w:t>, 58</w:t>
      </w:r>
    </w:p>
    <w:p w14:paraId="66FAF5F9" w14:textId="77777777" w:rsidR="001C6946" w:rsidRDefault="001C6946">
      <w:pPr>
        <w:pStyle w:val="Index1"/>
        <w:tabs>
          <w:tab w:val="right" w:leader="dot" w:pos="4502"/>
        </w:tabs>
        <w:rPr>
          <w:noProof/>
        </w:rPr>
      </w:pPr>
      <w:r w:rsidRPr="00CD694C">
        <w:rPr>
          <w:rFonts w:cs="Arial"/>
          <w:noProof/>
        </w:rPr>
        <w:t>Referenced System of Units</w:t>
      </w:r>
      <w:r>
        <w:rPr>
          <w:noProof/>
        </w:rPr>
        <w:t>, 108</w:t>
      </w:r>
    </w:p>
    <w:p w14:paraId="44BB4D77" w14:textId="77777777" w:rsidR="001C6946" w:rsidRDefault="001C6946">
      <w:pPr>
        <w:pStyle w:val="Index1"/>
        <w:tabs>
          <w:tab w:val="right" w:leader="dot" w:pos="4502"/>
        </w:tabs>
        <w:rPr>
          <w:noProof/>
        </w:rPr>
      </w:pPr>
      <w:r w:rsidRPr="00CD694C">
        <w:rPr>
          <w:rFonts w:cs="Arial"/>
          <w:noProof/>
        </w:rPr>
        <w:t>references</w:t>
      </w:r>
      <w:r>
        <w:rPr>
          <w:noProof/>
        </w:rPr>
        <w:t>, 59</w:t>
      </w:r>
    </w:p>
    <w:p w14:paraId="6097994F" w14:textId="77777777" w:rsidR="001C6946" w:rsidRDefault="001C6946">
      <w:pPr>
        <w:pStyle w:val="Index1"/>
        <w:tabs>
          <w:tab w:val="right" w:leader="dot" w:pos="4502"/>
        </w:tabs>
        <w:rPr>
          <w:noProof/>
        </w:rPr>
      </w:pPr>
      <w:r w:rsidRPr="00CD694C">
        <w:rPr>
          <w:rFonts w:cs="Arial"/>
          <w:noProof/>
        </w:rPr>
        <w:t>Relationship</w:t>
      </w:r>
      <w:r>
        <w:rPr>
          <w:noProof/>
        </w:rPr>
        <w:t>, 80</w:t>
      </w:r>
    </w:p>
    <w:p w14:paraId="32E145B0" w14:textId="77777777" w:rsidR="001C6946" w:rsidRDefault="001C6946">
      <w:pPr>
        <w:pStyle w:val="Index1"/>
        <w:tabs>
          <w:tab w:val="right" w:leader="dot" w:pos="4502"/>
        </w:tabs>
        <w:rPr>
          <w:noProof/>
        </w:rPr>
      </w:pPr>
      <w:r w:rsidRPr="00CD694C">
        <w:rPr>
          <w:rFonts w:cs="Arial"/>
          <w:noProof/>
        </w:rPr>
        <w:t>relationship end</w:t>
      </w:r>
      <w:r>
        <w:rPr>
          <w:noProof/>
        </w:rPr>
        <w:t>, 62</w:t>
      </w:r>
    </w:p>
    <w:p w14:paraId="073B508D" w14:textId="77777777" w:rsidR="001C6946" w:rsidRDefault="001C6946">
      <w:pPr>
        <w:pStyle w:val="Index1"/>
        <w:tabs>
          <w:tab w:val="right" w:leader="dot" w:pos="4502"/>
        </w:tabs>
        <w:rPr>
          <w:noProof/>
        </w:rPr>
      </w:pPr>
      <w:r w:rsidRPr="00CD694C">
        <w:rPr>
          <w:rFonts w:cs="Arial"/>
          <w:noProof/>
        </w:rPr>
        <w:t>Relationship End</w:t>
      </w:r>
      <w:r>
        <w:rPr>
          <w:noProof/>
        </w:rPr>
        <w:t>, 64</w:t>
      </w:r>
    </w:p>
    <w:p w14:paraId="098DDC03" w14:textId="77777777" w:rsidR="001C6946" w:rsidRDefault="001C6946">
      <w:pPr>
        <w:pStyle w:val="Index1"/>
        <w:tabs>
          <w:tab w:val="right" w:leader="dot" w:pos="4502"/>
        </w:tabs>
        <w:rPr>
          <w:noProof/>
        </w:rPr>
      </w:pPr>
      <w:r w:rsidRPr="00CD694C">
        <w:rPr>
          <w:rFonts w:cs="Arial"/>
          <w:noProof/>
        </w:rPr>
        <w:t>Relationship Type</w:t>
      </w:r>
      <w:r>
        <w:rPr>
          <w:noProof/>
        </w:rPr>
        <w:t>, 81</w:t>
      </w:r>
    </w:p>
    <w:p w14:paraId="223E07B4" w14:textId="77777777" w:rsidR="001C6946" w:rsidRDefault="001C6946">
      <w:pPr>
        <w:pStyle w:val="Index1"/>
        <w:tabs>
          <w:tab w:val="right" w:leader="dot" w:pos="4502"/>
        </w:tabs>
        <w:rPr>
          <w:noProof/>
        </w:rPr>
      </w:pPr>
      <w:r w:rsidRPr="00CD694C">
        <w:rPr>
          <w:rFonts w:cs="Arial"/>
          <w:noProof/>
        </w:rPr>
        <w:t>Relative Property</w:t>
      </w:r>
      <w:r>
        <w:rPr>
          <w:noProof/>
        </w:rPr>
        <w:t>, 74</w:t>
      </w:r>
    </w:p>
    <w:p w14:paraId="40BA491A" w14:textId="77777777" w:rsidR="001C6946" w:rsidRDefault="001C6946">
      <w:pPr>
        <w:pStyle w:val="Index1"/>
        <w:tabs>
          <w:tab w:val="right" w:leader="dot" w:pos="4502"/>
        </w:tabs>
        <w:rPr>
          <w:noProof/>
        </w:rPr>
      </w:pPr>
      <w:r w:rsidRPr="00CD694C">
        <w:rPr>
          <w:rFonts w:cs="Arial"/>
          <w:noProof/>
        </w:rPr>
        <w:t>relative to</w:t>
      </w:r>
      <w:r>
        <w:rPr>
          <w:noProof/>
        </w:rPr>
        <w:t>, 71</w:t>
      </w:r>
    </w:p>
    <w:p w14:paraId="45933393" w14:textId="77777777" w:rsidR="001C6946" w:rsidRDefault="001C6946">
      <w:pPr>
        <w:pStyle w:val="Index1"/>
        <w:tabs>
          <w:tab w:val="right" w:leader="dot" w:pos="4502"/>
        </w:tabs>
        <w:rPr>
          <w:noProof/>
        </w:rPr>
      </w:pPr>
      <w:r w:rsidRPr="00CD694C">
        <w:rPr>
          <w:rFonts w:cs="Arial"/>
          <w:noProof/>
        </w:rPr>
        <w:t>Representation</w:t>
      </w:r>
      <w:r>
        <w:rPr>
          <w:noProof/>
        </w:rPr>
        <w:t>, 64</w:t>
      </w:r>
    </w:p>
    <w:p w14:paraId="3B2E7308" w14:textId="77777777" w:rsidR="001C6946" w:rsidRDefault="001C6946">
      <w:pPr>
        <w:pStyle w:val="Index1"/>
        <w:tabs>
          <w:tab w:val="right" w:leader="dot" w:pos="4502"/>
        </w:tabs>
        <w:rPr>
          <w:noProof/>
        </w:rPr>
      </w:pPr>
      <w:r w:rsidRPr="00CD694C">
        <w:rPr>
          <w:rFonts w:cs="Arial"/>
          <w:noProof/>
        </w:rPr>
        <w:t>Representation Rule</w:t>
      </w:r>
      <w:r>
        <w:rPr>
          <w:noProof/>
        </w:rPr>
        <w:t>, 64</w:t>
      </w:r>
    </w:p>
    <w:p w14:paraId="7FFFD192" w14:textId="77777777" w:rsidR="001C6946" w:rsidRDefault="001C6946">
      <w:pPr>
        <w:pStyle w:val="Index1"/>
        <w:tabs>
          <w:tab w:val="right" w:leader="dot" w:pos="4502"/>
        </w:tabs>
        <w:rPr>
          <w:noProof/>
        </w:rPr>
      </w:pPr>
      <w:r w:rsidRPr="00CD694C">
        <w:rPr>
          <w:rFonts w:cs="Arial"/>
          <w:noProof/>
        </w:rPr>
        <w:t>represented by</w:t>
      </w:r>
      <w:r>
        <w:rPr>
          <w:noProof/>
        </w:rPr>
        <w:t>, 64</w:t>
      </w:r>
    </w:p>
    <w:p w14:paraId="1417BBD0" w14:textId="77777777" w:rsidR="001C6946" w:rsidRDefault="001C6946">
      <w:pPr>
        <w:pStyle w:val="Index1"/>
        <w:tabs>
          <w:tab w:val="right" w:leader="dot" w:pos="4502"/>
        </w:tabs>
        <w:rPr>
          <w:noProof/>
        </w:rPr>
      </w:pPr>
      <w:r w:rsidRPr="00CD694C">
        <w:rPr>
          <w:rFonts w:cs="Arial"/>
          <w:noProof/>
        </w:rPr>
        <w:t>represented concept</w:t>
      </w:r>
      <w:r>
        <w:rPr>
          <w:noProof/>
        </w:rPr>
        <w:t>, 65</w:t>
      </w:r>
    </w:p>
    <w:p w14:paraId="6D8CD215" w14:textId="77777777" w:rsidR="001C6946" w:rsidRDefault="001C6946">
      <w:pPr>
        <w:pStyle w:val="Index1"/>
        <w:tabs>
          <w:tab w:val="right" w:leader="dot" w:pos="4502"/>
        </w:tabs>
        <w:rPr>
          <w:noProof/>
        </w:rPr>
      </w:pPr>
      <w:r w:rsidRPr="00CD694C">
        <w:rPr>
          <w:rFonts w:cs="Arial"/>
          <w:noProof/>
        </w:rPr>
        <w:t>Represented Concept</w:t>
      </w:r>
      <w:r>
        <w:rPr>
          <w:noProof/>
        </w:rPr>
        <w:t>, 65</w:t>
      </w:r>
    </w:p>
    <w:p w14:paraId="4E646052" w14:textId="77777777" w:rsidR="001C6946" w:rsidRDefault="001C6946">
      <w:pPr>
        <w:pStyle w:val="Index1"/>
        <w:tabs>
          <w:tab w:val="right" w:leader="dot" w:pos="4502"/>
        </w:tabs>
        <w:rPr>
          <w:noProof/>
        </w:rPr>
      </w:pPr>
      <w:r w:rsidRPr="00CD694C">
        <w:rPr>
          <w:rFonts w:cs="Arial"/>
          <w:noProof/>
        </w:rPr>
        <w:t>represents rule</w:t>
      </w:r>
      <w:r>
        <w:rPr>
          <w:noProof/>
        </w:rPr>
        <w:t>, 64</w:t>
      </w:r>
    </w:p>
    <w:p w14:paraId="7BD00AD1" w14:textId="77777777" w:rsidR="001C6946" w:rsidRDefault="001C6946">
      <w:pPr>
        <w:pStyle w:val="Index1"/>
        <w:tabs>
          <w:tab w:val="right" w:leader="dot" w:pos="4502"/>
        </w:tabs>
        <w:rPr>
          <w:noProof/>
        </w:rPr>
      </w:pPr>
      <w:r w:rsidRPr="00CD694C">
        <w:rPr>
          <w:rFonts w:cs="Arial"/>
          <w:noProof/>
        </w:rPr>
        <w:t>respect of</w:t>
      </w:r>
      <w:r>
        <w:rPr>
          <w:noProof/>
        </w:rPr>
        <w:t>, 89</w:t>
      </w:r>
    </w:p>
    <w:p w14:paraId="773BFCBE" w14:textId="77777777" w:rsidR="001C6946" w:rsidRDefault="001C6946">
      <w:pPr>
        <w:pStyle w:val="Index1"/>
        <w:tabs>
          <w:tab w:val="right" w:leader="dot" w:pos="4502"/>
        </w:tabs>
        <w:rPr>
          <w:noProof/>
        </w:rPr>
      </w:pPr>
      <w:r w:rsidRPr="00CD694C">
        <w:rPr>
          <w:rFonts w:cs="Arial"/>
          <w:noProof/>
        </w:rPr>
        <w:t>Result type</w:t>
      </w:r>
      <w:r>
        <w:rPr>
          <w:noProof/>
        </w:rPr>
        <w:t>, 47</w:t>
      </w:r>
    </w:p>
    <w:p w14:paraId="535BF8F0" w14:textId="77777777" w:rsidR="001C6946" w:rsidRDefault="001C6946">
      <w:pPr>
        <w:pStyle w:val="Index1"/>
        <w:tabs>
          <w:tab w:val="right" w:leader="dot" w:pos="4502"/>
        </w:tabs>
        <w:rPr>
          <w:noProof/>
        </w:rPr>
      </w:pPr>
      <w:r w:rsidRPr="00CD694C">
        <w:rPr>
          <w:rFonts w:cs="Arial"/>
          <w:noProof/>
        </w:rPr>
        <w:t>resulting type</w:t>
      </w:r>
      <w:r>
        <w:rPr>
          <w:noProof/>
        </w:rPr>
        <w:t>, 47</w:t>
      </w:r>
    </w:p>
    <w:p w14:paraId="0A69E908" w14:textId="77777777" w:rsidR="001C6946" w:rsidRDefault="001C6946">
      <w:pPr>
        <w:pStyle w:val="Index1"/>
        <w:tabs>
          <w:tab w:val="right" w:leader="dot" w:pos="4502"/>
        </w:tabs>
        <w:rPr>
          <w:noProof/>
        </w:rPr>
      </w:pPr>
      <w:r w:rsidRPr="00CD694C">
        <w:rPr>
          <w:rFonts w:cs="Arial"/>
          <w:noProof/>
        </w:rPr>
        <w:t>returned by</w:t>
      </w:r>
      <w:r>
        <w:rPr>
          <w:noProof/>
        </w:rPr>
        <w:t>, 47</w:t>
      </w:r>
    </w:p>
    <w:p w14:paraId="1C1D8338" w14:textId="77777777" w:rsidR="001C6946" w:rsidRDefault="001C6946">
      <w:pPr>
        <w:pStyle w:val="Index1"/>
        <w:tabs>
          <w:tab w:val="right" w:leader="dot" w:pos="4502"/>
        </w:tabs>
        <w:rPr>
          <w:noProof/>
        </w:rPr>
      </w:pPr>
      <w:r w:rsidRPr="00CD694C">
        <w:rPr>
          <w:rFonts w:cs="Arial"/>
          <w:noProof/>
        </w:rPr>
        <w:t>Role</w:t>
      </w:r>
      <w:r>
        <w:rPr>
          <w:noProof/>
        </w:rPr>
        <w:t>, 104</w:t>
      </w:r>
    </w:p>
    <w:p w14:paraId="333FAE5F" w14:textId="77777777" w:rsidR="001C6946" w:rsidRDefault="001C6946">
      <w:pPr>
        <w:pStyle w:val="Index1"/>
        <w:tabs>
          <w:tab w:val="right" w:leader="dot" w:pos="4502"/>
        </w:tabs>
        <w:rPr>
          <w:noProof/>
        </w:rPr>
      </w:pPr>
      <w:r w:rsidRPr="00CD694C">
        <w:rPr>
          <w:rFonts w:cs="Arial"/>
          <w:noProof/>
        </w:rPr>
        <w:t>Rule</w:t>
      </w:r>
      <w:r>
        <w:rPr>
          <w:noProof/>
        </w:rPr>
        <w:t>, 90</w:t>
      </w:r>
    </w:p>
    <w:p w14:paraId="2D1140BD" w14:textId="77777777" w:rsidR="001C6946" w:rsidRDefault="001C6946">
      <w:pPr>
        <w:pStyle w:val="Index1"/>
        <w:tabs>
          <w:tab w:val="right" w:leader="dot" w:pos="4502"/>
        </w:tabs>
        <w:rPr>
          <w:noProof/>
        </w:rPr>
      </w:pPr>
      <w:r w:rsidRPr="00CD694C">
        <w:rPr>
          <w:rFonts w:cs="Arial"/>
          <w:noProof/>
        </w:rPr>
        <w:t>Rule Constrains</w:t>
      </w:r>
      <w:r>
        <w:rPr>
          <w:noProof/>
        </w:rPr>
        <w:t>, 90</w:t>
      </w:r>
    </w:p>
    <w:p w14:paraId="09ED5E6B" w14:textId="77777777" w:rsidR="001C6946" w:rsidRDefault="001C6946">
      <w:pPr>
        <w:pStyle w:val="Index1"/>
        <w:tabs>
          <w:tab w:val="right" w:leader="dot" w:pos="4502"/>
        </w:tabs>
        <w:rPr>
          <w:noProof/>
        </w:rPr>
      </w:pPr>
      <w:r w:rsidRPr="00CD694C">
        <w:rPr>
          <w:rFonts w:cs="Arial"/>
          <w:noProof/>
        </w:rPr>
        <w:t>Rule Subsumption</w:t>
      </w:r>
      <w:r>
        <w:rPr>
          <w:noProof/>
        </w:rPr>
        <w:t>, 90</w:t>
      </w:r>
    </w:p>
    <w:p w14:paraId="724BD47B" w14:textId="77777777" w:rsidR="001C6946" w:rsidRDefault="001C6946">
      <w:pPr>
        <w:pStyle w:val="Index1"/>
        <w:tabs>
          <w:tab w:val="right" w:leader="dot" w:pos="4502"/>
        </w:tabs>
        <w:rPr>
          <w:noProof/>
        </w:rPr>
      </w:pPr>
      <w:r w:rsidRPr="00CD694C">
        <w:rPr>
          <w:rFonts w:cs="Arial"/>
          <w:noProof/>
        </w:rPr>
        <w:t>Scope</w:t>
      </w:r>
      <w:r>
        <w:rPr>
          <w:noProof/>
        </w:rPr>
        <w:t>, 58</w:t>
      </w:r>
    </w:p>
    <w:p w14:paraId="622379ED" w14:textId="77777777" w:rsidR="001C6946" w:rsidRDefault="001C6946">
      <w:pPr>
        <w:pStyle w:val="Index1"/>
        <w:tabs>
          <w:tab w:val="right" w:leader="dot" w:pos="4502"/>
        </w:tabs>
        <w:rPr>
          <w:noProof/>
        </w:rPr>
      </w:pPr>
      <w:r w:rsidRPr="00CD694C">
        <w:rPr>
          <w:rFonts w:cs="Arial"/>
          <w:noProof/>
        </w:rPr>
        <w:t>Scope Reference</w:t>
      </w:r>
      <w:r>
        <w:rPr>
          <w:noProof/>
        </w:rPr>
        <w:t>, 59</w:t>
      </w:r>
    </w:p>
    <w:p w14:paraId="0609740F" w14:textId="77777777" w:rsidR="001C6946" w:rsidRDefault="001C6946">
      <w:pPr>
        <w:pStyle w:val="Index1"/>
        <w:tabs>
          <w:tab w:val="right" w:leader="dot" w:pos="4502"/>
        </w:tabs>
        <w:rPr>
          <w:noProof/>
        </w:rPr>
      </w:pPr>
      <w:r w:rsidRPr="00CD694C">
        <w:rPr>
          <w:rFonts w:cs="Arial"/>
          <w:noProof/>
        </w:rPr>
        <w:t>scopes identifier</w:t>
      </w:r>
      <w:r>
        <w:rPr>
          <w:noProof/>
        </w:rPr>
        <w:t>, 50</w:t>
      </w:r>
    </w:p>
    <w:p w14:paraId="33B619B3" w14:textId="77777777" w:rsidR="001C6946" w:rsidRDefault="001C6946">
      <w:pPr>
        <w:pStyle w:val="Index1"/>
        <w:tabs>
          <w:tab w:val="right" w:leader="dot" w:pos="4502"/>
        </w:tabs>
        <w:rPr>
          <w:noProof/>
        </w:rPr>
      </w:pPr>
      <w:r w:rsidRPr="00CD694C">
        <w:rPr>
          <w:rFonts w:cs="Arial"/>
          <w:noProof/>
        </w:rPr>
        <w:t>Select</w:t>
      </w:r>
      <w:r>
        <w:rPr>
          <w:noProof/>
        </w:rPr>
        <w:t>, 75</w:t>
      </w:r>
    </w:p>
    <w:p w14:paraId="6C04AEFB" w14:textId="77777777" w:rsidR="001C6946" w:rsidRDefault="001C6946">
      <w:pPr>
        <w:pStyle w:val="Index1"/>
        <w:tabs>
          <w:tab w:val="right" w:leader="dot" w:pos="4502"/>
        </w:tabs>
        <w:rPr>
          <w:noProof/>
        </w:rPr>
      </w:pPr>
      <w:r w:rsidRPr="00CD694C">
        <w:rPr>
          <w:rFonts w:cs="Arial"/>
          <w:noProof/>
        </w:rPr>
        <w:t>Situation</w:t>
      </w:r>
      <w:r>
        <w:rPr>
          <w:noProof/>
        </w:rPr>
        <w:t>, 93</w:t>
      </w:r>
    </w:p>
    <w:p w14:paraId="0AB9D3EA" w14:textId="77777777" w:rsidR="001C6946" w:rsidRDefault="001C6946">
      <w:pPr>
        <w:pStyle w:val="Index1"/>
        <w:tabs>
          <w:tab w:val="right" w:leader="dot" w:pos="4502"/>
        </w:tabs>
        <w:rPr>
          <w:noProof/>
        </w:rPr>
      </w:pPr>
      <w:r w:rsidRPr="00CD694C">
        <w:rPr>
          <w:rFonts w:cs="Arial"/>
          <w:noProof/>
        </w:rPr>
        <w:t>Situation Type</w:t>
      </w:r>
      <w:r>
        <w:rPr>
          <w:noProof/>
        </w:rPr>
        <w:t>, 94</w:t>
      </w:r>
    </w:p>
    <w:p w14:paraId="16036DE2" w14:textId="77777777" w:rsidR="001C6946" w:rsidRDefault="001C6946">
      <w:pPr>
        <w:pStyle w:val="Index1"/>
        <w:tabs>
          <w:tab w:val="right" w:leader="dot" w:pos="4502"/>
        </w:tabs>
        <w:rPr>
          <w:noProof/>
        </w:rPr>
      </w:pPr>
      <w:r w:rsidRPr="00CD694C">
        <w:rPr>
          <w:rFonts w:cs="Arial"/>
          <w:noProof/>
        </w:rPr>
        <w:t>source of information</w:t>
      </w:r>
      <w:r>
        <w:rPr>
          <w:noProof/>
        </w:rPr>
        <w:t>, 68</w:t>
      </w:r>
    </w:p>
    <w:p w14:paraId="1C9B4195" w14:textId="77777777" w:rsidR="001C6946" w:rsidRDefault="001C6946">
      <w:pPr>
        <w:pStyle w:val="Index1"/>
        <w:tabs>
          <w:tab w:val="right" w:leader="dot" w:pos="4502"/>
        </w:tabs>
        <w:rPr>
          <w:noProof/>
        </w:rPr>
      </w:pPr>
      <w:r w:rsidRPr="00CD694C">
        <w:rPr>
          <w:rFonts w:cs="Arial"/>
          <w:noProof/>
        </w:rPr>
        <w:t>Source of Information</w:t>
      </w:r>
      <w:r>
        <w:rPr>
          <w:noProof/>
        </w:rPr>
        <w:t>, 68</w:t>
      </w:r>
    </w:p>
    <w:p w14:paraId="0B2FB9BD" w14:textId="77777777" w:rsidR="001C6946" w:rsidRDefault="001C6946">
      <w:pPr>
        <w:pStyle w:val="Index1"/>
        <w:tabs>
          <w:tab w:val="right" w:leader="dot" w:pos="4502"/>
        </w:tabs>
        <w:rPr>
          <w:noProof/>
        </w:rPr>
      </w:pPr>
      <w:r w:rsidRPr="00CD694C">
        <w:rPr>
          <w:rFonts w:cs="Arial"/>
          <w:noProof/>
        </w:rPr>
        <w:t>sourced from</w:t>
      </w:r>
      <w:r>
        <w:rPr>
          <w:noProof/>
        </w:rPr>
        <w:t>, 66</w:t>
      </w:r>
    </w:p>
    <w:p w14:paraId="40F53B83" w14:textId="77777777" w:rsidR="001C6946" w:rsidRDefault="001C6946">
      <w:pPr>
        <w:pStyle w:val="Index1"/>
        <w:tabs>
          <w:tab w:val="right" w:leader="dot" w:pos="4502"/>
        </w:tabs>
        <w:rPr>
          <w:noProof/>
        </w:rPr>
      </w:pPr>
      <w:r w:rsidRPr="00CD694C">
        <w:rPr>
          <w:rFonts w:cs="Arial"/>
          <w:noProof/>
        </w:rPr>
        <w:t>Specialization</w:t>
      </w:r>
      <w:r>
        <w:rPr>
          <w:noProof/>
        </w:rPr>
        <w:t>, 91</w:t>
      </w:r>
    </w:p>
    <w:p w14:paraId="1AF8DEBE" w14:textId="77777777" w:rsidR="001C6946" w:rsidRDefault="001C6946">
      <w:pPr>
        <w:pStyle w:val="Index1"/>
        <w:tabs>
          <w:tab w:val="right" w:leader="dot" w:pos="4502"/>
        </w:tabs>
        <w:rPr>
          <w:noProof/>
        </w:rPr>
      </w:pPr>
      <w:r w:rsidRPr="00CD694C">
        <w:rPr>
          <w:rFonts w:cs="Arial"/>
          <w:noProof/>
        </w:rPr>
        <w:t>stated by</w:t>
      </w:r>
      <w:r>
        <w:rPr>
          <w:noProof/>
        </w:rPr>
        <w:t>, 59</w:t>
      </w:r>
    </w:p>
    <w:p w14:paraId="5885E3CE" w14:textId="77777777" w:rsidR="001C6946" w:rsidRDefault="001C6946">
      <w:pPr>
        <w:pStyle w:val="Index1"/>
        <w:tabs>
          <w:tab w:val="right" w:leader="dot" w:pos="4502"/>
        </w:tabs>
        <w:rPr>
          <w:noProof/>
        </w:rPr>
      </w:pPr>
      <w:r w:rsidRPr="00CD694C">
        <w:rPr>
          <w:rFonts w:cs="Arial"/>
          <w:noProof/>
        </w:rPr>
        <w:t>Statement</w:t>
      </w:r>
      <w:r>
        <w:rPr>
          <w:noProof/>
        </w:rPr>
        <w:t>, 59, 68</w:t>
      </w:r>
    </w:p>
    <w:p w14:paraId="23814C4D" w14:textId="77777777" w:rsidR="001C6946" w:rsidRDefault="001C6946">
      <w:pPr>
        <w:pStyle w:val="Index1"/>
        <w:tabs>
          <w:tab w:val="right" w:leader="dot" w:pos="4502"/>
        </w:tabs>
        <w:rPr>
          <w:noProof/>
        </w:rPr>
      </w:pPr>
      <w:r w:rsidRPr="00CD694C">
        <w:rPr>
          <w:rFonts w:cs="Arial"/>
          <w:noProof/>
        </w:rPr>
        <w:t>statement date and time</w:t>
      </w:r>
      <w:r>
        <w:rPr>
          <w:noProof/>
        </w:rPr>
        <w:t>, 68</w:t>
      </w:r>
    </w:p>
    <w:p w14:paraId="3258E01E" w14:textId="77777777" w:rsidR="001C6946" w:rsidRDefault="001C6946">
      <w:pPr>
        <w:pStyle w:val="Index1"/>
        <w:tabs>
          <w:tab w:val="right" w:leader="dot" w:pos="4502"/>
        </w:tabs>
        <w:rPr>
          <w:noProof/>
        </w:rPr>
      </w:pPr>
      <w:r w:rsidRPr="00CD694C">
        <w:rPr>
          <w:rFonts w:cs="Arial"/>
          <w:noProof/>
        </w:rPr>
        <w:t>states</w:t>
      </w:r>
      <w:r>
        <w:rPr>
          <w:noProof/>
        </w:rPr>
        <w:t>, 59, 67</w:t>
      </w:r>
    </w:p>
    <w:p w14:paraId="169AB6F1" w14:textId="77777777" w:rsidR="001C6946" w:rsidRDefault="001C6946">
      <w:pPr>
        <w:pStyle w:val="Index1"/>
        <w:tabs>
          <w:tab w:val="right" w:leader="dot" w:pos="4502"/>
        </w:tabs>
        <w:rPr>
          <w:noProof/>
        </w:rPr>
      </w:pPr>
      <w:r w:rsidRPr="00CD694C">
        <w:rPr>
          <w:rFonts w:cs="Arial"/>
          <w:noProof/>
        </w:rPr>
        <w:t>Structure</w:t>
      </w:r>
      <w:r>
        <w:rPr>
          <w:noProof/>
        </w:rPr>
        <w:t>, 97</w:t>
      </w:r>
    </w:p>
    <w:p w14:paraId="4868FF70" w14:textId="77777777" w:rsidR="001C6946" w:rsidRDefault="001C6946">
      <w:pPr>
        <w:pStyle w:val="Index1"/>
        <w:tabs>
          <w:tab w:val="right" w:leader="dot" w:pos="4502"/>
        </w:tabs>
        <w:rPr>
          <w:noProof/>
        </w:rPr>
      </w:pPr>
      <w:r w:rsidRPr="00CD694C">
        <w:rPr>
          <w:rFonts w:cs="Arial"/>
          <w:noProof/>
        </w:rPr>
        <w:t>Structure Property Binding</w:t>
      </w:r>
      <w:r>
        <w:rPr>
          <w:noProof/>
        </w:rPr>
        <w:t>, 97</w:t>
      </w:r>
    </w:p>
    <w:p w14:paraId="7F1C34E4" w14:textId="77777777" w:rsidR="001C6946" w:rsidRDefault="001C6946">
      <w:pPr>
        <w:pStyle w:val="Index1"/>
        <w:tabs>
          <w:tab w:val="right" w:leader="dot" w:pos="4502"/>
        </w:tabs>
        <w:rPr>
          <w:noProof/>
        </w:rPr>
      </w:pPr>
      <w:r w:rsidRPr="00CD694C">
        <w:rPr>
          <w:rFonts w:cs="Arial"/>
          <w:noProof/>
        </w:rPr>
        <w:t>Structure Type</w:t>
      </w:r>
      <w:r>
        <w:rPr>
          <w:noProof/>
        </w:rPr>
        <w:t>, 97</w:t>
      </w:r>
    </w:p>
    <w:p w14:paraId="7825FA6C" w14:textId="77777777" w:rsidR="001C6946" w:rsidRDefault="001C6946">
      <w:pPr>
        <w:pStyle w:val="Index1"/>
        <w:tabs>
          <w:tab w:val="right" w:leader="dot" w:pos="4502"/>
        </w:tabs>
        <w:rPr>
          <w:noProof/>
        </w:rPr>
      </w:pPr>
      <w:r w:rsidRPr="00CD694C">
        <w:rPr>
          <w:rFonts w:cs="Arial"/>
          <w:noProof/>
        </w:rPr>
        <w:t>Structured Property Type</w:t>
      </w:r>
      <w:r>
        <w:rPr>
          <w:noProof/>
        </w:rPr>
        <w:t>, 97</w:t>
      </w:r>
    </w:p>
    <w:p w14:paraId="6404FB24" w14:textId="77777777" w:rsidR="001C6946" w:rsidRDefault="001C6946">
      <w:pPr>
        <w:pStyle w:val="Index1"/>
        <w:tabs>
          <w:tab w:val="right" w:leader="dot" w:pos="4502"/>
        </w:tabs>
        <w:rPr>
          <w:noProof/>
        </w:rPr>
      </w:pPr>
      <w:r w:rsidRPr="00CD694C">
        <w:rPr>
          <w:rFonts w:cs="Arial"/>
          <w:noProof/>
        </w:rPr>
        <w:t>Structured Value</w:t>
      </w:r>
      <w:r>
        <w:rPr>
          <w:noProof/>
        </w:rPr>
        <w:t>, 109</w:t>
      </w:r>
    </w:p>
    <w:p w14:paraId="2E23824D" w14:textId="77777777" w:rsidR="001C6946" w:rsidRDefault="001C6946">
      <w:pPr>
        <w:pStyle w:val="Index1"/>
        <w:tabs>
          <w:tab w:val="right" w:leader="dot" w:pos="4502"/>
        </w:tabs>
        <w:rPr>
          <w:noProof/>
        </w:rPr>
      </w:pPr>
      <w:r w:rsidRPr="00CD694C">
        <w:rPr>
          <w:rFonts w:cs="Arial"/>
          <w:noProof/>
        </w:rPr>
        <w:t>Structured Value Type</w:t>
      </w:r>
      <w:r>
        <w:rPr>
          <w:noProof/>
        </w:rPr>
        <w:t>, 109</w:t>
      </w:r>
    </w:p>
    <w:p w14:paraId="234A7EDE" w14:textId="77777777" w:rsidR="001C6946" w:rsidRDefault="001C6946">
      <w:pPr>
        <w:pStyle w:val="Index1"/>
        <w:tabs>
          <w:tab w:val="right" w:leader="dot" w:pos="4502"/>
        </w:tabs>
        <w:rPr>
          <w:noProof/>
        </w:rPr>
      </w:pPr>
      <w:r w:rsidRPr="00CD694C">
        <w:rPr>
          <w:rFonts w:cs="Arial"/>
          <w:noProof/>
        </w:rPr>
        <w:t>Subject of Pattern Relationship</w:t>
      </w:r>
      <w:r>
        <w:rPr>
          <w:noProof/>
        </w:rPr>
        <w:t>, 74</w:t>
      </w:r>
    </w:p>
    <w:p w14:paraId="7BF1DBA5" w14:textId="77777777" w:rsidR="001C6946" w:rsidRDefault="001C6946">
      <w:pPr>
        <w:pStyle w:val="Index1"/>
        <w:tabs>
          <w:tab w:val="right" w:leader="dot" w:pos="4502"/>
        </w:tabs>
        <w:rPr>
          <w:noProof/>
        </w:rPr>
      </w:pPr>
      <w:r w:rsidRPr="00CD694C">
        <w:rPr>
          <w:rFonts w:cs="Arial"/>
          <w:noProof/>
        </w:rPr>
        <w:t>subject type</w:t>
      </w:r>
      <w:r>
        <w:rPr>
          <w:noProof/>
        </w:rPr>
        <w:t>, 74</w:t>
      </w:r>
    </w:p>
    <w:p w14:paraId="08843059" w14:textId="77777777" w:rsidR="001C6946" w:rsidRDefault="001C6946">
      <w:pPr>
        <w:pStyle w:val="Index1"/>
        <w:tabs>
          <w:tab w:val="right" w:leader="dot" w:pos="4502"/>
        </w:tabs>
        <w:rPr>
          <w:noProof/>
        </w:rPr>
      </w:pPr>
      <w:r w:rsidRPr="00CD694C">
        <w:rPr>
          <w:rFonts w:cs="Arial"/>
          <w:noProof/>
        </w:rPr>
        <w:t>subsumed by</w:t>
      </w:r>
      <w:r>
        <w:rPr>
          <w:noProof/>
        </w:rPr>
        <w:t>, 91</w:t>
      </w:r>
    </w:p>
    <w:p w14:paraId="523F6CEB" w14:textId="77777777" w:rsidR="001C6946" w:rsidRDefault="001C6946">
      <w:pPr>
        <w:pStyle w:val="Index1"/>
        <w:tabs>
          <w:tab w:val="right" w:leader="dot" w:pos="4502"/>
        </w:tabs>
        <w:rPr>
          <w:noProof/>
        </w:rPr>
      </w:pPr>
      <w:r w:rsidRPr="00CD694C">
        <w:rPr>
          <w:rFonts w:cs="Arial"/>
          <w:noProof/>
        </w:rPr>
        <w:t>subsumes</w:t>
      </w:r>
      <w:r>
        <w:rPr>
          <w:noProof/>
        </w:rPr>
        <w:t>, 91</w:t>
      </w:r>
    </w:p>
    <w:p w14:paraId="6642621D" w14:textId="77777777" w:rsidR="001C6946" w:rsidRDefault="001C6946">
      <w:pPr>
        <w:pStyle w:val="Index1"/>
        <w:tabs>
          <w:tab w:val="right" w:leader="dot" w:pos="4502"/>
        </w:tabs>
        <w:rPr>
          <w:noProof/>
        </w:rPr>
      </w:pPr>
      <w:r w:rsidRPr="00CD694C">
        <w:rPr>
          <w:rFonts w:cs="Arial"/>
          <w:noProof/>
        </w:rPr>
        <w:t>summary description</w:t>
      </w:r>
      <w:r>
        <w:rPr>
          <w:noProof/>
        </w:rPr>
        <w:t>, 67</w:t>
      </w:r>
    </w:p>
    <w:p w14:paraId="1BBADE36" w14:textId="77777777" w:rsidR="001C6946" w:rsidRDefault="001C6946">
      <w:pPr>
        <w:pStyle w:val="Index1"/>
        <w:tabs>
          <w:tab w:val="right" w:leader="dot" w:pos="4502"/>
        </w:tabs>
        <w:rPr>
          <w:noProof/>
        </w:rPr>
      </w:pPr>
      <w:r w:rsidRPr="00CD694C">
        <w:rPr>
          <w:rFonts w:cs="Arial"/>
          <w:noProof/>
        </w:rPr>
        <w:t>symbol</w:t>
      </w:r>
      <w:r>
        <w:rPr>
          <w:noProof/>
        </w:rPr>
        <w:t>, 110</w:t>
      </w:r>
    </w:p>
    <w:p w14:paraId="6AEB71C4" w14:textId="77777777" w:rsidR="001C6946" w:rsidRDefault="001C6946">
      <w:pPr>
        <w:pStyle w:val="Index1"/>
        <w:tabs>
          <w:tab w:val="right" w:leader="dot" w:pos="4502"/>
        </w:tabs>
        <w:rPr>
          <w:noProof/>
        </w:rPr>
      </w:pPr>
      <w:r w:rsidRPr="00CD694C">
        <w:rPr>
          <w:rFonts w:cs="Arial"/>
          <w:noProof/>
        </w:rPr>
        <w:t>Synonym mapping</w:t>
      </w:r>
      <w:r>
        <w:rPr>
          <w:noProof/>
        </w:rPr>
        <w:t>, 201</w:t>
      </w:r>
    </w:p>
    <w:p w14:paraId="6578563A" w14:textId="77777777" w:rsidR="001C6946" w:rsidRDefault="001C6946">
      <w:pPr>
        <w:pStyle w:val="Index1"/>
        <w:tabs>
          <w:tab w:val="right" w:leader="dot" w:pos="4502"/>
        </w:tabs>
        <w:rPr>
          <w:noProof/>
        </w:rPr>
      </w:pPr>
      <w:r w:rsidRPr="00CD694C">
        <w:rPr>
          <w:rFonts w:cs="Arial"/>
          <w:noProof/>
        </w:rPr>
        <w:t>System of Units</w:t>
      </w:r>
      <w:r>
        <w:rPr>
          <w:noProof/>
        </w:rPr>
        <w:t>, 109</w:t>
      </w:r>
    </w:p>
    <w:p w14:paraId="5490C9CF" w14:textId="77777777" w:rsidR="001C6946" w:rsidRDefault="001C6946">
      <w:pPr>
        <w:pStyle w:val="Index1"/>
        <w:tabs>
          <w:tab w:val="right" w:leader="dot" w:pos="4502"/>
        </w:tabs>
        <w:rPr>
          <w:noProof/>
        </w:rPr>
      </w:pPr>
      <w:r w:rsidRPr="00CD694C">
        <w:rPr>
          <w:rFonts w:cs="Arial"/>
          <w:noProof/>
        </w:rPr>
        <w:t>Technical Identifier</w:t>
      </w:r>
      <w:r>
        <w:rPr>
          <w:noProof/>
        </w:rPr>
        <w:t>, 51</w:t>
      </w:r>
    </w:p>
    <w:p w14:paraId="519AE2C4" w14:textId="77777777" w:rsidR="001C6946" w:rsidRDefault="001C6946">
      <w:pPr>
        <w:pStyle w:val="Index1"/>
        <w:tabs>
          <w:tab w:val="right" w:leader="dot" w:pos="4502"/>
        </w:tabs>
        <w:rPr>
          <w:noProof/>
        </w:rPr>
      </w:pPr>
      <w:r w:rsidRPr="00CD694C">
        <w:rPr>
          <w:rFonts w:cs="Arial"/>
          <w:noProof/>
        </w:rPr>
        <w:t>Temportal Entity</w:t>
      </w:r>
      <w:r>
        <w:rPr>
          <w:noProof/>
        </w:rPr>
        <w:t>, 100</w:t>
      </w:r>
    </w:p>
    <w:p w14:paraId="3DFA4781" w14:textId="77777777" w:rsidR="001C6946" w:rsidRDefault="001C6946">
      <w:pPr>
        <w:pStyle w:val="Index1"/>
        <w:tabs>
          <w:tab w:val="right" w:leader="dot" w:pos="4502"/>
        </w:tabs>
        <w:rPr>
          <w:noProof/>
        </w:rPr>
      </w:pPr>
      <w:r w:rsidRPr="00CD694C">
        <w:rPr>
          <w:rFonts w:cs="Arial"/>
          <w:noProof/>
        </w:rPr>
        <w:t>Term</w:t>
      </w:r>
      <w:r>
        <w:rPr>
          <w:noProof/>
        </w:rPr>
        <w:t>, 51</w:t>
      </w:r>
    </w:p>
    <w:p w14:paraId="4595F296" w14:textId="77777777" w:rsidR="001C6946" w:rsidRDefault="001C6946">
      <w:pPr>
        <w:pStyle w:val="Index1"/>
        <w:tabs>
          <w:tab w:val="right" w:leader="dot" w:pos="4502"/>
        </w:tabs>
        <w:rPr>
          <w:noProof/>
        </w:rPr>
      </w:pPr>
      <w:r w:rsidRPr="00CD694C">
        <w:rPr>
          <w:rFonts w:cs="Arial"/>
          <w:noProof/>
        </w:rPr>
        <w:t>text definition</w:t>
      </w:r>
      <w:r>
        <w:rPr>
          <w:noProof/>
        </w:rPr>
        <w:t>, 67</w:t>
      </w:r>
    </w:p>
    <w:p w14:paraId="24882C5A" w14:textId="77777777" w:rsidR="001C6946" w:rsidRDefault="001C6946">
      <w:pPr>
        <w:pStyle w:val="Index1"/>
        <w:tabs>
          <w:tab w:val="right" w:leader="dot" w:pos="4502"/>
        </w:tabs>
        <w:rPr>
          <w:noProof/>
        </w:rPr>
      </w:pPr>
      <w:r w:rsidRPr="00CD694C">
        <w:rPr>
          <w:rFonts w:cs="Arial"/>
          <w:noProof/>
        </w:rPr>
        <w:t>Text Identifier</w:t>
      </w:r>
      <w:r>
        <w:rPr>
          <w:noProof/>
        </w:rPr>
        <w:t>, 51</w:t>
      </w:r>
    </w:p>
    <w:p w14:paraId="171A3397" w14:textId="77777777" w:rsidR="001C6946" w:rsidRDefault="001C6946">
      <w:pPr>
        <w:pStyle w:val="Index1"/>
        <w:tabs>
          <w:tab w:val="right" w:leader="dot" w:pos="4502"/>
        </w:tabs>
        <w:rPr>
          <w:noProof/>
        </w:rPr>
      </w:pPr>
      <w:r w:rsidRPr="00CD694C">
        <w:rPr>
          <w:rFonts w:cs="Arial"/>
          <w:noProof/>
        </w:rPr>
        <w:t>There Exists</w:t>
      </w:r>
      <w:r>
        <w:rPr>
          <w:noProof/>
        </w:rPr>
        <w:t>, 75</w:t>
      </w:r>
    </w:p>
    <w:p w14:paraId="6339F8DA" w14:textId="77777777" w:rsidR="001C6946" w:rsidRDefault="001C6946">
      <w:pPr>
        <w:pStyle w:val="Index1"/>
        <w:tabs>
          <w:tab w:val="right" w:leader="dot" w:pos="4502"/>
        </w:tabs>
        <w:rPr>
          <w:noProof/>
        </w:rPr>
      </w:pPr>
      <w:r w:rsidRPr="00CD694C">
        <w:rPr>
          <w:rFonts w:cs="Arial"/>
          <w:noProof/>
        </w:rPr>
        <w:t>Thing</w:t>
      </w:r>
      <w:r>
        <w:rPr>
          <w:noProof/>
        </w:rPr>
        <w:t>, 100</w:t>
      </w:r>
    </w:p>
    <w:p w14:paraId="420CAA99" w14:textId="77777777" w:rsidR="001C6946" w:rsidRDefault="001C6946">
      <w:pPr>
        <w:pStyle w:val="Index1"/>
        <w:tabs>
          <w:tab w:val="right" w:leader="dot" w:pos="4502"/>
        </w:tabs>
        <w:rPr>
          <w:noProof/>
        </w:rPr>
      </w:pPr>
      <w:r w:rsidRPr="00CD694C">
        <w:rPr>
          <w:rFonts w:cs="Arial"/>
          <w:noProof/>
        </w:rPr>
        <w:t>transaction id</w:t>
      </w:r>
      <w:r>
        <w:rPr>
          <w:noProof/>
        </w:rPr>
        <w:t>, 68</w:t>
      </w:r>
    </w:p>
    <w:p w14:paraId="7AF97C88" w14:textId="77777777" w:rsidR="001C6946" w:rsidRDefault="001C6946">
      <w:pPr>
        <w:pStyle w:val="Index1"/>
        <w:tabs>
          <w:tab w:val="right" w:leader="dot" w:pos="4502"/>
        </w:tabs>
        <w:rPr>
          <w:noProof/>
        </w:rPr>
      </w:pPr>
      <w:r w:rsidRPr="00CD694C">
        <w:rPr>
          <w:rFonts w:cs="Arial"/>
          <w:noProof/>
        </w:rPr>
        <w:t>Traversal</w:t>
      </w:r>
      <w:r>
        <w:rPr>
          <w:noProof/>
        </w:rPr>
        <w:t>, 48</w:t>
      </w:r>
    </w:p>
    <w:p w14:paraId="502B5C26" w14:textId="77777777" w:rsidR="001C6946" w:rsidRDefault="001C6946">
      <w:pPr>
        <w:pStyle w:val="Index1"/>
        <w:tabs>
          <w:tab w:val="right" w:leader="dot" w:pos="4502"/>
        </w:tabs>
        <w:rPr>
          <w:noProof/>
        </w:rPr>
      </w:pPr>
      <w:r w:rsidRPr="00CD694C">
        <w:rPr>
          <w:rFonts w:cs="Arial"/>
          <w:noProof/>
        </w:rPr>
        <w:t>Traverse Through</w:t>
      </w:r>
      <w:r>
        <w:rPr>
          <w:noProof/>
        </w:rPr>
        <w:t>, 48</w:t>
      </w:r>
    </w:p>
    <w:p w14:paraId="2A7B09A1" w14:textId="77777777" w:rsidR="001C6946" w:rsidRDefault="001C6946">
      <w:pPr>
        <w:pStyle w:val="Index1"/>
        <w:tabs>
          <w:tab w:val="right" w:leader="dot" w:pos="4502"/>
        </w:tabs>
        <w:rPr>
          <w:noProof/>
        </w:rPr>
      </w:pPr>
      <w:r w:rsidRPr="00CD694C">
        <w:rPr>
          <w:rFonts w:cs="Arial"/>
          <w:noProof/>
        </w:rPr>
        <w:t>traverse to relation</w:t>
      </w:r>
      <w:r>
        <w:rPr>
          <w:noProof/>
        </w:rPr>
        <w:t>, 48</w:t>
      </w:r>
    </w:p>
    <w:p w14:paraId="4D2D2793" w14:textId="77777777" w:rsidR="001C6946" w:rsidRDefault="001C6946">
      <w:pPr>
        <w:pStyle w:val="Index1"/>
        <w:tabs>
          <w:tab w:val="right" w:leader="dot" w:pos="4502"/>
        </w:tabs>
        <w:rPr>
          <w:noProof/>
        </w:rPr>
      </w:pPr>
      <w:r w:rsidRPr="00CD694C">
        <w:rPr>
          <w:rFonts w:cs="Arial"/>
          <w:noProof/>
        </w:rPr>
        <w:t>traversed by</w:t>
      </w:r>
      <w:r>
        <w:rPr>
          <w:noProof/>
        </w:rPr>
        <w:t>, 48</w:t>
      </w:r>
    </w:p>
    <w:p w14:paraId="5854142F" w14:textId="77777777" w:rsidR="001C6946" w:rsidRDefault="001C6946">
      <w:pPr>
        <w:pStyle w:val="Index1"/>
        <w:tabs>
          <w:tab w:val="right" w:leader="dot" w:pos="4502"/>
        </w:tabs>
        <w:rPr>
          <w:noProof/>
        </w:rPr>
      </w:pPr>
      <w:r w:rsidRPr="00CD694C">
        <w:rPr>
          <w:rFonts w:cs="Arial"/>
          <w:noProof/>
        </w:rPr>
        <w:t>traverses through</w:t>
      </w:r>
      <w:r>
        <w:rPr>
          <w:noProof/>
        </w:rPr>
        <w:t>, 48</w:t>
      </w:r>
    </w:p>
    <w:p w14:paraId="2C972A7D" w14:textId="77777777" w:rsidR="001C6946" w:rsidRDefault="001C6946">
      <w:pPr>
        <w:pStyle w:val="Index1"/>
        <w:tabs>
          <w:tab w:val="right" w:leader="dot" w:pos="4502"/>
        </w:tabs>
        <w:rPr>
          <w:noProof/>
        </w:rPr>
      </w:pPr>
      <w:r w:rsidRPr="00CD694C">
        <w:rPr>
          <w:rFonts w:cs="Arial"/>
          <w:noProof/>
        </w:rPr>
        <w:t>Type</w:t>
      </w:r>
      <w:r>
        <w:rPr>
          <w:noProof/>
        </w:rPr>
        <w:t>, 105</w:t>
      </w:r>
    </w:p>
    <w:p w14:paraId="3E45C7F7" w14:textId="77777777" w:rsidR="001C6946" w:rsidRDefault="001C6946">
      <w:pPr>
        <w:pStyle w:val="Index1"/>
        <w:tabs>
          <w:tab w:val="right" w:leader="dot" w:pos="4502"/>
        </w:tabs>
        <w:rPr>
          <w:noProof/>
        </w:rPr>
      </w:pPr>
      <w:r w:rsidRPr="00CD694C">
        <w:rPr>
          <w:rFonts w:cs="Arial"/>
          <w:noProof/>
        </w:rPr>
        <w:t>Type Constraint</w:t>
      </w:r>
      <w:r>
        <w:rPr>
          <w:noProof/>
        </w:rPr>
        <w:t>, 91</w:t>
      </w:r>
    </w:p>
    <w:p w14:paraId="16151E4F" w14:textId="77777777" w:rsidR="001C6946" w:rsidRDefault="001C6946">
      <w:pPr>
        <w:pStyle w:val="Index1"/>
        <w:tabs>
          <w:tab w:val="right" w:leader="dot" w:pos="4502"/>
        </w:tabs>
        <w:rPr>
          <w:noProof/>
        </w:rPr>
      </w:pPr>
      <w:r w:rsidRPr="00CD694C">
        <w:rPr>
          <w:rFonts w:cs="Arial"/>
          <w:noProof/>
        </w:rPr>
        <w:t>Type Generalization Constraint</w:t>
      </w:r>
      <w:r>
        <w:rPr>
          <w:noProof/>
        </w:rPr>
        <w:t>, 91</w:t>
      </w:r>
    </w:p>
    <w:p w14:paraId="43386C6E" w14:textId="77777777" w:rsidR="001C6946" w:rsidRDefault="001C6946">
      <w:pPr>
        <w:pStyle w:val="Index1"/>
        <w:tabs>
          <w:tab w:val="right" w:leader="dot" w:pos="4502"/>
        </w:tabs>
        <w:rPr>
          <w:noProof/>
        </w:rPr>
      </w:pPr>
      <w:r w:rsidRPr="00CD694C">
        <w:rPr>
          <w:rFonts w:cs="Arial"/>
          <w:noProof/>
        </w:rPr>
        <w:t>Type Pattern Property</w:t>
      </w:r>
      <w:r>
        <w:rPr>
          <w:noProof/>
        </w:rPr>
        <w:t>, 74</w:t>
      </w:r>
    </w:p>
    <w:p w14:paraId="66A4867C" w14:textId="77777777" w:rsidR="001C6946" w:rsidRDefault="001C6946">
      <w:pPr>
        <w:pStyle w:val="Index1"/>
        <w:tabs>
          <w:tab w:val="right" w:leader="dot" w:pos="4502"/>
        </w:tabs>
        <w:rPr>
          <w:noProof/>
        </w:rPr>
      </w:pPr>
      <w:r>
        <w:rPr>
          <w:noProof/>
        </w:rPr>
        <w:t>typographical conventions, xiv</w:t>
      </w:r>
    </w:p>
    <w:p w14:paraId="50C82AAC" w14:textId="77777777" w:rsidR="001C6946" w:rsidRDefault="001C6946">
      <w:pPr>
        <w:pStyle w:val="Index1"/>
        <w:tabs>
          <w:tab w:val="right" w:leader="dot" w:pos="4502"/>
        </w:tabs>
        <w:rPr>
          <w:noProof/>
        </w:rPr>
      </w:pPr>
      <w:r w:rsidRPr="00CD694C">
        <w:rPr>
          <w:rFonts w:cs="Arial"/>
          <w:noProof/>
        </w:rPr>
        <w:t>Union Type</w:t>
      </w:r>
      <w:r>
        <w:rPr>
          <w:noProof/>
        </w:rPr>
        <w:t>, 105</w:t>
      </w:r>
    </w:p>
    <w:p w14:paraId="2A19EA58" w14:textId="77777777" w:rsidR="001C6946" w:rsidRDefault="001C6946">
      <w:pPr>
        <w:pStyle w:val="Index1"/>
        <w:tabs>
          <w:tab w:val="right" w:leader="dot" w:pos="4502"/>
        </w:tabs>
        <w:rPr>
          <w:noProof/>
        </w:rPr>
      </w:pPr>
      <w:r w:rsidRPr="00CD694C">
        <w:rPr>
          <w:rFonts w:cs="Arial"/>
          <w:noProof/>
        </w:rPr>
        <w:t>Unique Identifier</w:t>
      </w:r>
      <w:r>
        <w:rPr>
          <w:noProof/>
        </w:rPr>
        <w:t>, 52</w:t>
      </w:r>
    </w:p>
    <w:p w14:paraId="3F3FEDFD" w14:textId="77777777" w:rsidR="001C6946" w:rsidRDefault="001C6946">
      <w:pPr>
        <w:pStyle w:val="Index1"/>
        <w:tabs>
          <w:tab w:val="right" w:leader="dot" w:pos="4502"/>
        </w:tabs>
        <w:rPr>
          <w:noProof/>
        </w:rPr>
      </w:pPr>
      <w:r w:rsidRPr="00CD694C">
        <w:rPr>
          <w:rFonts w:cs="Arial"/>
          <w:noProof/>
        </w:rPr>
        <w:t>Unique Set</w:t>
      </w:r>
      <w:r>
        <w:rPr>
          <w:noProof/>
        </w:rPr>
        <w:t>, 92</w:t>
      </w:r>
    </w:p>
    <w:p w14:paraId="1299C959" w14:textId="77777777" w:rsidR="001C6946" w:rsidRDefault="001C6946">
      <w:pPr>
        <w:pStyle w:val="Index1"/>
        <w:tabs>
          <w:tab w:val="right" w:leader="dot" w:pos="4502"/>
        </w:tabs>
        <w:rPr>
          <w:noProof/>
        </w:rPr>
      </w:pPr>
      <w:r w:rsidRPr="00CD694C">
        <w:rPr>
          <w:rFonts w:cs="Arial"/>
          <w:noProof/>
        </w:rPr>
        <w:t>Unique Text Identifier</w:t>
      </w:r>
      <w:r>
        <w:rPr>
          <w:noProof/>
        </w:rPr>
        <w:t>, 52</w:t>
      </w:r>
    </w:p>
    <w:p w14:paraId="30CE04EB" w14:textId="77777777" w:rsidR="001C6946" w:rsidRDefault="001C6946">
      <w:pPr>
        <w:pStyle w:val="Index1"/>
        <w:tabs>
          <w:tab w:val="right" w:leader="dot" w:pos="4502"/>
        </w:tabs>
        <w:rPr>
          <w:noProof/>
        </w:rPr>
      </w:pPr>
      <w:r w:rsidRPr="00CD694C">
        <w:rPr>
          <w:rFonts w:cs="Arial"/>
          <w:noProof/>
        </w:rPr>
        <w:t>unique within</w:t>
      </w:r>
      <w:r>
        <w:rPr>
          <w:noProof/>
        </w:rPr>
        <w:t>, 50</w:t>
      </w:r>
    </w:p>
    <w:p w14:paraId="6A9F7DF1" w14:textId="77777777" w:rsidR="001C6946" w:rsidRDefault="001C6946">
      <w:pPr>
        <w:pStyle w:val="Index1"/>
        <w:tabs>
          <w:tab w:val="right" w:leader="dot" w:pos="4502"/>
        </w:tabs>
        <w:rPr>
          <w:noProof/>
        </w:rPr>
      </w:pPr>
      <w:r w:rsidRPr="00CD694C">
        <w:rPr>
          <w:rFonts w:cs="Arial"/>
          <w:noProof/>
        </w:rPr>
        <w:t>Uniqueness Constraint</w:t>
      </w:r>
      <w:r>
        <w:rPr>
          <w:noProof/>
        </w:rPr>
        <w:t>, 92</w:t>
      </w:r>
    </w:p>
    <w:p w14:paraId="03AF66D6" w14:textId="77777777" w:rsidR="001C6946" w:rsidRDefault="001C6946">
      <w:pPr>
        <w:pStyle w:val="Index1"/>
        <w:tabs>
          <w:tab w:val="right" w:leader="dot" w:pos="4502"/>
        </w:tabs>
        <w:rPr>
          <w:noProof/>
        </w:rPr>
      </w:pPr>
      <w:r w:rsidRPr="00CD694C">
        <w:rPr>
          <w:rFonts w:cs="Arial"/>
          <w:noProof/>
        </w:rPr>
        <w:t>unit of system</w:t>
      </w:r>
      <w:r>
        <w:rPr>
          <w:noProof/>
        </w:rPr>
        <w:t>, 109</w:t>
      </w:r>
    </w:p>
    <w:p w14:paraId="7B08E2E0" w14:textId="77777777" w:rsidR="001C6946" w:rsidRDefault="001C6946">
      <w:pPr>
        <w:pStyle w:val="Index1"/>
        <w:tabs>
          <w:tab w:val="right" w:leader="dot" w:pos="4502"/>
        </w:tabs>
        <w:rPr>
          <w:noProof/>
        </w:rPr>
      </w:pPr>
      <w:r w:rsidRPr="00CD694C">
        <w:rPr>
          <w:rFonts w:cs="Arial"/>
          <w:noProof/>
        </w:rPr>
        <w:t>unit reference</w:t>
      </w:r>
      <w:r>
        <w:rPr>
          <w:noProof/>
        </w:rPr>
        <w:t>, 110</w:t>
      </w:r>
    </w:p>
    <w:p w14:paraId="1EF4A1FD" w14:textId="77777777" w:rsidR="001C6946" w:rsidRDefault="001C6946">
      <w:pPr>
        <w:pStyle w:val="Index1"/>
        <w:tabs>
          <w:tab w:val="right" w:leader="dot" w:pos="4502"/>
        </w:tabs>
        <w:rPr>
          <w:noProof/>
        </w:rPr>
      </w:pPr>
      <w:r w:rsidRPr="00CD694C">
        <w:rPr>
          <w:rFonts w:cs="Arial"/>
          <w:noProof/>
        </w:rPr>
        <w:t>Unit Type</w:t>
      </w:r>
      <w:r>
        <w:rPr>
          <w:noProof/>
        </w:rPr>
        <w:t>, 109</w:t>
      </w:r>
    </w:p>
    <w:p w14:paraId="29F72F11" w14:textId="77777777" w:rsidR="001C6946" w:rsidRDefault="001C6946">
      <w:pPr>
        <w:pStyle w:val="Index1"/>
        <w:tabs>
          <w:tab w:val="right" w:leader="dot" w:pos="4502"/>
        </w:tabs>
        <w:rPr>
          <w:noProof/>
        </w:rPr>
      </w:pPr>
      <w:r w:rsidRPr="00CD694C">
        <w:rPr>
          <w:rFonts w:cs="Arial"/>
          <w:noProof/>
        </w:rPr>
        <w:t>value</w:t>
      </w:r>
      <w:r>
        <w:rPr>
          <w:noProof/>
        </w:rPr>
        <w:t>, 51, 108</w:t>
      </w:r>
    </w:p>
    <w:p w14:paraId="0AD575F2" w14:textId="77777777" w:rsidR="001C6946" w:rsidRDefault="001C6946">
      <w:pPr>
        <w:pStyle w:val="Index1"/>
        <w:tabs>
          <w:tab w:val="right" w:leader="dot" w:pos="4502"/>
        </w:tabs>
        <w:rPr>
          <w:noProof/>
        </w:rPr>
      </w:pPr>
      <w:r w:rsidRPr="00CD694C">
        <w:rPr>
          <w:rFonts w:cs="Arial"/>
          <w:noProof/>
        </w:rPr>
        <w:t>Value</w:t>
      </w:r>
      <w:r>
        <w:rPr>
          <w:noProof/>
        </w:rPr>
        <w:t>, 110</w:t>
      </w:r>
    </w:p>
    <w:p w14:paraId="3A1A856E" w14:textId="77777777" w:rsidR="001C6946" w:rsidRDefault="001C6946">
      <w:pPr>
        <w:pStyle w:val="Index1"/>
        <w:tabs>
          <w:tab w:val="right" w:leader="dot" w:pos="4502"/>
        </w:tabs>
        <w:rPr>
          <w:noProof/>
        </w:rPr>
      </w:pPr>
      <w:r w:rsidRPr="00CD694C">
        <w:rPr>
          <w:rFonts w:cs="Arial"/>
          <w:noProof/>
        </w:rPr>
        <w:t>Value Type</w:t>
      </w:r>
      <w:r>
        <w:rPr>
          <w:noProof/>
        </w:rPr>
        <w:t>, 110</w:t>
      </w:r>
    </w:p>
    <w:p w14:paraId="267D8F80" w14:textId="77777777" w:rsidR="001C6946" w:rsidRDefault="001C6946">
      <w:pPr>
        <w:pStyle w:val="Index1"/>
        <w:tabs>
          <w:tab w:val="right" w:leader="dot" w:pos="4502"/>
        </w:tabs>
        <w:rPr>
          <w:noProof/>
        </w:rPr>
      </w:pPr>
      <w:r w:rsidRPr="00CD694C">
        <w:rPr>
          <w:rFonts w:cs="Arial"/>
          <w:noProof/>
        </w:rPr>
        <w:t>version</w:t>
      </w:r>
      <w:r>
        <w:rPr>
          <w:noProof/>
        </w:rPr>
        <w:t>, 68</w:t>
      </w:r>
    </w:p>
    <w:p w14:paraId="39F6E05E" w14:textId="77777777" w:rsidR="001C6946" w:rsidRDefault="001C6946">
      <w:pPr>
        <w:pStyle w:val="Index1"/>
        <w:tabs>
          <w:tab w:val="right" w:leader="dot" w:pos="4502"/>
        </w:tabs>
        <w:rPr>
          <w:noProof/>
        </w:rPr>
      </w:pPr>
      <w:r w:rsidRPr="00CD694C">
        <w:rPr>
          <w:rFonts w:cs="Arial"/>
          <w:noProof/>
        </w:rPr>
        <w:t>with respect to</w:t>
      </w:r>
      <w:r>
        <w:rPr>
          <w:noProof/>
        </w:rPr>
        <w:t>, 88</w:t>
      </w:r>
    </w:p>
    <w:p w14:paraId="6E385170" w14:textId="019914ED" w:rsidR="001C6946" w:rsidRDefault="001C6946" w:rsidP="00803548">
      <w:pPr>
        <w:pStyle w:val="BodyText"/>
        <w:rPr>
          <w:noProof/>
        </w:rPr>
        <w:sectPr w:rsidR="001C6946" w:rsidSect="001C6946">
          <w:type w:val="continuous"/>
          <w:pgSz w:w="11905" w:h="15840"/>
          <w:pgMar w:top="1080" w:right="720" w:bottom="1656" w:left="1440" w:header="720" w:footer="1080" w:gutter="0"/>
          <w:cols w:num="2" w:space="720"/>
        </w:sectPr>
      </w:pPr>
    </w:p>
    <w:p w14:paraId="2D76B843" w14:textId="6DA50186"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1C6946">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4" w:author="Jim Logan" w:date="2016-06-10T17:35:00Z" w:initials="JL">
    <w:p w14:paraId="52B0DAFF" w14:textId="78D5E592" w:rsidR="00BA55AB" w:rsidRDefault="00BA55AB">
      <w:pPr>
        <w:pStyle w:val="CommentText"/>
      </w:pPr>
      <w:r>
        <w:rPr>
          <w:rStyle w:val="CommentReference"/>
        </w:rPr>
        <w:annotationRef/>
      </w:r>
      <w:r>
        <w:t>Should reword: A model of the world is not a different abstraction level from a model of data.</w:t>
      </w:r>
    </w:p>
  </w:comment>
  <w:comment w:id="165" w:author="Cory Casanave" w:date="2016-08-18T17:37:00Z" w:initials="CC">
    <w:p w14:paraId="59C45672" w14:textId="1EFB4A4B" w:rsidR="00BA55AB" w:rsidRDefault="00BA55AB">
      <w:pPr>
        <w:pStyle w:val="CommentText"/>
      </w:pPr>
      <w:r>
        <w:rPr>
          <w:rStyle w:val="CommentReference"/>
        </w:rPr>
        <w:annotationRef/>
      </w:r>
      <w:r>
        <w:t xml:space="preserve">Yes, but they are both using the </w:t>
      </w:r>
      <w:r w:rsidR="004F745A">
        <w:t>SMIF</w:t>
      </w:r>
      <w:r>
        <w:t xml:space="preserve"> language – and we specify which it is. Wording seems ok to me, but edit if you like.</w:t>
      </w:r>
    </w:p>
  </w:comment>
  <w:comment w:id="166" w:author="Jim Logan" w:date="2016-06-10T17:36:00Z" w:initials="JL">
    <w:p w14:paraId="287D385C" w14:textId="6B06DD60" w:rsidR="00BA55AB" w:rsidRDefault="00BA55AB">
      <w:pPr>
        <w:pStyle w:val="CommentText"/>
      </w:pPr>
      <w:r>
        <w:rPr>
          <w:rStyle w:val="CommentReference"/>
        </w:rPr>
        <w:annotationRef/>
      </w:r>
      <w:r>
        <w:t>But could be layered on top</w:t>
      </w:r>
    </w:p>
  </w:comment>
  <w:comment w:id="168" w:author="Jim Logan" w:date="2016-06-10T17:37:00Z" w:initials="JL">
    <w:p w14:paraId="01678F02" w14:textId="1E7BCEE0" w:rsidR="00BA55AB" w:rsidRDefault="00BA55AB">
      <w:pPr>
        <w:pStyle w:val="CommentText"/>
      </w:pPr>
      <w:r>
        <w:rPr>
          <w:rStyle w:val="CommentReference"/>
        </w:rPr>
        <w:annotationRef/>
      </w:r>
      <w:r>
        <w:t>How so?</w:t>
      </w:r>
    </w:p>
  </w:comment>
  <w:comment w:id="174" w:author="Jim Logan" w:date="2016-06-10T17:38:00Z" w:initials="JL">
    <w:p w14:paraId="0EBC1EC0" w14:textId="784C1659" w:rsidR="00BA55AB" w:rsidRDefault="00BA55AB">
      <w:pPr>
        <w:pStyle w:val="CommentText"/>
      </w:pPr>
      <w:r>
        <w:rPr>
          <w:rStyle w:val="CommentReference"/>
        </w:rPr>
        <w:annotationRef/>
      </w:r>
      <w:r>
        <w:t>???</w:t>
      </w:r>
    </w:p>
  </w:comment>
  <w:comment w:id="177" w:author="Jim Logan" w:date="2016-06-10T17:39:00Z" w:initials="JL">
    <w:p w14:paraId="1A025C68" w14:textId="40319EBA" w:rsidR="00BA55AB" w:rsidRDefault="00BA55AB">
      <w:pPr>
        <w:pStyle w:val="CommentText"/>
      </w:pPr>
      <w:r>
        <w:rPr>
          <w:rStyle w:val="CommentReference"/>
        </w:rPr>
        <w:annotationRef/>
      </w:r>
      <w:r>
        <w:t>I don’t remember this… I may delete after reading.</w:t>
      </w:r>
    </w:p>
  </w:comment>
  <w:comment w:id="185" w:author="Jim Logan" w:date="2016-06-10T17:41:00Z" w:initials="JL">
    <w:p w14:paraId="4AA31465" w14:textId="0800ED64" w:rsidR="00BA55AB" w:rsidRDefault="00BA55AB">
      <w:pPr>
        <w:pStyle w:val="CommentText"/>
      </w:pPr>
      <w:r>
        <w:rPr>
          <w:rStyle w:val="CommentReference"/>
        </w:rPr>
        <w:annotationRef/>
      </w:r>
      <w:r>
        <w:t>Same comment as earlier</w:t>
      </w:r>
    </w:p>
  </w:comment>
  <w:comment w:id="186" w:author="Jim Logan" w:date="2016-06-10T17:46:00Z" w:initials="JL">
    <w:p w14:paraId="269FD2FF" w14:textId="0F4D162D" w:rsidR="00BA55AB" w:rsidRDefault="00BA55AB">
      <w:pPr>
        <w:pStyle w:val="CommentText"/>
      </w:pPr>
      <w:r>
        <w:rPr>
          <w:rStyle w:val="CommentReference"/>
        </w:rPr>
        <w:annotationRef/>
      </w:r>
      <w:r>
        <w:t xml:space="preserve">Is </w:t>
      </w:r>
      <w:r w:rsidR="004F745A">
        <w:t>SMIF</w:t>
      </w:r>
      <w:r>
        <w:t xml:space="preserve"> required to use this homonym? If not, I propose Domain Concept Model (DCM), which won’t be confused with Conceptual Data Model (from UPDM and UAF) or Canonical Data Model (from popular enterprise-wide efforts that remain a valid usage of a LIM).</w:t>
      </w:r>
    </w:p>
  </w:comment>
  <w:comment w:id="187" w:author="Cory Casanave" w:date="2016-08-18T17:40:00Z" w:initials="CC">
    <w:p w14:paraId="75A74352" w14:textId="7F6D9D1A" w:rsidR="00BA55AB" w:rsidRDefault="00BA55AB">
      <w:pPr>
        <w:pStyle w:val="CommentText"/>
      </w:pPr>
      <w:r>
        <w:rPr>
          <w:rStyle w:val="CommentReference"/>
        </w:rPr>
        <w:annotationRef/>
      </w:r>
      <w:r>
        <w:t>Ok, we need to nail down this (and any other) terms and make consistent. We then need to explain the mapping of terms to the RFP.</w:t>
      </w:r>
    </w:p>
  </w:comment>
  <w:comment w:id="188" w:author="Jim Logan" w:date="2016-06-10T17:50:00Z" w:initials="JL">
    <w:p w14:paraId="28D98EB9" w14:textId="545A7282" w:rsidR="00BA55AB" w:rsidRDefault="00BA55AB">
      <w:pPr>
        <w:pStyle w:val="CommentText"/>
      </w:pPr>
      <w:r>
        <w:rPr>
          <w:rStyle w:val="CommentReference"/>
        </w:rPr>
        <w:annotationRef/>
      </w:r>
      <w:r>
        <w:t>A remaining question is how to address incompatible, unspoken conceptualizations behind LIMs.</w:t>
      </w:r>
    </w:p>
  </w:comment>
  <w:comment w:id="189" w:author="Cory Casanave" w:date="2016-08-18T17:41:00Z" w:initials="CC">
    <w:p w14:paraId="659F28D4" w14:textId="468B9DBE" w:rsidR="00BA55AB" w:rsidRDefault="00BA55AB">
      <w:pPr>
        <w:pStyle w:val="CommentText"/>
      </w:pPr>
      <w:r>
        <w:rPr>
          <w:rStyle w:val="CommentReference"/>
        </w:rPr>
        <w:annotationRef/>
      </w:r>
      <w:r>
        <w:t>I don’t think we do. If you can’t find a common concept the things don’t map.</w:t>
      </w:r>
    </w:p>
  </w:comment>
  <w:comment w:id="190" w:author="Jim Logan" w:date="2016-06-10T17:52:00Z" w:initials="JL">
    <w:p w14:paraId="2CE7D4F2" w14:textId="636AA46C" w:rsidR="00BA55AB" w:rsidRDefault="00BA55AB">
      <w:pPr>
        <w:pStyle w:val="CommentText"/>
      </w:pPr>
      <w:r>
        <w:rPr>
          <w:rStyle w:val="CommentReference"/>
        </w:rPr>
        <w:annotationRef/>
      </w:r>
      <w:r>
        <w:t>I don’t know what this means.</w:t>
      </w:r>
    </w:p>
  </w:comment>
  <w:comment w:id="200" w:author="Jim Logan" w:date="2016-06-10T17:54:00Z" w:initials="JL">
    <w:p w14:paraId="2F0BAE36" w14:textId="24403D9B" w:rsidR="00BA55AB" w:rsidRDefault="00BA55AB">
      <w:pPr>
        <w:pStyle w:val="CommentText"/>
      </w:pPr>
      <w:r>
        <w:rPr>
          <w:rStyle w:val="CommentReference"/>
        </w:rPr>
        <w:annotationRef/>
      </w:r>
      <w:r>
        <w:t>Same issue.</w:t>
      </w:r>
    </w:p>
  </w:comment>
  <w:comment w:id="201" w:author="Jim Logan" w:date="2016-06-10T17:56:00Z" w:initials="JL">
    <w:p w14:paraId="4F883761" w14:textId="0044E873" w:rsidR="00BA55AB" w:rsidRDefault="00BA55AB">
      <w:pPr>
        <w:pStyle w:val="CommentText"/>
      </w:pPr>
      <w:r>
        <w:rPr>
          <w:rStyle w:val="CommentReference"/>
        </w:rPr>
        <w:annotationRef/>
      </w:r>
      <w:r>
        <w:t>I don’t know what this means.</w:t>
      </w:r>
    </w:p>
  </w:comment>
  <w:comment w:id="212" w:author="Cory Casanave" w:date="2016-08-18T17:44:00Z" w:initials="CC">
    <w:p w14:paraId="233B0F75" w14:textId="38C93D8B" w:rsidR="00BA55AB" w:rsidRDefault="00BA55AB">
      <w:pPr>
        <w:pStyle w:val="CommentText"/>
      </w:pPr>
      <w:r>
        <w:rPr>
          <w:rStyle w:val="CommentReference"/>
        </w:rPr>
        <w:annotationRef/>
      </w:r>
      <w:r>
        <w:t>Need a more specific kernel mapping or grounding!</w:t>
      </w:r>
    </w:p>
  </w:comment>
  <w:comment w:id="261" w:author="Cory Casanave" w:date="2016-08-18T17:45:00Z" w:initials="CC">
    <w:p w14:paraId="7B995922" w14:textId="2B22BF30" w:rsidR="00BA55AB" w:rsidRDefault="00BA55AB">
      <w:pPr>
        <w:pStyle w:val="CommentText"/>
      </w:pPr>
      <w:r>
        <w:rPr>
          <w:rStyle w:val="CommentReference"/>
        </w:rPr>
        <w:annotationRef/>
      </w:r>
      <w:r>
        <w:t xml:space="preserve">No true, or at least not fully true. </w:t>
      </w:r>
      <w:r w:rsidR="004F745A">
        <w:t>SMIF</w:t>
      </w:r>
      <w:r>
        <w:t xml:space="preserve"> has semantics not in fUML.</w:t>
      </w:r>
    </w:p>
  </w:comment>
  <w:comment w:id="318" w:author="Jim Logan" w:date="2016-06-10T18:10:00Z" w:initials="JL">
    <w:p w14:paraId="3A5EA21A" w14:textId="7991582B" w:rsidR="00BA55AB" w:rsidRDefault="00BA55AB">
      <w:pPr>
        <w:pStyle w:val="CommentText"/>
      </w:pPr>
      <w:r>
        <w:rPr>
          <w:rStyle w:val="CommentReference"/>
        </w:rPr>
        <w:annotationRef/>
      </w:r>
      <w:r>
        <w:t>Need to address this. Maybe say this is described in the mapping from the profile to the MM?</w:t>
      </w:r>
    </w:p>
  </w:comment>
  <w:comment w:id="342" w:author="Jim Logan" w:date="2016-06-10T18:10:00Z" w:initials="JL">
    <w:p w14:paraId="0A1C5D63" w14:textId="410D8FA0" w:rsidR="00BA55AB" w:rsidRDefault="00BA55AB">
      <w:pPr>
        <w:pStyle w:val="CommentText"/>
      </w:pPr>
      <w:r>
        <w:rPr>
          <w:rStyle w:val="CommentReference"/>
        </w:rPr>
        <w:annotationRef/>
      </w:r>
      <w:r>
        <w:rPr>
          <w:rStyle w:val="CommentReference"/>
        </w:rPr>
        <w:t>This seems out of place.</w:t>
      </w:r>
    </w:p>
  </w:comment>
  <w:comment w:id="352" w:author="Jim Logan" w:date="2016-06-11T18:20:00Z" w:initials="JL">
    <w:p w14:paraId="642CBBF9" w14:textId="6950AD96" w:rsidR="00BA55AB" w:rsidRDefault="00BA55AB">
      <w:pPr>
        <w:pStyle w:val="CommentText"/>
      </w:pPr>
      <w:r>
        <w:rPr>
          <w:rStyle w:val="CommentReference"/>
        </w:rPr>
        <w:annotationRef/>
      </w:r>
      <w:r>
        <w:t>Why double spaced?</w:t>
      </w:r>
    </w:p>
  </w:comment>
  <w:comment w:id="354" w:author="Jim Logan" w:date="2016-06-11T18:25:00Z" w:initials="JL">
    <w:p w14:paraId="1DCC431D" w14:textId="21FB4E6A" w:rsidR="00BA55AB" w:rsidRDefault="00BA55AB">
      <w:pPr>
        <w:pStyle w:val="CommentText"/>
      </w:pPr>
      <w:r>
        <w:rPr>
          <w:rStyle w:val="CommentReference"/>
        </w:rPr>
        <w:annotationRef/>
      </w:r>
      <w:r>
        <w:t>These sound like canonical data modeling efforts. Are you saying they too need a semantic model? Evidence of that here would be compelling!</w:t>
      </w:r>
    </w:p>
  </w:comment>
  <w:comment w:id="361" w:author="Jim Logan" w:date="2016-06-11T18:29:00Z" w:initials="JL">
    <w:p w14:paraId="41FFA769" w14:textId="30B09F7B" w:rsidR="00BA55AB" w:rsidRDefault="00BA55AB">
      <w:pPr>
        <w:pStyle w:val="CommentText"/>
      </w:pPr>
      <w:r>
        <w:rPr>
          <w:rStyle w:val="CommentReference"/>
        </w:rPr>
        <w:annotationRef/>
      </w:r>
      <w:r>
        <w:t>There is much work that Conrad and others have done here. That should be called out here.</w:t>
      </w:r>
    </w:p>
  </w:comment>
  <w:comment w:id="371" w:author="Jim Logan" w:date="2016-06-11T18:35:00Z" w:initials="JL">
    <w:p w14:paraId="70E87F90" w14:textId="69D91F5A" w:rsidR="00BA55AB" w:rsidRPr="00142E4A" w:rsidRDefault="00BA55AB">
      <w:pPr>
        <w:pStyle w:val="CommentText"/>
      </w:pPr>
      <w:r>
        <w:rPr>
          <w:rStyle w:val="CommentReference"/>
        </w:rPr>
        <w:annotationRef/>
      </w:r>
      <w:r>
        <w:t xml:space="preserve">This is precisely the kind of confusion I seek to avoid. This sound way too much like the ANSI conceptual, logical, and physical </w:t>
      </w:r>
      <w:r>
        <w:rPr>
          <w:i/>
        </w:rPr>
        <w:t>data</w:t>
      </w:r>
      <w:r>
        <w:t xml:space="preserve"> (information) layers! We should not claim that we are commandeering the conceptual data layer to have a non-data purpose. That just causes confusion. It should clearly be a different kind of model.</w:t>
      </w:r>
    </w:p>
  </w:comment>
  <w:comment w:id="375" w:author="Jim Logan" w:date="2016-06-11T18:13:00Z" w:initials="JL">
    <w:p w14:paraId="7DD23662" w14:textId="565CB06F" w:rsidR="00BA55AB" w:rsidRDefault="00BA55AB">
      <w:pPr>
        <w:pStyle w:val="CommentText"/>
      </w:pPr>
      <w:r>
        <w:rPr>
          <w:rStyle w:val="CommentReference"/>
        </w:rPr>
        <w:annotationRef/>
      </w:r>
      <w:r>
        <w:t>Would really like to avoid the CDM homonym from UPDM, UAF, and the common Canonical Data Model. I propose Domain Concept Model (DCM).</w:t>
      </w:r>
    </w:p>
  </w:comment>
  <w:comment w:id="376" w:author="Cory Casanave" w:date="2016-08-18T17:51:00Z" w:initials="CC">
    <w:p w14:paraId="03F3837E" w14:textId="5C1FC33F" w:rsidR="00BA55AB" w:rsidRDefault="00BA55AB">
      <w:pPr>
        <w:pStyle w:val="CommentText"/>
      </w:pPr>
      <w:r>
        <w:rPr>
          <w:rStyle w:val="CommentReference"/>
        </w:rPr>
        <w:annotationRef/>
      </w:r>
      <w:r>
        <w:t>Need consistent resolution of all terms below, this is from the RFP.</w:t>
      </w:r>
    </w:p>
  </w:comment>
  <w:comment w:id="385" w:author="Jim Logan" w:date="2016-06-11T18:36:00Z" w:initials="JL">
    <w:p w14:paraId="3FFBE8AE" w14:textId="1638358A" w:rsidR="00BA55AB" w:rsidRDefault="00BA55AB">
      <w:pPr>
        <w:pStyle w:val="CommentText"/>
      </w:pPr>
      <w:r>
        <w:t xml:space="preserve">How confusing. </w:t>
      </w:r>
      <w:r>
        <w:rPr>
          <w:rStyle w:val="CommentReference"/>
        </w:rPr>
        <w:annotationRef/>
      </w:r>
      <w:r>
        <w:t>It’s not about data / information, it’s about the real world!</w:t>
      </w:r>
    </w:p>
  </w:comment>
  <w:comment w:id="401" w:author="Jim Logan" w:date="2016-06-11T18:42:00Z" w:initials="JL">
    <w:p w14:paraId="52AFDE74" w14:textId="2C0B5AFE" w:rsidR="00BA55AB" w:rsidRDefault="00BA55AB">
      <w:pPr>
        <w:pStyle w:val="CommentText"/>
      </w:pPr>
      <w:r>
        <w:rPr>
          <w:rStyle w:val="CommentReference"/>
        </w:rPr>
        <w:annotationRef/>
      </w:r>
      <w:r>
        <w:t>A particular vendor’s database schema is consider “physical” in the data world. We have a level mismatch that needs to be explained (to people like Greg and Steve Turner).</w:t>
      </w:r>
    </w:p>
  </w:comment>
  <w:comment w:id="402" w:author="Jim Logan" w:date="2016-06-12T19:47:00Z" w:initials="JL">
    <w:p w14:paraId="2B0D54A7" w14:textId="2E8CC245" w:rsidR="00BA55AB" w:rsidRDefault="00BA55AB">
      <w:pPr>
        <w:pStyle w:val="CommentText"/>
      </w:pPr>
      <w:r>
        <w:rPr>
          <w:rStyle w:val="CommentReference"/>
        </w:rPr>
        <w:annotationRef/>
      </w:r>
      <w:r>
        <w:t xml:space="preserve">This word doesn’t make sense to me. A relation is a matrix where the cells are true or false. I propose something like Model Bridging </w:t>
      </w:r>
      <w:r w:rsidRPr="00F03FE6">
        <w:rPr>
          <w:i/>
        </w:rPr>
        <w:t>Model</w:t>
      </w:r>
      <w:r>
        <w:t>.</w:t>
      </w:r>
    </w:p>
  </w:comment>
  <w:comment w:id="403" w:author="Jim Logan" w:date="2016-06-12T19:47:00Z" w:initials="JL">
    <w:p w14:paraId="3C16CB34" w14:textId="14662B03" w:rsidR="00BA55AB" w:rsidRDefault="00BA55AB">
      <w:pPr>
        <w:pStyle w:val="CommentText"/>
      </w:pPr>
      <w:r>
        <w:rPr>
          <w:rStyle w:val="CommentReference"/>
        </w:rPr>
        <w:annotationRef/>
      </w:r>
      <w:r>
        <w:t>This especially doesn’t fit the word “relation”.</w:t>
      </w:r>
    </w:p>
  </w:comment>
  <w:comment w:id="408" w:author="Jim Logan" w:date="2016-06-12T19:49:00Z" w:initials="JL">
    <w:p w14:paraId="4F940F9A" w14:textId="1C4C501A" w:rsidR="00BA55AB" w:rsidRDefault="00BA55AB">
      <w:pPr>
        <w:pStyle w:val="CommentText"/>
      </w:pPr>
      <w:r>
        <w:rPr>
          <w:rStyle w:val="CommentReference"/>
        </w:rPr>
        <w:annotationRef/>
      </w:r>
      <w:r>
        <w:t>MBRs don’t federate by their mere existence.</w:t>
      </w:r>
    </w:p>
  </w:comment>
  <w:comment w:id="411" w:author="Jim Logan" w:date="2016-06-12T19:51:00Z" w:initials="JL">
    <w:p w14:paraId="611A4727" w14:textId="559D2414" w:rsidR="00BA55AB" w:rsidRDefault="00BA55AB">
      <w:pPr>
        <w:pStyle w:val="CommentText"/>
      </w:pPr>
      <w:r>
        <w:rPr>
          <w:rStyle w:val="CommentReference"/>
        </w:rPr>
        <w:annotationRef/>
      </w:r>
      <w:r>
        <w:t xml:space="preserve">The PDS description is incorrect where is says, “logical data models which define their context </w:t>
      </w:r>
      <w:r w:rsidRPr="00F03FE6">
        <w:rPr>
          <w:i/>
        </w:rPr>
        <w:t>and semantics</w:t>
      </w:r>
      <w:r>
        <w:t>.”</w:t>
      </w:r>
    </w:p>
  </w:comment>
  <w:comment w:id="412" w:author="Cory Casanave" w:date="2016-08-18T17:54:00Z" w:initials="CC">
    <w:p w14:paraId="5E81E674" w14:textId="5B157621" w:rsidR="00BA55AB" w:rsidRDefault="00BA55AB">
      <w:pPr>
        <w:pStyle w:val="CommentText"/>
      </w:pPr>
      <w:r>
        <w:rPr>
          <w:rStyle w:val="CommentReference"/>
        </w:rPr>
        <w:annotationRef/>
      </w:r>
      <w:r>
        <w:t>It describes data semantics</w:t>
      </w:r>
    </w:p>
  </w:comment>
  <w:comment w:id="438" w:author="Jim Logan" w:date="2016-06-12T19:58:00Z" w:initials="JL">
    <w:p w14:paraId="7885585A" w14:textId="0494D686" w:rsidR="00BA55AB" w:rsidRDefault="00BA55AB">
      <w:pPr>
        <w:pStyle w:val="CommentText"/>
      </w:pPr>
      <w:r>
        <w:rPr>
          <w:rStyle w:val="CommentReference"/>
        </w:rPr>
        <w:annotationRef/>
      </w:r>
      <w:r>
        <w:t>I don’t understand. Grammar? What is this rule syntax anyway?</w:t>
      </w:r>
    </w:p>
  </w:comment>
  <w:comment w:id="464" w:author="Jim Logan" w:date="2016-06-12T20:02:00Z" w:initials="JL">
    <w:p w14:paraId="403812E2" w14:textId="418CCC6D" w:rsidR="00BA55AB" w:rsidRDefault="00BA55AB">
      <w:pPr>
        <w:pStyle w:val="CommentText"/>
      </w:pPr>
      <w:r>
        <w:rPr>
          <w:rStyle w:val="CommentReference"/>
        </w:rPr>
        <w:annotationRef/>
      </w:r>
      <w:r>
        <w:t xml:space="preserve">Are you talking about </w:t>
      </w:r>
      <w:r w:rsidR="004F745A">
        <w:t>SMIF</w:t>
      </w:r>
      <w:r>
        <w:t xml:space="preserve"> conceptual model semantics or the semantics of a conceptual model represented in </w:t>
      </w:r>
      <w:r w:rsidR="004F745A">
        <w:t>SMIF</w:t>
      </w:r>
      <w:r>
        <w:t>?</w:t>
      </w:r>
    </w:p>
  </w:comment>
  <w:comment w:id="465" w:author="Cory Casanave" w:date="2016-08-18T17:56:00Z" w:initials="CC">
    <w:p w14:paraId="5DF83099" w14:textId="29DFFBC5" w:rsidR="00BA55AB" w:rsidRDefault="00BA55AB">
      <w:pPr>
        <w:pStyle w:val="CommentText"/>
      </w:pPr>
      <w:r>
        <w:rPr>
          <w:rStyle w:val="CommentReference"/>
        </w:rPr>
        <w:annotationRef/>
      </w:r>
      <w:r>
        <w:t>Don’t understand – it is talking about a tool</w:t>
      </w:r>
    </w:p>
  </w:comment>
  <w:comment w:id="480" w:author="Jim Logan" w:date="2016-06-12T20:05:00Z" w:initials="JL">
    <w:p w14:paraId="594CEA70" w14:textId="1ED0A556" w:rsidR="00BA55AB" w:rsidRDefault="00BA55AB">
      <w:pPr>
        <w:pStyle w:val="CommentText"/>
      </w:pPr>
      <w:r>
        <w:rPr>
          <w:rStyle w:val="CommentReference"/>
        </w:rPr>
        <w:annotationRef/>
      </w:r>
      <w:r>
        <w:t>Wrong URL?</w:t>
      </w:r>
    </w:p>
  </w:comment>
  <w:comment w:id="491" w:author="Jim Logan" w:date="2016-06-13T20:29:00Z" w:initials="JL">
    <w:p w14:paraId="1914F018" w14:textId="6B2FBA23" w:rsidR="00BA55AB" w:rsidRDefault="00BA55AB">
      <w:pPr>
        <w:pStyle w:val="CommentText"/>
      </w:pPr>
      <w:r>
        <w:rPr>
          <w:rStyle w:val="CommentReference"/>
        </w:rPr>
        <w:annotationRef/>
      </w:r>
      <w:r>
        <w:t>This statement is more confusing than helpful. Yes, a data structure is a concept, but a concept representing a data structure may represent, or be a proxy for, another concept in the real world.</w:t>
      </w:r>
    </w:p>
  </w:comment>
  <w:comment w:id="492" w:author="Cory Casanave" w:date="2016-08-18T17:58:00Z" w:initials="CC">
    <w:p w14:paraId="54A79C72" w14:textId="2FF138E1" w:rsidR="00BA55AB" w:rsidRDefault="00BA55AB">
      <w:pPr>
        <w:pStyle w:val="CommentText"/>
      </w:pPr>
      <w:r>
        <w:rPr>
          <w:rStyle w:val="CommentReference"/>
        </w:rPr>
        <w:annotationRef/>
      </w:r>
      <w:r>
        <w:t>Alternative?</w:t>
      </w:r>
    </w:p>
  </w:comment>
  <w:comment w:id="536" w:author="Jim Logan" w:date="2016-06-12T20:19:00Z" w:initials="JL">
    <w:p w14:paraId="3EDA71D4" w14:textId="71211564" w:rsidR="00BA55AB" w:rsidRDefault="00BA55AB">
      <w:pPr>
        <w:pStyle w:val="CommentText"/>
      </w:pPr>
      <w:r>
        <w:rPr>
          <w:rStyle w:val="CommentReference"/>
        </w:rPr>
        <w:annotationRef/>
      </w:r>
      <w:r>
        <w:t xml:space="preserve">I </w:t>
      </w:r>
      <w:r w:rsidRPr="00D43CF3">
        <w:rPr>
          <w:i/>
        </w:rPr>
        <w:t>strongly</w:t>
      </w:r>
      <w:r>
        <w:t xml:space="preserve"> disagree with this conceptualization. We need to unpack these concepts rather than abstract them into one thing.</w:t>
      </w:r>
    </w:p>
  </w:comment>
  <w:comment w:id="537" w:author="Cory Casanave" w:date="2016-08-18T17:59:00Z" w:initials="CC">
    <w:p w14:paraId="79F3EFB8" w14:textId="5E66D4EA" w:rsidR="00BA55AB" w:rsidRDefault="00BA55AB">
      <w:pPr>
        <w:pStyle w:val="CommentText"/>
      </w:pPr>
      <w:r>
        <w:rPr>
          <w:rStyle w:val="CommentReference"/>
        </w:rPr>
        <w:annotationRef/>
      </w:r>
      <w:r>
        <w:t>Alternative?</w:t>
      </w:r>
    </w:p>
  </w:comment>
  <w:comment w:id="1494" w:author="Cory Casanave" w:date="2016-06-02T13:25:00Z" w:initials="CC">
    <w:p w14:paraId="1501E90C" w14:textId="67BCAFF0" w:rsidR="00BA55AB" w:rsidRDefault="00BA55AB">
      <w:pPr>
        <w:pStyle w:val="CommentText"/>
      </w:pPr>
      <w:r>
        <w:rPr>
          <w:rStyle w:val="CommentReference"/>
        </w:rPr>
        <w:annotationRef/>
      </w:r>
      <w:r>
        <w:t>Need to nail down our terminology and use consistently.</w:t>
      </w:r>
    </w:p>
  </w:comment>
  <w:comment w:id="1495" w:author="Cory Casanave" w:date="2016-09-02T13:03:00Z" w:initials="CC">
    <w:p w14:paraId="4FE1BC18" w14:textId="6E14051D" w:rsidR="00BA55AB" w:rsidRDefault="00BA55AB">
      <w:pPr>
        <w:pStyle w:val="CommentText"/>
      </w:pPr>
      <w:r>
        <w:rPr>
          <w:rStyle w:val="CommentReference"/>
        </w:rPr>
        <w:annotationRef/>
      </w:r>
      <w:r>
        <w:t>Pete asserts the semantics are different – I don’t think so. Need to resolve.</w:t>
      </w:r>
    </w:p>
  </w:comment>
  <w:comment w:id="1499" w:author="Cory Casanave" w:date="2016-06-02T13:29:00Z" w:initials="CC">
    <w:p w14:paraId="64B9B771" w14:textId="2606DD36" w:rsidR="00BA55AB" w:rsidRDefault="00BA55AB">
      <w:pPr>
        <w:pStyle w:val="CommentText"/>
      </w:pPr>
      <w:r>
        <w:rPr>
          <w:rStyle w:val="CommentReference"/>
        </w:rPr>
        <w:annotationRef/>
      </w:r>
      <w:r>
        <w:t>Redundant and not well worded</w:t>
      </w:r>
    </w:p>
  </w:comment>
  <w:comment w:id="1500" w:author="Cory Casanave" w:date="2016-06-02T13:31:00Z" w:initials="CC">
    <w:p w14:paraId="3DA5CD28" w14:textId="1713F7BF" w:rsidR="00BA55AB" w:rsidRDefault="00BA55AB">
      <w:pPr>
        <w:pStyle w:val="CommentText"/>
      </w:pPr>
      <w:r>
        <w:rPr>
          <w:rStyle w:val="CommentReference"/>
        </w:rPr>
        <w:annotationRef/>
      </w:r>
      <w:r>
        <w:t>This section is somewhat redundant with the specification introduction but you may want to include it for those only reading this section. However, it should be consistent.</w:t>
      </w:r>
    </w:p>
  </w:comment>
  <w:comment w:id="1501" w:author="Cory Casanave" w:date="2016-06-02T13:30:00Z" w:initials="CC">
    <w:p w14:paraId="67977158" w14:textId="6B1940B7" w:rsidR="00BA55AB" w:rsidRDefault="00BA55AB">
      <w:pPr>
        <w:pStyle w:val="CommentText"/>
      </w:pPr>
      <w:r>
        <w:rPr>
          <w:rStyle w:val="CommentReference"/>
        </w:rPr>
        <w:annotationRef/>
      </w:r>
      <w:r>
        <w:t>We have been using “real or a possible world”</w:t>
      </w:r>
    </w:p>
  </w:comment>
  <w:comment w:id="1563" w:author="Cory Casanave" w:date="2016-06-02T17:35:00Z" w:initials="CC">
    <w:p w14:paraId="6E2CC68A" w14:textId="024C87E7" w:rsidR="00BA55AB" w:rsidRDefault="00BA55AB">
      <w:pPr>
        <w:pStyle w:val="CommentText"/>
      </w:pPr>
      <w:r>
        <w:rPr>
          <w:rStyle w:val="CommentReference"/>
        </w:rPr>
        <w:annotationRef/>
      </w:r>
      <w:r>
        <w:t>Perhaps a better example would be ones that did not share a direct common supertype – perhaps animal and mineral.</w:t>
      </w:r>
    </w:p>
  </w:comment>
  <w:comment w:id="1564" w:author="Cory Casanave" w:date="2016-06-02T17:36:00Z" w:initials="CC">
    <w:p w14:paraId="47DA1CFE" w14:textId="7689D0A9" w:rsidR="00BA55AB" w:rsidRDefault="00BA55AB">
      <w:pPr>
        <w:pStyle w:val="CommentText"/>
      </w:pPr>
      <w:r>
        <w:rPr>
          <w:rStyle w:val="CommentReference"/>
        </w:rPr>
        <w:annotationRef/>
      </w:r>
      <w:r>
        <w:t>By the way, when you paste in the diagrams – do it in SVG to make Andrew happy.</w:t>
      </w:r>
    </w:p>
  </w:comment>
  <w:comment w:id="1574" w:author="Cory Casanave" w:date="2016-06-02T17:38:00Z" w:initials="CC">
    <w:p w14:paraId="35719F4C" w14:textId="2235998A" w:rsidR="00BA55AB" w:rsidRDefault="00BA55AB">
      <w:pPr>
        <w:pStyle w:val="CommentText"/>
      </w:pPr>
      <w:r>
        <w:rPr>
          <w:rStyle w:val="CommentReference"/>
        </w:rPr>
        <w:annotationRef/>
      </w:r>
      <w:r>
        <w:t>Doesn’t seem right. Both are manufacturers.</w:t>
      </w:r>
    </w:p>
  </w:comment>
  <w:comment w:id="1575" w:author="Cory Casanave" w:date="2016-06-02T17:38:00Z" w:initials="CC">
    <w:p w14:paraId="1CF0A0F8" w14:textId="77777777" w:rsidR="00BA55AB" w:rsidRDefault="00BA55AB">
      <w:pPr>
        <w:pStyle w:val="CommentText"/>
      </w:pPr>
      <w:r>
        <w:rPr>
          <w:rStyle w:val="CommentReference"/>
        </w:rPr>
        <w:annotationRef/>
      </w:r>
      <w:r>
        <w:t>Not a great example in that the set is not complete.</w:t>
      </w:r>
    </w:p>
    <w:p w14:paraId="078728EE" w14:textId="1D4DC6FB" w:rsidR="00BA55AB" w:rsidRDefault="00BA55AB">
      <w:pPr>
        <w:pStyle w:val="CommentText"/>
      </w:pPr>
      <w:r>
        <w:t>Perhaps Silverware: Knife, fork, spoon? (perhaps not exactly true but more true). Remember the “Spork”?</w:t>
      </w:r>
    </w:p>
  </w:comment>
  <w:comment w:id="1577" w:author="Cory Casanave" w:date="2016-06-02T17:41:00Z" w:initials="CC">
    <w:p w14:paraId="344863FA" w14:textId="47821522" w:rsidR="00BA55AB" w:rsidRDefault="00BA55AB">
      <w:pPr>
        <w:pStyle w:val="CommentText"/>
      </w:pPr>
      <w:r>
        <w:rPr>
          <w:rStyle w:val="CommentReference"/>
        </w:rPr>
        <w:annotationRef/>
      </w:r>
      <w:r>
        <w:t>Also not an example that fits the assertion. Perhaps the animal kingdom?? Or, Computer storage: Rotating or solid state?</w:t>
      </w:r>
    </w:p>
  </w:comment>
  <w:comment w:id="1599" w:author="Cory Casanave" w:date="2016-06-02T17:48:00Z" w:initials="CC">
    <w:p w14:paraId="748DD57A" w14:textId="26398AFC" w:rsidR="00BA55AB" w:rsidRDefault="00BA55AB">
      <w:pPr>
        <w:pStyle w:val="CommentText"/>
      </w:pPr>
      <w:r>
        <w:rPr>
          <w:rStyle w:val="CommentReference"/>
        </w:rPr>
        <w:annotationRef/>
      </w:r>
      <w:r>
        <w:t>I would remove – not true for n-ary and would need to define term.</w:t>
      </w:r>
    </w:p>
  </w:comment>
  <w:comment w:id="1600" w:author="Cory Casanave" w:date="2016-06-02T17:49:00Z" w:initials="CC">
    <w:p w14:paraId="4610198E" w14:textId="519373A5" w:rsidR="00BA55AB" w:rsidRDefault="00BA55AB">
      <w:pPr>
        <w:pStyle w:val="CommentText"/>
      </w:pPr>
      <w:r>
        <w:rPr>
          <w:rStyle w:val="CommentReference"/>
        </w:rPr>
        <w:annotationRef/>
      </w:r>
      <w:r>
        <w:t xml:space="preserve">Don’t know that this is true, the representation should not change the semantics </w:t>
      </w:r>
    </w:p>
  </w:comment>
  <w:comment w:id="1604" w:author="Cory Casanave" w:date="2016-06-02T17:52:00Z" w:initials="CC">
    <w:p w14:paraId="3F86E3B3" w14:textId="323FD275" w:rsidR="00BA55AB" w:rsidRDefault="00BA55AB">
      <w:pPr>
        <w:pStyle w:val="CommentText"/>
      </w:pPr>
      <w:r>
        <w:rPr>
          <w:rStyle w:val="CommentReference"/>
        </w:rPr>
        <w:annotationRef/>
      </w:r>
      <w:r>
        <w:t>Need definitions</w:t>
      </w:r>
    </w:p>
  </w:comment>
  <w:comment w:id="1619" w:author="Cory Casanave" w:date="2016-06-02T17:55:00Z" w:initials="CC">
    <w:p w14:paraId="22060E52" w14:textId="75F467A0" w:rsidR="00BA55AB" w:rsidRDefault="00BA55AB">
      <w:pPr>
        <w:pStyle w:val="CommentText"/>
      </w:pPr>
      <w:r>
        <w:rPr>
          <w:rStyle w:val="CommentReference"/>
        </w:rPr>
        <w:annotationRef/>
      </w:r>
      <w:r>
        <w:t>May want to mention and make an example of the built-in annotation &lt;&lt;anything&gt;&gt; described by Definition. Note that the mapping supports &lt;&lt;Annotation&gt;&gt; of these and also maps the UML documentation element to a Definition which can be augmented by &lt;&lt;External Reference&gt;&gt;.</w:t>
      </w:r>
    </w:p>
  </w:comment>
  <w:comment w:id="1620" w:author="Cory Casanave" w:date="2016-09-02T13:18:00Z" w:initials="CC">
    <w:p w14:paraId="01EF6DDE" w14:textId="3F9A2E6A" w:rsidR="00BA55AB" w:rsidRDefault="00BA55AB">
      <w:pPr>
        <w:pStyle w:val="CommentText"/>
      </w:pPr>
      <w:r>
        <w:rPr>
          <w:rStyle w:val="CommentReference"/>
        </w:rPr>
        <w:annotationRef/>
      </w:r>
      <w:r>
        <w:t xml:space="preserve">From pete: </w:t>
      </w:r>
      <w:r>
        <w:br/>
        <w:t>“is a comment an annotation property”? Make it clear it is an annotation value.</w:t>
      </w:r>
    </w:p>
  </w:comment>
  <w:comment w:id="1622" w:author="Cory Casanave" w:date="2016-06-02T17:59:00Z" w:initials="CC">
    <w:p w14:paraId="79372CCD" w14:textId="142CE97B" w:rsidR="00BA55AB" w:rsidRDefault="00BA55AB">
      <w:pPr>
        <w:pStyle w:val="CommentText"/>
      </w:pPr>
      <w:r>
        <w:rPr>
          <w:rStyle w:val="CommentReference"/>
        </w:rPr>
        <w:annotationRef/>
      </w:r>
      <w:r>
        <w:sym w:font="Wingdings" w:char="F04A"/>
      </w:r>
      <w:r>
        <w:t xml:space="preserve"> Seems odd.</w:t>
      </w:r>
    </w:p>
  </w:comment>
  <w:comment w:id="1623" w:author="Cory Casanave" w:date="2016-06-02T18:01:00Z" w:initials="CC">
    <w:p w14:paraId="5B56B2A2" w14:textId="259CD88B" w:rsidR="00BA55AB" w:rsidRDefault="00BA55AB">
      <w:pPr>
        <w:pStyle w:val="CommentText"/>
      </w:pPr>
      <w:r>
        <w:rPr>
          <w:rStyle w:val="CommentReference"/>
        </w:rPr>
        <w:annotationRef/>
      </w:r>
      <w:r>
        <w:t>Not sure this constraint is needed.</w:t>
      </w:r>
    </w:p>
  </w:comment>
  <w:comment w:id="1626" w:author="Cory Casanave" w:date="2016-06-02T18:00:00Z" w:initials="CC">
    <w:p w14:paraId="71280ED2" w14:textId="1F148799" w:rsidR="00BA55AB" w:rsidRDefault="00BA55AB">
      <w:pPr>
        <w:pStyle w:val="CommentText"/>
      </w:pPr>
      <w:r>
        <w:rPr>
          <w:rStyle w:val="CommentReference"/>
        </w:rPr>
        <w:annotationRef/>
      </w:r>
      <w:r>
        <w:t>Why would we jump to that conclusion? Seems like a mxing of semantics and would be non-obvious.</w:t>
      </w:r>
    </w:p>
  </w:comment>
  <w:comment w:id="1629" w:author="Cory Casanave" w:date="2016-06-02T18:02:00Z" w:initials="CC">
    <w:p w14:paraId="3AD99BC2" w14:textId="2B561778" w:rsidR="00BA55AB" w:rsidRDefault="00BA55AB">
      <w:pPr>
        <w:pStyle w:val="CommentText"/>
      </w:pPr>
      <w:r>
        <w:rPr>
          <w:rStyle w:val="CommentReference"/>
        </w:rPr>
        <w:annotationRef/>
      </w:r>
      <w:r>
        <w:t>Redundant.</w:t>
      </w:r>
    </w:p>
  </w:comment>
  <w:comment w:id="1671" w:author="Cory Casanave" w:date="2016-06-02T18:11:00Z" w:initials="CC">
    <w:p w14:paraId="5534B770" w14:textId="71F95620" w:rsidR="00BA55AB" w:rsidRDefault="00BA55AB">
      <w:pPr>
        <w:pStyle w:val="CommentText"/>
      </w:pPr>
      <w:r>
        <w:rPr>
          <w:rStyle w:val="CommentReference"/>
        </w:rPr>
        <w:annotationRef/>
      </w:r>
      <w:r>
        <w:t>Could use your generalization set here.</w:t>
      </w:r>
    </w:p>
  </w:comment>
  <w:comment w:id="1672" w:author="Cory Casanave" w:date="2016-06-02T18:20:00Z" w:initials="CC">
    <w:p w14:paraId="6DC365CF" w14:textId="60831149" w:rsidR="00BA55AB" w:rsidRDefault="00BA55AB">
      <w:pPr>
        <w:pStyle w:val="CommentText"/>
      </w:pPr>
      <w:r>
        <w:rPr>
          <w:rStyle w:val="CommentReference"/>
        </w:rPr>
        <w:annotationRef/>
      </w:r>
      <w:r>
        <w:t>Changed picture</w:t>
      </w:r>
    </w:p>
  </w:comment>
  <w:comment w:id="1708" w:author="Cory Casanave" w:date="2016-06-02T18:22:00Z" w:initials="CC">
    <w:p w14:paraId="4E9EA52C" w14:textId="1B61B6B8" w:rsidR="00BA55AB" w:rsidRDefault="00BA55AB">
      <w:pPr>
        <w:pStyle w:val="CommentText"/>
      </w:pPr>
      <w:r>
        <w:rPr>
          <w:rStyle w:val="CommentReference"/>
        </w:rPr>
        <w:annotationRef/>
      </w:r>
      <w:r>
        <w:t xml:space="preserve"> don’t assume math people.</w:t>
      </w:r>
    </w:p>
  </w:comment>
  <w:comment w:id="1727" w:author="Cory Casanave" w:date="2016-06-02T18:30:00Z" w:initials="CC">
    <w:p w14:paraId="000CDB5C" w14:textId="3BF786AF" w:rsidR="00BA55AB" w:rsidRDefault="00BA55AB">
      <w:pPr>
        <w:pStyle w:val="CommentText"/>
      </w:pPr>
      <w:r>
        <w:rPr>
          <w:rStyle w:val="CommentReference"/>
        </w:rPr>
        <w:annotationRef/>
      </w:r>
      <w:r>
        <w:t>Somewhere these need to be defines, perhaps this is the place.</w:t>
      </w:r>
    </w:p>
  </w:comment>
  <w:comment w:id="1743" w:author="Cory Casanave" w:date="2016-06-02T18:33:00Z" w:initials="CC">
    <w:p w14:paraId="0541A61A" w14:textId="5AA48B5F" w:rsidR="00BA55AB" w:rsidRDefault="00BA55AB">
      <w:pPr>
        <w:pStyle w:val="CommentText"/>
      </w:pPr>
      <w:r>
        <w:rPr>
          <w:rStyle w:val="CommentReference"/>
        </w:rPr>
        <w:annotationRef/>
      </w:r>
      <w:r>
        <w:t>Out of date – also, mixing &lt;&lt;Anything&gt;&gt; with this example may be more challenging.</w:t>
      </w:r>
    </w:p>
  </w:comment>
  <w:comment w:id="1756" w:author="Cory Casanave" w:date="2016-06-02T18:35:00Z" w:initials="CC">
    <w:p w14:paraId="09D71791" w14:textId="28DE5261" w:rsidR="00BA55AB" w:rsidRDefault="00BA55AB">
      <w:pPr>
        <w:pStyle w:val="CommentText"/>
      </w:pPr>
      <w:r>
        <w:rPr>
          <w:rStyle w:val="CommentReference"/>
        </w:rPr>
        <w:annotationRef/>
      </w:r>
      <w:r>
        <w:t>Not true (was a change)</w:t>
      </w:r>
    </w:p>
  </w:comment>
  <w:comment w:id="1761" w:author="Cory Casanave" w:date="2016-06-02T18:36:00Z" w:initials="CC">
    <w:p w14:paraId="47CE5BB9" w14:textId="503CF204" w:rsidR="00BA55AB" w:rsidRDefault="00BA55AB">
      <w:pPr>
        <w:pStyle w:val="CommentText"/>
      </w:pPr>
      <w:r>
        <w:rPr>
          <w:rStyle w:val="CommentReference"/>
        </w:rPr>
        <w:annotationRef/>
      </w:r>
      <w:r>
        <w:t>May be to complex an example since you have others.</w:t>
      </w:r>
    </w:p>
  </w:comment>
  <w:comment w:id="1765" w:author="Cory Casanave" w:date="2016-06-02T18:37:00Z" w:initials="CC">
    <w:p w14:paraId="41E5B127" w14:textId="778CCC88" w:rsidR="00BA55AB" w:rsidRDefault="00BA55AB">
      <w:pPr>
        <w:pStyle w:val="CommentText"/>
      </w:pPr>
      <w:r>
        <w:rPr>
          <w:rStyle w:val="CommentReference"/>
        </w:rPr>
        <w:annotationRef/>
      </w:r>
      <w:r>
        <w:t>Only if 1+</w:t>
      </w:r>
    </w:p>
  </w:comment>
  <w:comment w:id="1766" w:author="Cory Casanave" w:date="2016-09-02T13:31:00Z" w:initials="CC">
    <w:p w14:paraId="7A658EBF" w14:textId="40E5F9DD" w:rsidR="00BA55AB" w:rsidRDefault="00BA55AB">
      <w:pPr>
        <w:pStyle w:val="CommentText"/>
      </w:pPr>
      <w:r>
        <w:rPr>
          <w:rStyle w:val="CommentReference"/>
        </w:rPr>
        <w:annotationRef/>
      </w:r>
      <w:r>
        <w:t>Pete: Bad term</w:t>
      </w:r>
    </w:p>
  </w:comment>
  <w:comment w:id="1767" w:author="Cory Casanave" w:date="2016-06-02T18:38:00Z" w:initials="CC">
    <w:p w14:paraId="36610729" w14:textId="7E48ABAD" w:rsidR="00BA55AB" w:rsidRDefault="00BA55AB">
      <w:pPr>
        <w:pStyle w:val="CommentText"/>
      </w:pPr>
      <w:r>
        <w:rPr>
          <w:rStyle w:val="CommentReference"/>
        </w:rPr>
        <w:annotationRef/>
      </w:r>
      <w:r>
        <w:t>Hmmm. Could it be sufficient and not necessary?</w:t>
      </w:r>
    </w:p>
  </w:comment>
  <w:comment w:id="1768" w:author="Cory Casanave" w:date="2016-06-02T18:39:00Z" w:initials="CC">
    <w:p w14:paraId="3875A5CD" w14:textId="186AD92B" w:rsidR="00BA55AB" w:rsidRDefault="00BA55AB">
      <w:pPr>
        <w:pStyle w:val="CommentText"/>
      </w:pPr>
      <w:r>
        <w:rPr>
          <w:rStyle w:val="CommentReference"/>
        </w:rPr>
        <w:annotationRef/>
      </w:r>
      <w:r>
        <w:t>Should show “1”</w:t>
      </w:r>
    </w:p>
  </w:comment>
  <w:comment w:id="1776" w:author="Cory Casanave" w:date="2016-06-02T18:40:00Z" w:initials="CC">
    <w:p w14:paraId="7CB5A376" w14:textId="0A99EA60" w:rsidR="00BA55AB" w:rsidRDefault="00BA55AB">
      <w:pPr>
        <w:pStyle w:val="CommentText"/>
      </w:pPr>
      <w:r>
        <w:rPr>
          <w:rStyle w:val="CommentReference"/>
        </w:rPr>
        <w:annotationRef/>
      </w:r>
      <w:r>
        <w:t>Need to think about how much we -require-inference. I’m not sure we should here. It could be just a model validity check, other implementations could do inference. I think we should keep this very open. For one thing, this could make it fall into the “ontology” category. This is true in other places as well.</w:t>
      </w:r>
    </w:p>
  </w:comment>
  <w:comment w:id="1782" w:author="Cory Casanave" w:date="2016-06-02T18:42:00Z" w:initials="CC">
    <w:p w14:paraId="4DE8A73F" w14:textId="48628BFF" w:rsidR="00BA55AB" w:rsidRDefault="00BA55AB">
      <w:pPr>
        <w:pStyle w:val="CommentText"/>
      </w:pPr>
      <w:r>
        <w:rPr>
          <w:rStyle w:val="CommentReference"/>
        </w:rPr>
        <w:annotationRef/>
      </w:r>
      <w:r>
        <w:t>Said again.</w:t>
      </w:r>
    </w:p>
  </w:comment>
  <w:comment w:id="1783" w:author="Cory Casanave" w:date="2016-06-02T18:42:00Z" w:initials="CC">
    <w:p w14:paraId="414CB09D" w14:textId="7F0B3E71" w:rsidR="00BA55AB" w:rsidRDefault="00BA55AB">
      <w:pPr>
        <w:pStyle w:val="CommentText"/>
      </w:pPr>
      <w:r>
        <w:rPr>
          <w:rStyle w:val="CommentReference"/>
        </w:rPr>
        <w:annotationRef/>
      </w:r>
      <w:r>
        <w:t>Again</w:t>
      </w:r>
    </w:p>
  </w:comment>
  <w:comment w:id="1784" w:author="Cory Casanave" w:date="2016-09-02T13:36:00Z" w:initials="CC">
    <w:p w14:paraId="13702CCF" w14:textId="04C35020" w:rsidR="00BA55AB" w:rsidRDefault="00BA55AB">
      <w:pPr>
        <w:pStyle w:val="CommentText"/>
      </w:pPr>
      <w:r>
        <w:rPr>
          <w:rStyle w:val="CommentReference"/>
        </w:rPr>
        <w:annotationRef/>
      </w:r>
      <w:r>
        <w:t xml:space="preserve">Pete: </w:t>
      </w:r>
      <w:r>
        <w:rPr>
          <w:rFonts w:ascii="Segoe UI" w:hAnsi="Segoe UI" w:cs="Segoe UI"/>
          <w:color w:val="000000"/>
          <w:sz w:val="24"/>
          <w:szCs w:val="24"/>
        </w:rPr>
        <w:t>still not clear whether the sufficient condition is to have a contract with a Steering Wheel AND a Windshield manufacturer</w:t>
      </w:r>
    </w:p>
  </w:comment>
  <w:comment w:id="1785" w:author="Cory Casanave" w:date="2016-09-02T13:37:00Z" w:initials="CC">
    <w:p w14:paraId="48C9B0A7" w14:textId="344C1AA7" w:rsidR="00BA55AB" w:rsidRDefault="00BA55AB">
      <w:pPr>
        <w:pStyle w:val="CommentText"/>
      </w:pPr>
      <w:r>
        <w:rPr>
          <w:rStyle w:val="CommentReference"/>
        </w:rPr>
        <w:annotationRef/>
      </w:r>
      <w:r>
        <w:t>Out of date</w:t>
      </w:r>
    </w:p>
  </w:comment>
  <w:comment w:id="1787" w:author="Cory Casanave" w:date="2016-06-02T18:49:00Z" w:initials="CC">
    <w:p w14:paraId="417DA58D" w14:textId="52FB50FE" w:rsidR="00BA55AB" w:rsidRDefault="00BA55AB">
      <w:pPr>
        <w:pStyle w:val="CommentText"/>
      </w:pPr>
      <w:r>
        <w:rPr>
          <w:rStyle w:val="CommentReference"/>
        </w:rPr>
        <w:annotationRef/>
      </w:r>
      <w:r>
        <w:t>Can we not use the term in its definition?? Perhaps “be defining a path through other properties that have the same starting point.</w:t>
      </w:r>
    </w:p>
  </w:comment>
  <w:comment w:id="1788" w:author="Cory Casanave" w:date="2016-09-02T13:38:00Z" w:initials="CC">
    <w:p w14:paraId="6E3A8B70" w14:textId="7537E553" w:rsidR="00BA55AB" w:rsidRDefault="00BA55AB">
      <w:pPr>
        <w:pStyle w:val="CommentText"/>
      </w:pPr>
      <w:r>
        <w:rPr>
          <w:rStyle w:val="CommentReference"/>
        </w:rPr>
        <w:annotationRef/>
      </w:r>
      <w:r>
        <w:t xml:space="preserve">Pete: </w:t>
      </w:r>
      <w:r>
        <w:rPr>
          <w:rFonts w:ascii="Segoe UI" w:hAnsi="Segoe UI" w:cs="Segoe UI"/>
          <w:color w:val="000000"/>
          <w:sz w:val="24"/>
          <w:szCs w:val="24"/>
        </w:rPr>
        <w:t>not in example; in any case surely it will be applied to a property not a class</w:t>
      </w:r>
    </w:p>
  </w:comment>
  <w:comment w:id="1791" w:author="Cory Casanave" w:date="2016-06-02T18:51:00Z" w:initials="CC">
    <w:p w14:paraId="1481ACFC" w14:textId="08E08939" w:rsidR="00BA55AB" w:rsidRDefault="00BA55AB">
      <w:pPr>
        <w:pStyle w:val="CommentText"/>
      </w:pPr>
      <w:r>
        <w:rPr>
          <w:rStyle w:val="CommentReference"/>
        </w:rPr>
        <w:annotationRef/>
      </w:r>
      <w:r>
        <w:t>More accurately – it has one tag value with 2 or more elements.</w:t>
      </w:r>
    </w:p>
  </w:comment>
  <w:comment w:id="1792" w:author="Cory Casanave" w:date="2016-06-02T18:52:00Z" w:initials="CC">
    <w:p w14:paraId="773CFDFE" w14:textId="3A85A4BF" w:rsidR="00BA55AB" w:rsidRDefault="00BA55AB">
      <w:pPr>
        <w:pStyle w:val="CommentText"/>
      </w:pPr>
      <w:r>
        <w:rPr>
          <w:rStyle w:val="CommentReference"/>
        </w:rPr>
        <w:annotationRef/>
      </w:r>
      <w:r>
        <w:t>Don’t know where this restriction came from, seems counter-productive and may prevent some of the OntoUML restrictions. REMOVE!</w:t>
      </w:r>
    </w:p>
  </w:comment>
  <w:comment w:id="1795" w:author="Cory Casanave" w:date="2016-09-02T13:39:00Z" w:initials="CC">
    <w:p w14:paraId="61BD54C8" w14:textId="2AAF573C" w:rsidR="00BA55AB" w:rsidRDefault="00BA55AB">
      <w:pPr>
        <w:pStyle w:val="CommentText"/>
      </w:pPr>
      <w:r>
        <w:rPr>
          <w:rStyle w:val="CommentReference"/>
        </w:rPr>
        <w:annotationRef/>
      </w:r>
      <w:r>
        <w:t>Should show for example. Also show property chain ST</w:t>
      </w:r>
    </w:p>
  </w:comment>
  <w:comment w:id="1797" w:author="Cory Casanave" w:date="2016-09-02T13:40:00Z" w:initials="CC">
    <w:p w14:paraId="7BC0A935" w14:textId="65526B92" w:rsidR="00BA55AB" w:rsidRDefault="00BA55AB">
      <w:pPr>
        <w:pStyle w:val="CommentText"/>
      </w:pPr>
      <w:r>
        <w:rPr>
          <w:rStyle w:val="CommentReference"/>
        </w:rPr>
        <w:annotationRef/>
      </w:r>
      <w:r>
        <w:t xml:space="preserve">Pete: </w:t>
      </w:r>
      <w:r>
        <w:rPr>
          <w:rFonts w:ascii="Segoe UI" w:hAnsi="Segoe UI" w:cs="Segoe UI"/>
          <w:color w:val="000000"/>
          <w:sz w:val="24"/>
          <w:szCs w:val="24"/>
        </w:rPr>
        <w:t>how does this relate to previous section using the same stereotype?</w:t>
      </w:r>
    </w:p>
  </w:comment>
  <w:comment w:id="1798" w:author="Cory Casanave" w:date="2016-06-03T16:21:00Z" w:initials="CC">
    <w:p w14:paraId="398940AB" w14:textId="5B80EADB" w:rsidR="00BA55AB" w:rsidRDefault="00BA55AB">
      <w:pPr>
        <w:pStyle w:val="CommentText"/>
      </w:pPr>
      <w:r>
        <w:rPr>
          <w:rStyle w:val="CommentReference"/>
        </w:rPr>
        <w:annotationRef/>
      </w:r>
      <w:r>
        <w:t>Perhaps you could be less circular?</w:t>
      </w:r>
    </w:p>
  </w:comment>
  <w:comment w:id="1809" w:author="Cory Casanave" w:date="2016-06-03T16:31:00Z" w:initials="CC">
    <w:p w14:paraId="2A6C0639" w14:textId="0BE3FAAD" w:rsidR="00BA55AB" w:rsidRDefault="00BA55AB">
      <w:pPr>
        <w:pStyle w:val="CommentText"/>
      </w:pPr>
      <w:r>
        <w:rPr>
          <w:rStyle w:val="CommentReference"/>
        </w:rPr>
        <w:annotationRef/>
      </w:r>
      <w:r>
        <w:t>Again, don’t know where this restriction comes from or why.</w:t>
      </w:r>
    </w:p>
  </w:comment>
  <w:comment w:id="1810" w:author="Cory Casanave" w:date="2016-09-02T13:41:00Z" w:initials="CC">
    <w:p w14:paraId="61B5770A" w14:textId="172FA0FE" w:rsidR="00BA55AB" w:rsidRDefault="00BA55AB">
      <w:pPr>
        <w:pStyle w:val="CommentText"/>
      </w:pPr>
      <w:r>
        <w:rPr>
          <w:rStyle w:val="CommentReference"/>
        </w:rPr>
        <w:annotationRef/>
      </w:r>
      <w:r>
        <w:t xml:space="preserve">Pete: </w:t>
      </w:r>
      <w:r>
        <w:rPr>
          <w:rFonts w:ascii="Segoe UI" w:hAnsi="Segoe UI" w:cs="Segoe UI"/>
          <w:color w:val="000000"/>
          <w:sz w:val="24"/>
          <w:szCs w:val="24"/>
        </w:rPr>
        <w:t>not a good example - these are synonyms</w:t>
      </w:r>
    </w:p>
  </w:comment>
  <w:comment w:id="1812" w:author="Cory Casanave" w:date="2016-09-02T13:42:00Z" w:initials="CC">
    <w:p w14:paraId="3595CBE6" w14:textId="5E799F41" w:rsidR="00BA55AB" w:rsidRDefault="00BA55AB">
      <w:pPr>
        <w:pStyle w:val="CommentText"/>
      </w:pPr>
      <w:r>
        <w:rPr>
          <w:rStyle w:val="CommentReference"/>
        </w:rPr>
        <w:annotationRef/>
      </w:r>
      <w:r>
        <w:t>Remove or make optional to stay within normal UML</w:t>
      </w:r>
    </w:p>
  </w:comment>
  <w:comment w:id="1834" w:author="Cory Casanave" w:date="2016-06-03T16:37:00Z" w:initials="CC">
    <w:p w14:paraId="4CA59685" w14:textId="68860972" w:rsidR="00BA55AB" w:rsidRDefault="00BA55AB">
      <w:pPr>
        <w:pStyle w:val="CommentText"/>
      </w:pPr>
      <w:r>
        <w:rPr>
          <w:rStyle w:val="CommentReference"/>
        </w:rPr>
        <w:annotationRef/>
      </w:r>
      <w:r>
        <w:t>More – what is a global property?</w:t>
      </w:r>
    </w:p>
  </w:comment>
  <w:comment w:id="1839" w:author="Cory Casanave" w:date="2016-06-03T16:41:00Z" w:initials="CC">
    <w:p w14:paraId="1923AF46" w14:textId="1B460A82" w:rsidR="00BA55AB" w:rsidRDefault="00BA55AB">
      <w:pPr>
        <w:pStyle w:val="CommentText"/>
      </w:pPr>
      <w:r>
        <w:rPr>
          <w:rStyle w:val="CommentReference"/>
        </w:rPr>
        <w:annotationRef/>
      </w:r>
      <w:r>
        <w:t>facet (including roles and phases)</w:t>
      </w:r>
    </w:p>
  </w:comment>
  <w:comment w:id="1840" w:author="Cory Casanave" w:date="2016-06-03T16:42:00Z" w:initials="CC">
    <w:p w14:paraId="374D46FC" w14:textId="7C3CEDE4" w:rsidR="00BA55AB" w:rsidRDefault="00BA55AB">
      <w:pPr>
        <w:pStyle w:val="CommentText"/>
      </w:pPr>
      <w:r>
        <w:rPr>
          <w:rStyle w:val="CommentReference"/>
        </w:rPr>
        <w:annotationRef/>
      </w:r>
      <w:r>
        <w:t>&lt;&lt;classifies&gt;&gt;</w:t>
      </w:r>
    </w:p>
  </w:comment>
  <w:comment w:id="1841" w:author="Cory Casanave" w:date="2016-06-03T16:42:00Z" w:initials="CC">
    <w:p w14:paraId="56B93812" w14:textId="1A40FDC6" w:rsidR="00BA55AB" w:rsidRDefault="00BA55AB">
      <w:pPr>
        <w:pStyle w:val="CommentText"/>
      </w:pPr>
      <w:r>
        <w:rPr>
          <w:rStyle w:val="CommentReference"/>
        </w:rPr>
        <w:annotationRef/>
      </w:r>
      <w:r>
        <w:t>facet</w:t>
      </w:r>
    </w:p>
  </w:comment>
  <w:comment w:id="1842" w:author="Cory Casanave" w:date="2016-06-03T16:42:00Z" w:initials="CC">
    <w:p w14:paraId="4F9A05DE" w14:textId="2A912A06" w:rsidR="00BA55AB" w:rsidRDefault="00BA55AB">
      <w:pPr>
        <w:pStyle w:val="CommentText"/>
      </w:pPr>
      <w:r>
        <w:rPr>
          <w:rStyle w:val="CommentReference"/>
        </w:rPr>
        <w:annotationRef/>
      </w:r>
      <w:r>
        <w:t>facet</w:t>
      </w:r>
    </w:p>
  </w:comment>
  <w:comment w:id="1843" w:author="Cory Casanave" w:date="2016-06-03T16:42:00Z" w:initials="CC">
    <w:p w14:paraId="3879F91E" w14:textId="7275737B" w:rsidR="00BA55AB" w:rsidRDefault="00BA55AB">
      <w:pPr>
        <w:pStyle w:val="CommentText"/>
      </w:pPr>
      <w:r>
        <w:rPr>
          <w:rStyle w:val="CommentReference"/>
        </w:rPr>
        <w:annotationRef/>
      </w:r>
      <w:r>
        <w:t>facets</w:t>
      </w:r>
    </w:p>
  </w:comment>
  <w:comment w:id="1872" w:author="Cory Casanave" w:date="2016-06-03T16:46:00Z" w:initials="CC">
    <w:p w14:paraId="235DBE54" w14:textId="3583B004" w:rsidR="00BA55AB" w:rsidRDefault="00BA55AB">
      <w:pPr>
        <w:pStyle w:val="CommentText"/>
      </w:pPr>
      <w:r>
        <w:rPr>
          <w:rStyle w:val="CommentReference"/>
        </w:rPr>
        <w:annotationRef/>
      </w:r>
      <w:r>
        <w:t>tbd</w:t>
      </w:r>
    </w:p>
  </w:comment>
  <w:comment w:id="1883" w:author="Cory Casanave" w:date="2016-06-03T16:48:00Z" w:initials="CC">
    <w:p w14:paraId="433F38EE" w14:textId="2B00A250" w:rsidR="00BA55AB" w:rsidRDefault="00BA55AB">
      <w:pPr>
        <w:pStyle w:val="CommentText"/>
      </w:pPr>
      <w:r>
        <w:rPr>
          <w:rStyle w:val="CommentReference"/>
        </w:rPr>
        <w:annotationRef/>
      </w:r>
      <w:r>
        <w:t>tbd</w:t>
      </w:r>
    </w:p>
  </w:comment>
  <w:comment w:id="1894" w:author="Cory Casanave" w:date="2016-06-03T16:50:00Z" w:initials="CC">
    <w:p w14:paraId="461C4995" w14:textId="1275A161" w:rsidR="00BA55AB" w:rsidRDefault="00BA55AB">
      <w:pPr>
        <w:pStyle w:val="CommentText"/>
      </w:pPr>
      <w:r>
        <w:rPr>
          <w:rStyle w:val="CommentReference"/>
        </w:rPr>
        <w:annotationRef/>
      </w:r>
      <w:r>
        <w:t>below it says [RFC3987] We should be consistent.</w:t>
      </w:r>
    </w:p>
  </w:comment>
  <w:comment w:id="1902" w:author="Cory Casanave" w:date="2016-06-03T16:51:00Z" w:initials="CC">
    <w:p w14:paraId="58564C79" w14:textId="3705E28D" w:rsidR="00BA55AB" w:rsidRDefault="00BA55AB">
      <w:pPr>
        <w:pStyle w:val="CommentText"/>
      </w:pPr>
      <w:r>
        <w:rPr>
          <w:rStyle w:val="CommentReference"/>
        </w:rPr>
        <w:annotationRef/>
      </w:r>
      <w:r>
        <w:t>Tbd – really need to nail down.</w:t>
      </w:r>
    </w:p>
  </w:comment>
  <w:comment w:id="1905" w:author="Cory Casanave" w:date="2016-06-03T16:51:00Z" w:initials="CC">
    <w:p w14:paraId="15128CB1" w14:textId="5F4085B4" w:rsidR="00BA55AB" w:rsidRDefault="00BA55AB">
      <w:pPr>
        <w:pStyle w:val="CommentText"/>
      </w:pPr>
      <w:r>
        <w:rPr>
          <w:rStyle w:val="CommentReference"/>
        </w:rPr>
        <w:annotationRef/>
      </w:r>
      <w:r>
        <w:t>A bit hard to read</w:t>
      </w:r>
    </w:p>
  </w:comment>
  <w:comment w:id="1934" w:author="Cory Casanave" w:date="2016-09-02T13:44:00Z" w:initials="CC">
    <w:p w14:paraId="1C985427" w14:textId="762B59C2" w:rsidR="00BA55AB" w:rsidRDefault="00BA55AB">
      <w:pPr>
        <w:pStyle w:val="CommentText"/>
        <w:rPr>
          <w:rFonts w:ascii="Segoe UI" w:hAnsi="Segoe UI" w:cs="Segoe UI"/>
          <w:color w:val="000000"/>
          <w:sz w:val="24"/>
          <w:szCs w:val="24"/>
        </w:rPr>
      </w:pPr>
      <w:r>
        <w:rPr>
          <w:rStyle w:val="CommentReference"/>
        </w:rPr>
        <w:annotationRef/>
      </w:r>
      <w:r>
        <w:rPr>
          <w:rFonts w:ascii="Segoe UI" w:hAnsi="Segoe UI" w:cs="Segoe UI"/>
          <w:color w:val="000000"/>
          <w:sz w:val="24"/>
          <w:szCs w:val="24"/>
        </w:rPr>
        <w:t>Pete: not so simple - semiotic triangle involved</w:t>
      </w:r>
    </w:p>
    <w:p w14:paraId="26021FDA" w14:textId="40518B54" w:rsidR="00BA55AB" w:rsidRDefault="00BA55AB">
      <w:pPr>
        <w:pStyle w:val="CommentText"/>
      </w:pPr>
      <w:r>
        <w:rPr>
          <w:rFonts w:ascii="Segoe UI" w:hAnsi="Segoe UI" w:cs="Segoe UI"/>
          <w:color w:val="000000"/>
        </w:rPr>
        <w:t xml:space="preserve">consider putting in </w:t>
      </w:r>
      <w:r>
        <w:rPr>
          <w:rFonts w:ascii="Segoe UI" w:hAnsi="Segoe UI" w:cs="Segoe UI"/>
          <w:color w:val="000000"/>
          <w:sz w:val="24"/>
          <w:szCs w:val="24"/>
        </w:rPr>
        <w:t>semiotic triangle picture and explanation.</w:t>
      </w:r>
    </w:p>
  </w:comment>
  <w:comment w:id="1941" w:author="Cory Casanave" w:date="2016-09-02T13:46:00Z" w:initials="CC">
    <w:p w14:paraId="137D4B5F" w14:textId="6D9F8BAA" w:rsidR="00BA55AB" w:rsidRDefault="00BA55AB">
      <w:pPr>
        <w:pStyle w:val="CommentText"/>
      </w:pPr>
      <w:r>
        <w:rPr>
          <w:rStyle w:val="CommentReference"/>
        </w:rPr>
        <w:annotationRef/>
      </w:r>
      <w:r>
        <w:t>Consider name change for one or the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0DAFF" w15:done="0"/>
  <w15:commentEx w15:paraId="59C45672" w15:paraIdParent="52B0DAFF" w15:done="0"/>
  <w15:commentEx w15:paraId="287D385C" w15:done="0"/>
  <w15:commentEx w15:paraId="01678F02" w15:done="0"/>
  <w15:commentEx w15:paraId="0EBC1EC0" w15:done="0"/>
  <w15:commentEx w15:paraId="1A025C68" w15:done="0"/>
  <w15:commentEx w15:paraId="4AA31465" w15:done="0"/>
  <w15:commentEx w15:paraId="269FD2FF" w15:done="0"/>
  <w15:commentEx w15:paraId="75A74352" w15:paraIdParent="269FD2FF" w15:done="0"/>
  <w15:commentEx w15:paraId="28D98EB9" w15:done="0"/>
  <w15:commentEx w15:paraId="659F28D4" w15:paraIdParent="28D98EB9" w15:done="0"/>
  <w15:commentEx w15:paraId="2CE7D4F2" w15:done="0"/>
  <w15:commentEx w15:paraId="2F0BAE36" w15:done="0"/>
  <w15:commentEx w15:paraId="4F883761" w15:done="0"/>
  <w15:commentEx w15:paraId="233B0F75" w15:done="0"/>
  <w15:commentEx w15:paraId="7B995922" w15:done="0"/>
  <w15:commentEx w15:paraId="3A5EA21A" w15:done="0"/>
  <w15:commentEx w15:paraId="0A1C5D63" w15:done="0"/>
  <w15:commentEx w15:paraId="642CBBF9" w15:done="0"/>
  <w15:commentEx w15:paraId="1DCC431D" w15:done="0"/>
  <w15:commentEx w15:paraId="41FFA769" w15:done="0"/>
  <w15:commentEx w15:paraId="70E87F90" w15:done="0"/>
  <w15:commentEx w15:paraId="7DD23662" w15:done="0"/>
  <w15:commentEx w15:paraId="03F3837E" w15:paraIdParent="7DD23662" w15:done="0"/>
  <w15:commentEx w15:paraId="3FFBE8AE" w15:done="0"/>
  <w15:commentEx w15:paraId="52AFDE74" w15:done="0"/>
  <w15:commentEx w15:paraId="2B0D54A7" w15:done="0"/>
  <w15:commentEx w15:paraId="3C16CB34" w15:done="0"/>
  <w15:commentEx w15:paraId="4F940F9A" w15:done="0"/>
  <w15:commentEx w15:paraId="611A4727" w15:done="0"/>
  <w15:commentEx w15:paraId="5E81E674" w15:paraIdParent="611A4727" w15:done="0"/>
  <w15:commentEx w15:paraId="7885585A" w15:done="0"/>
  <w15:commentEx w15:paraId="403812E2" w15:done="0"/>
  <w15:commentEx w15:paraId="5DF83099" w15:paraIdParent="403812E2" w15:done="0"/>
  <w15:commentEx w15:paraId="594CEA70" w15:done="0"/>
  <w15:commentEx w15:paraId="1914F018" w15:done="0"/>
  <w15:commentEx w15:paraId="54A79C72" w15:paraIdParent="1914F018" w15:done="0"/>
  <w15:commentEx w15:paraId="3EDA71D4" w15:done="0"/>
  <w15:commentEx w15:paraId="79F3EFB8" w15:paraIdParent="3EDA71D4" w15:done="0"/>
  <w15:commentEx w15:paraId="1501E90C" w15:done="0"/>
  <w15:commentEx w15:paraId="4FE1BC18" w15:done="0"/>
  <w15:commentEx w15:paraId="64B9B771" w15:done="0"/>
  <w15:commentEx w15:paraId="3DA5CD28" w15:done="0"/>
  <w15:commentEx w15:paraId="67977158" w15:done="0"/>
  <w15:commentEx w15:paraId="6E2CC68A" w15:done="0"/>
  <w15:commentEx w15:paraId="47DA1CFE" w15:done="0"/>
  <w15:commentEx w15:paraId="35719F4C" w15:done="0"/>
  <w15:commentEx w15:paraId="078728EE" w15:done="0"/>
  <w15:commentEx w15:paraId="344863FA" w15:done="0"/>
  <w15:commentEx w15:paraId="748DD57A" w15:done="0"/>
  <w15:commentEx w15:paraId="4610198E" w15:done="0"/>
  <w15:commentEx w15:paraId="3F86E3B3" w15:done="0"/>
  <w15:commentEx w15:paraId="22060E52" w15:done="0"/>
  <w15:commentEx w15:paraId="01EF6DDE" w15:done="0"/>
  <w15:commentEx w15:paraId="79372CCD" w15:done="0"/>
  <w15:commentEx w15:paraId="5B56B2A2" w15:done="0"/>
  <w15:commentEx w15:paraId="71280ED2" w15:done="0"/>
  <w15:commentEx w15:paraId="3AD99BC2" w15:done="0"/>
  <w15:commentEx w15:paraId="5534B770" w15:done="0"/>
  <w15:commentEx w15:paraId="6DC365CF" w15:done="0"/>
  <w15:commentEx w15:paraId="4E9EA52C" w15:done="0"/>
  <w15:commentEx w15:paraId="000CDB5C" w15:done="0"/>
  <w15:commentEx w15:paraId="0541A61A" w15:done="0"/>
  <w15:commentEx w15:paraId="09D71791" w15:done="0"/>
  <w15:commentEx w15:paraId="47CE5BB9" w15:done="0"/>
  <w15:commentEx w15:paraId="41E5B127" w15:done="0"/>
  <w15:commentEx w15:paraId="7A658EBF" w15:done="0"/>
  <w15:commentEx w15:paraId="36610729" w15:done="0"/>
  <w15:commentEx w15:paraId="3875A5CD" w15:done="0"/>
  <w15:commentEx w15:paraId="7CB5A376" w15:done="0"/>
  <w15:commentEx w15:paraId="4DE8A73F" w15:done="0"/>
  <w15:commentEx w15:paraId="414CB09D" w15:done="0"/>
  <w15:commentEx w15:paraId="13702CCF" w15:done="0"/>
  <w15:commentEx w15:paraId="48C9B0A7" w15:done="0"/>
  <w15:commentEx w15:paraId="417DA58D" w15:done="0"/>
  <w15:commentEx w15:paraId="6E3A8B70" w15:done="0"/>
  <w15:commentEx w15:paraId="1481ACFC" w15:done="0"/>
  <w15:commentEx w15:paraId="773CFDFE" w15:done="0"/>
  <w15:commentEx w15:paraId="61BD54C8" w15:done="0"/>
  <w15:commentEx w15:paraId="7BC0A935" w15:done="0"/>
  <w15:commentEx w15:paraId="398940AB" w15:done="0"/>
  <w15:commentEx w15:paraId="2A6C0639" w15:done="0"/>
  <w15:commentEx w15:paraId="61B5770A" w15:done="0"/>
  <w15:commentEx w15:paraId="3595CBE6" w15:done="0"/>
  <w15:commentEx w15:paraId="4CA59685" w15:done="0"/>
  <w15:commentEx w15:paraId="1923AF46" w15:done="0"/>
  <w15:commentEx w15:paraId="374D46FC" w15:done="0"/>
  <w15:commentEx w15:paraId="56B93812" w15:done="0"/>
  <w15:commentEx w15:paraId="4F9A05DE" w15:done="0"/>
  <w15:commentEx w15:paraId="3879F91E" w15:done="0"/>
  <w15:commentEx w15:paraId="235DBE54" w15:done="0"/>
  <w15:commentEx w15:paraId="433F38EE" w15:done="0"/>
  <w15:commentEx w15:paraId="461C4995" w15:done="0"/>
  <w15:commentEx w15:paraId="58564C79" w15:done="0"/>
  <w15:commentEx w15:paraId="15128CB1" w15:done="0"/>
  <w15:commentEx w15:paraId="26021FDA" w15:done="0"/>
  <w15:commentEx w15:paraId="137D4B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CFAD3" w14:textId="77777777" w:rsidR="00DD6D9C" w:rsidRDefault="00DD6D9C">
      <w:r>
        <w:separator/>
      </w:r>
    </w:p>
  </w:endnote>
  <w:endnote w:type="continuationSeparator" w:id="0">
    <w:p w14:paraId="125A49A4" w14:textId="77777777" w:rsidR="00DD6D9C" w:rsidRDefault="00DD6D9C">
      <w:r>
        <w:continuationSeparator/>
      </w:r>
    </w:p>
  </w:endnote>
  <w:endnote w:type="continuationNotice" w:id="1">
    <w:p w14:paraId="0AE8A45C" w14:textId="77777777" w:rsidR="00DD6D9C" w:rsidRDefault="00DD6D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24D46699" w:rsidR="00BA55AB" w:rsidRDefault="00BA55AB">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ED366B">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416F6ACC" w:rsidR="00BA55AB" w:rsidRDefault="00BA55AB">
    <w:pPr>
      <w:pStyle w:val="Footer"/>
    </w:pPr>
    <w:r>
      <w:rPr>
        <w:rFonts w:ascii="Arial" w:hAnsi="Arial"/>
        <w:sz w:val="18"/>
      </w:rPr>
      <w:t xml:space="preserve"> </w:t>
    </w:r>
    <w:del w:id="340" w:author="Cory Casanave" w:date="2016-10-27T11:00:00Z">
      <w:r w:rsidDel="004F745A">
        <w:rPr>
          <w:rFonts w:ascii="Arial" w:hAnsi="Arial"/>
          <w:sz w:val="18"/>
        </w:rPr>
        <w:delText>SIMF</w:delText>
      </w:r>
    </w:del>
    <w:ins w:id="341" w:author="Cory Casanave" w:date="2016-10-27T11:00:00Z">
      <w:r w:rsidR="004F745A">
        <w:rPr>
          <w:rFonts w:ascii="Arial" w:hAnsi="Arial"/>
          <w:sz w:val="18"/>
        </w:rPr>
        <w:t>SMIF</w:t>
      </w:r>
    </w:ins>
    <w:r>
      <w:rPr>
        <w:rFonts w:ascii="Arial" w:hAnsi="Arial"/>
        <w:sz w:val="18"/>
      </w:rPr>
      <w:t>, 1.0</w:t>
    </w:r>
    <w:r>
      <w:rPr>
        <w:sz w:val="18"/>
      </w:rPr>
      <w:fldChar w:fldCharType="begin"/>
    </w:r>
    <w:r>
      <w:rPr>
        <w:sz w:val="18"/>
      </w:rPr>
      <w:instrText xml:space="preserve"> PAGE </w:instrText>
    </w:r>
    <w:r>
      <w:rPr>
        <w:sz w:val="18"/>
      </w:rPr>
      <w:fldChar w:fldCharType="separate"/>
    </w:r>
    <w:r w:rsidR="00ED366B">
      <w:rPr>
        <w:noProof/>
        <w:sz w:val="18"/>
      </w:rPr>
      <w:t>xv</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6B43B178" w:rsidR="00BA55AB" w:rsidRDefault="00BA55AB">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D366B">
      <w:rPr>
        <w:b/>
        <w:noProof/>
        <w:sz w:val="18"/>
      </w:rPr>
      <w:t>28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del w:id="2233" w:author="Cory Casanave" w:date="2016-10-27T11:00:00Z">
      <w:r w:rsidDel="004F745A">
        <w:rPr>
          <w:rFonts w:ascii="Arial" w:hAnsi="Arial"/>
          <w:sz w:val="18"/>
        </w:rPr>
        <w:delText>SIMF</w:delText>
      </w:r>
    </w:del>
    <w:ins w:id="2234" w:author="Cory Casanave" w:date="2016-10-27T11:00:00Z">
      <w:r w:rsidR="004F745A">
        <w:rPr>
          <w:rFonts w:ascii="Arial" w:hAnsi="Arial"/>
          <w:sz w:val="18"/>
        </w:rPr>
        <w:t>SMIF</w:t>
      </w:r>
    </w:ins>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76317166" w:rsidR="00BA55AB" w:rsidRDefault="00BA55AB">
    <w:pPr>
      <w:pStyle w:val="Footer"/>
    </w:pPr>
    <w:del w:id="2235" w:author="Cory Casanave" w:date="2016-10-27T11:00:00Z">
      <w:r w:rsidDel="004F745A">
        <w:rPr>
          <w:rFonts w:ascii="Arial" w:hAnsi="Arial"/>
          <w:sz w:val="18"/>
        </w:rPr>
        <w:delText>SIMF</w:delText>
      </w:r>
    </w:del>
    <w:ins w:id="2236" w:author="Cory Casanave" w:date="2016-10-27T11:00:00Z">
      <w:r w:rsidR="004F745A">
        <w:rPr>
          <w:rFonts w:ascii="Arial" w:hAnsi="Arial"/>
          <w:sz w:val="18"/>
        </w:rPr>
        <w:t>SMIF</w:t>
      </w:r>
    </w:ins>
    <w:r>
      <w:rPr>
        <w:rFonts w:ascii="Arial" w:hAnsi="Arial"/>
        <w:sz w:val="18"/>
      </w:rPr>
      <w:t xml:space="preserve">,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ED366B">
      <w:rPr>
        <w:b/>
        <w:noProof/>
        <w:sz w:val="18"/>
      </w:rPr>
      <w:t>27</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815E2" w14:textId="77777777" w:rsidR="00DD6D9C" w:rsidRDefault="00DD6D9C">
      <w:r>
        <w:separator/>
      </w:r>
    </w:p>
  </w:footnote>
  <w:footnote w:type="continuationSeparator" w:id="0">
    <w:p w14:paraId="6B176DF2" w14:textId="77777777" w:rsidR="00DD6D9C" w:rsidRDefault="00DD6D9C">
      <w:r>
        <w:continuationSeparator/>
      </w:r>
    </w:p>
  </w:footnote>
  <w:footnote w:type="continuationNotice" w:id="1">
    <w:p w14:paraId="7D79F5D6" w14:textId="77777777" w:rsidR="00DD6D9C" w:rsidRDefault="00DD6D9C"/>
  </w:footnote>
  <w:footnote w:id="2">
    <w:p w14:paraId="02DAAD91" w14:textId="77777777" w:rsidR="00BA55AB" w:rsidRDefault="00BA55AB"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3">
    <w:p w14:paraId="1A4145E1" w14:textId="77777777" w:rsidR="00BA55AB" w:rsidRDefault="00BA55AB">
      <w:pPr>
        <w:pStyle w:val="FootnoteText"/>
      </w:pPr>
      <w:r>
        <w:rPr>
          <w:rStyle w:val="FootnoteReference"/>
        </w:rPr>
        <w:footnoteRef/>
      </w:r>
      <w:r>
        <w:t xml:space="preserve"> Not to be confused with how “domain” is used in the intelligence community, which refers to levels of security</w:t>
      </w:r>
    </w:p>
  </w:footnote>
  <w:footnote w:id="4">
    <w:p w14:paraId="37370B7B" w14:textId="77777777" w:rsidR="00BA55AB" w:rsidRDefault="00BA55AB" w:rsidP="00F35C3F">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6"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23"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3"/>
  </w:num>
  <w:num w:numId="7">
    <w:abstractNumId w:val="30"/>
  </w:num>
  <w:num w:numId="8">
    <w:abstractNumId w:val="19"/>
  </w:num>
  <w:num w:numId="9">
    <w:abstractNumId w:val="26"/>
  </w:num>
  <w:num w:numId="10">
    <w:abstractNumId w:val="31"/>
  </w:num>
  <w:num w:numId="11">
    <w:abstractNumId w:val="25"/>
  </w:num>
  <w:num w:numId="12">
    <w:abstractNumId w:val="28"/>
  </w:num>
  <w:num w:numId="13">
    <w:abstractNumId w:val="7"/>
  </w:num>
  <w:num w:numId="14">
    <w:abstractNumId w:val="32"/>
  </w:num>
  <w:num w:numId="15">
    <w:abstractNumId w:val="19"/>
    <w:lvlOverride w:ilvl="0">
      <w:startOverride w:val="1"/>
    </w:lvlOverride>
  </w:num>
  <w:num w:numId="1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27"/>
  </w:num>
  <w:num w:numId="19">
    <w:abstractNumId w:val="29"/>
  </w:num>
  <w:num w:numId="20">
    <w:abstractNumId w:val="21"/>
  </w:num>
  <w:num w:numId="21">
    <w:abstractNumId w:val="16"/>
  </w:num>
  <w:num w:numId="22">
    <w:abstractNumId w:val="18"/>
  </w:num>
  <w:num w:numId="23">
    <w:abstractNumId w:val="6"/>
  </w:num>
  <w:num w:numId="24">
    <w:abstractNumId w:val="15"/>
  </w:num>
  <w:num w:numId="25">
    <w:abstractNumId w:val="11"/>
  </w:num>
  <w:num w:numId="26">
    <w:abstractNumId w:val="10"/>
  </w:num>
  <w:num w:numId="27">
    <w:abstractNumId w:val="13"/>
  </w:num>
  <w:num w:numId="28">
    <w:abstractNumId w:val="23"/>
  </w:num>
  <w:num w:numId="29">
    <w:abstractNumId w:val="2"/>
  </w:num>
  <w:num w:numId="30">
    <w:abstractNumId w:val="3"/>
  </w:num>
  <w:num w:numId="31">
    <w:abstractNumId w:val="4"/>
  </w:num>
  <w:num w:numId="32">
    <w:abstractNumId w:val="12"/>
  </w:num>
  <w:num w:numId="33">
    <w:abstractNumId w:val="17"/>
  </w:num>
  <w:num w:numId="34">
    <w:abstractNumId w:val="22"/>
  </w:num>
  <w:num w:numId="35">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36">
    <w:abstractNumId w:val="5"/>
  </w:num>
  <w:num w:numId="3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38">
    <w:abstractNumId w:val="14"/>
  </w:num>
  <w:num w:numId="39">
    <w:abstractNumId w:val="24"/>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486F"/>
    <w:rsid w:val="00015EBE"/>
    <w:rsid w:val="00016658"/>
    <w:rsid w:val="00016BA3"/>
    <w:rsid w:val="00016C5D"/>
    <w:rsid w:val="0002432B"/>
    <w:rsid w:val="0002573C"/>
    <w:rsid w:val="00034977"/>
    <w:rsid w:val="00035BBF"/>
    <w:rsid w:val="00035BE7"/>
    <w:rsid w:val="00036046"/>
    <w:rsid w:val="00037A40"/>
    <w:rsid w:val="00041563"/>
    <w:rsid w:val="0004382E"/>
    <w:rsid w:val="00043A03"/>
    <w:rsid w:val="000450E3"/>
    <w:rsid w:val="00045D7F"/>
    <w:rsid w:val="000461EB"/>
    <w:rsid w:val="00047C6A"/>
    <w:rsid w:val="000516DA"/>
    <w:rsid w:val="00051E67"/>
    <w:rsid w:val="00061DEC"/>
    <w:rsid w:val="00063288"/>
    <w:rsid w:val="000647DF"/>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97480"/>
    <w:rsid w:val="00097BF3"/>
    <w:rsid w:val="000A0D07"/>
    <w:rsid w:val="000A2FA5"/>
    <w:rsid w:val="000B0387"/>
    <w:rsid w:val="000B0CE9"/>
    <w:rsid w:val="000B2756"/>
    <w:rsid w:val="000B3187"/>
    <w:rsid w:val="000B5335"/>
    <w:rsid w:val="000B66E3"/>
    <w:rsid w:val="000C0887"/>
    <w:rsid w:val="000C09CE"/>
    <w:rsid w:val="000C3592"/>
    <w:rsid w:val="000C4B53"/>
    <w:rsid w:val="000C4EA1"/>
    <w:rsid w:val="000C7674"/>
    <w:rsid w:val="000D1675"/>
    <w:rsid w:val="000D185E"/>
    <w:rsid w:val="000D4447"/>
    <w:rsid w:val="000D456E"/>
    <w:rsid w:val="000D457C"/>
    <w:rsid w:val="000E2872"/>
    <w:rsid w:val="000E6A77"/>
    <w:rsid w:val="000E7101"/>
    <w:rsid w:val="000F2007"/>
    <w:rsid w:val="000F6067"/>
    <w:rsid w:val="000F76F5"/>
    <w:rsid w:val="00103AB7"/>
    <w:rsid w:val="001060E4"/>
    <w:rsid w:val="00107A22"/>
    <w:rsid w:val="001105F0"/>
    <w:rsid w:val="00111575"/>
    <w:rsid w:val="001134DA"/>
    <w:rsid w:val="00114526"/>
    <w:rsid w:val="001151CB"/>
    <w:rsid w:val="00121962"/>
    <w:rsid w:val="00123861"/>
    <w:rsid w:val="00130640"/>
    <w:rsid w:val="00130773"/>
    <w:rsid w:val="00134562"/>
    <w:rsid w:val="0014087E"/>
    <w:rsid w:val="00141D7D"/>
    <w:rsid w:val="00142E4A"/>
    <w:rsid w:val="0014431F"/>
    <w:rsid w:val="001443B0"/>
    <w:rsid w:val="001504B8"/>
    <w:rsid w:val="0015330E"/>
    <w:rsid w:val="0015397B"/>
    <w:rsid w:val="00153DBF"/>
    <w:rsid w:val="001540A1"/>
    <w:rsid w:val="00154D74"/>
    <w:rsid w:val="001564F2"/>
    <w:rsid w:val="001661A0"/>
    <w:rsid w:val="00166263"/>
    <w:rsid w:val="00167976"/>
    <w:rsid w:val="00171522"/>
    <w:rsid w:val="00172084"/>
    <w:rsid w:val="00181274"/>
    <w:rsid w:val="00185FAB"/>
    <w:rsid w:val="001863B1"/>
    <w:rsid w:val="00186E4A"/>
    <w:rsid w:val="00186F43"/>
    <w:rsid w:val="0018758F"/>
    <w:rsid w:val="00187938"/>
    <w:rsid w:val="00190569"/>
    <w:rsid w:val="00190C40"/>
    <w:rsid w:val="001916F0"/>
    <w:rsid w:val="001A1D9F"/>
    <w:rsid w:val="001A4A31"/>
    <w:rsid w:val="001A6F19"/>
    <w:rsid w:val="001B40FC"/>
    <w:rsid w:val="001B6CC6"/>
    <w:rsid w:val="001C214F"/>
    <w:rsid w:val="001C3780"/>
    <w:rsid w:val="001C6946"/>
    <w:rsid w:val="001C73EE"/>
    <w:rsid w:val="001D0246"/>
    <w:rsid w:val="001D19AD"/>
    <w:rsid w:val="001D2B00"/>
    <w:rsid w:val="001E4285"/>
    <w:rsid w:val="001E6581"/>
    <w:rsid w:val="001E6B33"/>
    <w:rsid w:val="001F5ED6"/>
    <w:rsid w:val="001F7F55"/>
    <w:rsid w:val="002009FA"/>
    <w:rsid w:val="00201C8C"/>
    <w:rsid w:val="00207893"/>
    <w:rsid w:val="002178CB"/>
    <w:rsid w:val="002211EA"/>
    <w:rsid w:val="00222938"/>
    <w:rsid w:val="0024053A"/>
    <w:rsid w:val="002430D8"/>
    <w:rsid w:val="00243C6F"/>
    <w:rsid w:val="0024504C"/>
    <w:rsid w:val="00256DDB"/>
    <w:rsid w:val="002571B4"/>
    <w:rsid w:val="00257DF5"/>
    <w:rsid w:val="0026023F"/>
    <w:rsid w:val="00262206"/>
    <w:rsid w:val="00262BD6"/>
    <w:rsid w:val="00262EFF"/>
    <w:rsid w:val="0026401C"/>
    <w:rsid w:val="00267D77"/>
    <w:rsid w:val="002749F0"/>
    <w:rsid w:val="00276CFD"/>
    <w:rsid w:val="00281A30"/>
    <w:rsid w:val="00282698"/>
    <w:rsid w:val="00283921"/>
    <w:rsid w:val="0028527F"/>
    <w:rsid w:val="0028713A"/>
    <w:rsid w:val="00290760"/>
    <w:rsid w:val="00293C9C"/>
    <w:rsid w:val="00295F16"/>
    <w:rsid w:val="002A05AC"/>
    <w:rsid w:val="002A08CA"/>
    <w:rsid w:val="002A53D0"/>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3C31"/>
    <w:rsid w:val="002F4B22"/>
    <w:rsid w:val="002F4B7D"/>
    <w:rsid w:val="002F5313"/>
    <w:rsid w:val="002F79C3"/>
    <w:rsid w:val="002F7C8B"/>
    <w:rsid w:val="003001E4"/>
    <w:rsid w:val="003067AF"/>
    <w:rsid w:val="0031372A"/>
    <w:rsid w:val="00315555"/>
    <w:rsid w:val="00315D29"/>
    <w:rsid w:val="00316AC9"/>
    <w:rsid w:val="00317AD7"/>
    <w:rsid w:val="00321E94"/>
    <w:rsid w:val="00325D26"/>
    <w:rsid w:val="00331D65"/>
    <w:rsid w:val="00332069"/>
    <w:rsid w:val="00336034"/>
    <w:rsid w:val="003419E5"/>
    <w:rsid w:val="00342C16"/>
    <w:rsid w:val="003436F2"/>
    <w:rsid w:val="003441E1"/>
    <w:rsid w:val="00344B48"/>
    <w:rsid w:val="0034545B"/>
    <w:rsid w:val="00350D94"/>
    <w:rsid w:val="003537B1"/>
    <w:rsid w:val="00355696"/>
    <w:rsid w:val="00357B83"/>
    <w:rsid w:val="00370EDA"/>
    <w:rsid w:val="00373194"/>
    <w:rsid w:val="00373528"/>
    <w:rsid w:val="00382533"/>
    <w:rsid w:val="00382DAE"/>
    <w:rsid w:val="00383C67"/>
    <w:rsid w:val="0038526E"/>
    <w:rsid w:val="003974C9"/>
    <w:rsid w:val="003A0054"/>
    <w:rsid w:val="003A4289"/>
    <w:rsid w:val="003A4AAF"/>
    <w:rsid w:val="003A5A87"/>
    <w:rsid w:val="003B0AD5"/>
    <w:rsid w:val="003B19F9"/>
    <w:rsid w:val="003B695F"/>
    <w:rsid w:val="003C3F39"/>
    <w:rsid w:val="003C5798"/>
    <w:rsid w:val="003C5D2D"/>
    <w:rsid w:val="003C6053"/>
    <w:rsid w:val="003D38D1"/>
    <w:rsid w:val="003D4852"/>
    <w:rsid w:val="003D6E51"/>
    <w:rsid w:val="003D75CE"/>
    <w:rsid w:val="003D7CAB"/>
    <w:rsid w:val="003E3A3E"/>
    <w:rsid w:val="004064A5"/>
    <w:rsid w:val="00412EB2"/>
    <w:rsid w:val="00415002"/>
    <w:rsid w:val="00425508"/>
    <w:rsid w:val="00425D38"/>
    <w:rsid w:val="00426D35"/>
    <w:rsid w:val="004272C1"/>
    <w:rsid w:val="00440DE3"/>
    <w:rsid w:val="004449E3"/>
    <w:rsid w:val="00446753"/>
    <w:rsid w:val="00450829"/>
    <w:rsid w:val="0045141D"/>
    <w:rsid w:val="004516DC"/>
    <w:rsid w:val="0045193E"/>
    <w:rsid w:val="00452589"/>
    <w:rsid w:val="00453DA4"/>
    <w:rsid w:val="00453E6E"/>
    <w:rsid w:val="004564CC"/>
    <w:rsid w:val="00456A6E"/>
    <w:rsid w:val="00460640"/>
    <w:rsid w:val="00464C13"/>
    <w:rsid w:val="0046513C"/>
    <w:rsid w:val="00466377"/>
    <w:rsid w:val="00466C90"/>
    <w:rsid w:val="00467503"/>
    <w:rsid w:val="00475755"/>
    <w:rsid w:val="00480B4D"/>
    <w:rsid w:val="00482A36"/>
    <w:rsid w:val="004876A4"/>
    <w:rsid w:val="00491CF0"/>
    <w:rsid w:val="00496A92"/>
    <w:rsid w:val="00497ADE"/>
    <w:rsid w:val="004B37E9"/>
    <w:rsid w:val="004B47AC"/>
    <w:rsid w:val="004C00DA"/>
    <w:rsid w:val="004C3453"/>
    <w:rsid w:val="004C3C13"/>
    <w:rsid w:val="004C7382"/>
    <w:rsid w:val="004E79CB"/>
    <w:rsid w:val="004F158D"/>
    <w:rsid w:val="004F3019"/>
    <w:rsid w:val="004F3744"/>
    <w:rsid w:val="004F745A"/>
    <w:rsid w:val="0050004F"/>
    <w:rsid w:val="00501934"/>
    <w:rsid w:val="00511D71"/>
    <w:rsid w:val="00512308"/>
    <w:rsid w:val="00513020"/>
    <w:rsid w:val="005160C8"/>
    <w:rsid w:val="00517F99"/>
    <w:rsid w:val="00524EEB"/>
    <w:rsid w:val="00527272"/>
    <w:rsid w:val="00534490"/>
    <w:rsid w:val="00534B1B"/>
    <w:rsid w:val="005366D2"/>
    <w:rsid w:val="00537F37"/>
    <w:rsid w:val="00541294"/>
    <w:rsid w:val="0054362E"/>
    <w:rsid w:val="00544E74"/>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6FD"/>
    <w:rsid w:val="005A7D32"/>
    <w:rsid w:val="005B1CED"/>
    <w:rsid w:val="005B2C13"/>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AC3"/>
    <w:rsid w:val="005F1E05"/>
    <w:rsid w:val="005F6C31"/>
    <w:rsid w:val="00600844"/>
    <w:rsid w:val="00602308"/>
    <w:rsid w:val="0060396E"/>
    <w:rsid w:val="00604AFD"/>
    <w:rsid w:val="00607CC2"/>
    <w:rsid w:val="00611E01"/>
    <w:rsid w:val="006145E2"/>
    <w:rsid w:val="00624C8A"/>
    <w:rsid w:val="0062735F"/>
    <w:rsid w:val="00630E23"/>
    <w:rsid w:val="00633AEF"/>
    <w:rsid w:val="00633DCC"/>
    <w:rsid w:val="0063771C"/>
    <w:rsid w:val="0064205F"/>
    <w:rsid w:val="00642286"/>
    <w:rsid w:val="00642A29"/>
    <w:rsid w:val="00653D43"/>
    <w:rsid w:val="0065591D"/>
    <w:rsid w:val="00661AAD"/>
    <w:rsid w:val="00661AEA"/>
    <w:rsid w:val="00661C4A"/>
    <w:rsid w:val="006627DE"/>
    <w:rsid w:val="006641C1"/>
    <w:rsid w:val="00666FDE"/>
    <w:rsid w:val="00672157"/>
    <w:rsid w:val="00676756"/>
    <w:rsid w:val="00677182"/>
    <w:rsid w:val="00677508"/>
    <w:rsid w:val="006831F4"/>
    <w:rsid w:val="00683762"/>
    <w:rsid w:val="006858F8"/>
    <w:rsid w:val="00692EFA"/>
    <w:rsid w:val="00695D3A"/>
    <w:rsid w:val="006A6459"/>
    <w:rsid w:val="006A7FB6"/>
    <w:rsid w:val="006B1655"/>
    <w:rsid w:val="006B30A2"/>
    <w:rsid w:val="006C0738"/>
    <w:rsid w:val="006C1C64"/>
    <w:rsid w:val="006C2DDC"/>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4B3"/>
    <w:rsid w:val="00720924"/>
    <w:rsid w:val="00721F3A"/>
    <w:rsid w:val="00723C8A"/>
    <w:rsid w:val="00724A4E"/>
    <w:rsid w:val="0072779B"/>
    <w:rsid w:val="00734195"/>
    <w:rsid w:val="00734FF4"/>
    <w:rsid w:val="007366A0"/>
    <w:rsid w:val="007464F2"/>
    <w:rsid w:val="00746A79"/>
    <w:rsid w:val="007506E2"/>
    <w:rsid w:val="007507A0"/>
    <w:rsid w:val="00750961"/>
    <w:rsid w:val="00755C1B"/>
    <w:rsid w:val="007568EB"/>
    <w:rsid w:val="00756FF2"/>
    <w:rsid w:val="0076286F"/>
    <w:rsid w:val="00763C5A"/>
    <w:rsid w:val="00763FAF"/>
    <w:rsid w:val="0076513C"/>
    <w:rsid w:val="0077044C"/>
    <w:rsid w:val="00771B73"/>
    <w:rsid w:val="00772158"/>
    <w:rsid w:val="00772DB8"/>
    <w:rsid w:val="007750CC"/>
    <w:rsid w:val="007765C5"/>
    <w:rsid w:val="00776BAB"/>
    <w:rsid w:val="00782BD1"/>
    <w:rsid w:val="00784DE5"/>
    <w:rsid w:val="00792678"/>
    <w:rsid w:val="00792CDE"/>
    <w:rsid w:val="00792E9F"/>
    <w:rsid w:val="00794F3F"/>
    <w:rsid w:val="00795ED6"/>
    <w:rsid w:val="0079667A"/>
    <w:rsid w:val="007A01E3"/>
    <w:rsid w:val="007A22F6"/>
    <w:rsid w:val="007B0232"/>
    <w:rsid w:val="007B03BA"/>
    <w:rsid w:val="007B5B77"/>
    <w:rsid w:val="007C2C61"/>
    <w:rsid w:val="007C4A26"/>
    <w:rsid w:val="007C4DA6"/>
    <w:rsid w:val="007D0A14"/>
    <w:rsid w:val="007D4B73"/>
    <w:rsid w:val="007D660F"/>
    <w:rsid w:val="007E20E5"/>
    <w:rsid w:val="007E3EC0"/>
    <w:rsid w:val="007E42DF"/>
    <w:rsid w:val="007E524E"/>
    <w:rsid w:val="007F4501"/>
    <w:rsid w:val="008003CF"/>
    <w:rsid w:val="00803548"/>
    <w:rsid w:val="008064F5"/>
    <w:rsid w:val="00810BAF"/>
    <w:rsid w:val="00813EAA"/>
    <w:rsid w:val="00816051"/>
    <w:rsid w:val="00817114"/>
    <w:rsid w:val="00822900"/>
    <w:rsid w:val="00822FF1"/>
    <w:rsid w:val="00823367"/>
    <w:rsid w:val="00823C03"/>
    <w:rsid w:val="008314F3"/>
    <w:rsid w:val="00834157"/>
    <w:rsid w:val="00836FED"/>
    <w:rsid w:val="00837A39"/>
    <w:rsid w:val="00842547"/>
    <w:rsid w:val="00844804"/>
    <w:rsid w:val="00850BC4"/>
    <w:rsid w:val="00854FE0"/>
    <w:rsid w:val="00863E74"/>
    <w:rsid w:val="008660AA"/>
    <w:rsid w:val="00866447"/>
    <w:rsid w:val="00872945"/>
    <w:rsid w:val="0087298F"/>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E7D21"/>
    <w:rsid w:val="008F1ADA"/>
    <w:rsid w:val="008F1F94"/>
    <w:rsid w:val="008F22A5"/>
    <w:rsid w:val="008F6F59"/>
    <w:rsid w:val="00901A77"/>
    <w:rsid w:val="009025C8"/>
    <w:rsid w:val="009028D6"/>
    <w:rsid w:val="00904FC4"/>
    <w:rsid w:val="00905B6F"/>
    <w:rsid w:val="00910DFC"/>
    <w:rsid w:val="009149FA"/>
    <w:rsid w:val="0091567A"/>
    <w:rsid w:val="00925D0D"/>
    <w:rsid w:val="00925F3D"/>
    <w:rsid w:val="00931198"/>
    <w:rsid w:val="00931B1D"/>
    <w:rsid w:val="00933027"/>
    <w:rsid w:val="00944F99"/>
    <w:rsid w:val="00945B71"/>
    <w:rsid w:val="0094686F"/>
    <w:rsid w:val="00947FD1"/>
    <w:rsid w:val="00957F59"/>
    <w:rsid w:val="00964AF0"/>
    <w:rsid w:val="00965547"/>
    <w:rsid w:val="00973EFC"/>
    <w:rsid w:val="00974894"/>
    <w:rsid w:val="0097498E"/>
    <w:rsid w:val="0097670E"/>
    <w:rsid w:val="009811F0"/>
    <w:rsid w:val="0098398E"/>
    <w:rsid w:val="00987662"/>
    <w:rsid w:val="00987734"/>
    <w:rsid w:val="009912FD"/>
    <w:rsid w:val="00991D55"/>
    <w:rsid w:val="009929C6"/>
    <w:rsid w:val="00995754"/>
    <w:rsid w:val="00997757"/>
    <w:rsid w:val="009A340C"/>
    <w:rsid w:val="009A48AB"/>
    <w:rsid w:val="009A7A19"/>
    <w:rsid w:val="009B744B"/>
    <w:rsid w:val="009B76C0"/>
    <w:rsid w:val="009B7A16"/>
    <w:rsid w:val="009C6CCF"/>
    <w:rsid w:val="009C7FE8"/>
    <w:rsid w:val="009D1519"/>
    <w:rsid w:val="009D28AD"/>
    <w:rsid w:val="009D31D9"/>
    <w:rsid w:val="009D3AE3"/>
    <w:rsid w:val="009D3F69"/>
    <w:rsid w:val="009D6D03"/>
    <w:rsid w:val="009E2AEF"/>
    <w:rsid w:val="009E3707"/>
    <w:rsid w:val="009E47A2"/>
    <w:rsid w:val="009E7C38"/>
    <w:rsid w:val="009F3708"/>
    <w:rsid w:val="009F4A75"/>
    <w:rsid w:val="009F4C9D"/>
    <w:rsid w:val="009F5110"/>
    <w:rsid w:val="009F5CDC"/>
    <w:rsid w:val="00A002DE"/>
    <w:rsid w:val="00A018A7"/>
    <w:rsid w:val="00A04253"/>
    <w:rsid w:val="00A04907"/>
    <w:rsid w:val="00A0776B"/>
    <w:rsid w:val="00A12FD3"/>
    <w:rsid w:val="00A15946"/>
    <w:rsid w:val="00A2062B"/>
    <w:rsid w:val="00A26B83"/>
    <w:rsid w:val="00A26D0B"/>
    <w:rsid w:val="00A36FE0"/>
    <w:rsid w:val="00A37252"/>
    <w:rsid w:val="00A47A74"/>
    <w:rsid w:val="00A504AC"/>
    <w:rsid w:val="00A50536"/>
    <w:rsid w:val="00A600C9"/>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3A8"/>
    <w:rsid w:val="00AB0BE4"/>
    <w:rsid w:val="00AB42F1"/>
    <w:rsid w:val="00AB4E38"/>
    <w:rsid w:val="00AC3B7C"/>
    <w:rsid w:val="00AC5CAE"/>
    <w:rsid w:val="00AD0E26"/>
    <w:rsid w:val="00AD115B"/>
    <w:rsid w:val="00AD48A1"/>
    <w:rsid w:val="00AD73EE"/>
    <w:rsid w:val="00AE0899"/>
    <w:rsid w:val="00AE1F82"/>
    <w:rsid w:val="00AE2C74"/>
    <w:rsid w:val="00AF3CC9"/>
    <w:rsid w:val="00AF5608"/>
    <w:rsid w:val="00AF5B4E"/>
    <w:rsid w:val="00B0670A"/>
    <w:rsid w:val="00B10876"/>
    <w:rsid w:val="00B112FE"/>
    <w:rsid w:val="00B1320D"/>
    <w:rsid w:val="00B140AF"/>
    <w:rsid w:val="00B16F3C"/>
    <w:rsid w:val="00B17532"/>
    <w:rsid w:val="00B20D3E"/>
    <w:rsid w:val="00B237ED"/>
    <w:rsid w:val="00B270F3"/>
    <w:rsid w:val="00B330CE"/>
    <w:rsid w:val="00B33375"/>
    <w:rsid w:val="00B36FCF"/>
    <w:rsid w:val="00B40A91"/>
    <w:rsid w:val="00B450AB"/>
    <w:rsid w:val="00B45327"/>
    <w:rsid w:val="00B4697C"/>
    <w:rsid w:val="00B47E6C"/>
    <w:rsid w:val="00B525A8"/>
    <w:rsid w:val="00B525A9"/>
    <w:rsid w:val="00B53C0F"/>
    <w:rsid w:val="00B5521F"/>
    <w:rsid w:val="00B568AF"/>
    <w:rsid w:val="00B569C2"/>
    <w:rsid w:val="00B6176B"/>
    <w:rsid w:val="00B62C4E"/>
    <w:rsid w:val="00B64DA9"/>
    <w:rsid w:val="00B64F94"/>
    <w:rsid w:val="00B70D6D"/>
    <w:rsid w:val="00B7194C"/>
    <w:rsid w:val="00B751E5"/>
    <w:rsid w:val="00B803A2"/>
    <w:rsid w:val="00B8265C"/>
    <w:rsid w:val="00B829F8"/>
    <w:rsid w:val="00B82C14"/>
    <w:rsid w:val="00B87E3E"/>
    <w:rsid w:val="00B901ED"/>
    <w:rsid w:val="00B904AB"/>
    <w:rsid w:val="00B933CA"/>
    <w:rsid w:val="00BA0955"/>
    <w:rsid w:val="00BA2A65"/>
    <w:rsid w:val="00BA55AB"/>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BF7F65"/>
    <w:rsid w:val="00C024AB"/>
    <w:rsid w:val="00C026DF"/>
    <w:rsid w:val="00C05DE0"/>
    <w:rsid w:val="00C13311"/>
    <w:rsid w:val="00C14F7D"/>
    <w:rsid w:val="00C210EF"/>
    <w:rsid w:val="00C266DE"/>
    <w:rsid w:val="00C26BCC"/>
    <w:rsid w:val="00C2772F"/>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74D20"/>
    <w:rsid w:val="00C8321B"/>
    <w:rsid w:val="00C852C7"/>
    <w:rsid w:val="00C85F7D"/>
    <w:rsid w:val="00C90F03"/>
    <w:rsid w:val="00C965C4"/>
    <w:rsid w:val="00C976AA"/>
    <w:rsid w:val="00CA3490"/>
    <w:rsid w:val="00CA400D"/>
    <w:rsid w:val="00CA6A71"/>
    <w:rsid w:val="00CB0C00"/>
    <w:rsid w:val="00CB2191"/>
    <w:rsid w:val="00CB7CBC"/>
    <w:rsid w:val="00CB7ECF"/>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07AFE"/>
    <w:rsid w:val="00D11804"/>
    <w:rsid w:val="00D11A77"/>
    <w:rsid w:val="00D12E05"/>
    <w:rsid w:val="00D13A0F"/>
    <w:rsid w:val="00D14C5E"/>
    <w:rsid w:val="00D166E6"/>
    <w:rsid w:val="00D31A94"/>
    <w:rsid w:val="00D33C95"/>
    <w:rsid w:val="00D34A22"/>
    <w:rsid w:val="00D356DA"/>
    <w:rsid w:val="00D43CF3"/>
    <w:rsid w:val="00D51649"/>
    <w:rsid w:val="00D53AB7"/>
    <w:rsid w:val="00D543AA"/>
    <w:rsid w:val="00D61509"/>
    <w:rsid w:val="00D623BA"/>
    <w:rsid w:val="00D62AA8"/>
    <w:rsid w:val="00D67597"/>
    <w:rsid w:val="00D73407"/>
    <w:rsid w:val="00D73930"/>
    <w:rsid w:val="00D85184"/>
    <w:rsid w:val="00D8768D"/>
    <w:rsid w:val="00D91883"/>
    <w:rsid w:val="00D92C87"/>
    <w:rsid w:val="00D936E7"/>
    <w:rsid w:val="00D9412F"/>
    <w:rsid w:val="00D96E1E"/>
    <w:rsid w:val="00DA344B"/>
    <w:rsid w:val="00DA611D"/>
    <w:rsid w:val="00DB125A"/>
    <w:rsid w:val="00DB6006"/>
    <w:rsid w:val="00DB63DD"/>
    <w:rsid w:val="00DB688F"/>
    <w:rsid w:val="00DC21F5"/>
    <w:rsid w:val="00DC58AB"/>
    <w:rsid w:val="00DC6A18"/>
    <w:rsid w:val="00DD4883"/>
    <w:rsid w:val="00DD6D9C"/>
    <w:rsid w:val="00DE171F"/>
    <w:rsid w:val="00DE77F1"/>
    <w:rsid w:val="00DF5DCA"/>
    <w:rsid w:val="00DF69A0"/>
    <w:rsid w:val="00E005E2"/>
    <w:rsid w:val="00E00A76"/>
    <w:rsid w:val="00E01609"/>
    <w:rsid w:val="00E0622B"/>
    <w:rsid w:val="00E13B96"/>
    <w:rsid w:val="00E158E2"/>
    <w:rsid w:val="00E15EB7"/>
    <w:rsid w:val="00E17B49"/>
    <w:rsid w:val="00E17FC8"/>
    <w:rsid w:val="00E2209F"/>
    <w:rsid w:val="00E2270E"/>
    <w:rsid w:val="00E26497"/>
    <w:rsid w:val="00E26BB5"/>
    <w:rsid w:val="00E33F48"/>
    <w:rsid w:val="00E34363"/>
    <w:rsid w:val="00E35BAC"/>
    <w:rsid w:val="00E4008C"/>
    <w:rsid w:val="00E424F0"/>
    <w:rsid w:val="00E42DC3"/>
    <w:rsid w:val="00E44115"/>
    <w:rsid w:val="00E4734E"/>
    <w:rsid w:val="00E530A4"/>
    <w:rsid w:val="00E5565F"/>
    <w:rsid w:val="00E55885"/>
    <w:rsid w:val="00E6204D"/>
    <w:rsid w:val="00E64714"/>
    <w:rsid w:val="00E65DA9"/>
    <w:rsid w:val="00E70C18"/>
    <w:rsid w:val="00E711F2"/>
    <w:rsid w:val="00E75FD8"/>
    <w:rsid w:val="00E778AF"/>
    <w:rsid w:val="00E77C57"/>
    <w:rsid w:val="00E836E4"/>
    <w:rsid w:val="00E854F5"/>
    <w:rsid w:val="00E92BAF"/>
    <w:rsid w:val="00E9331B"/>
    <w:rsid w:val="00E939BE"/>
    <w:rsid w:val="00EA24EA"/>
    <w:rsid w:val="00EA4431"/>
    <w:rsid w:val="00EB0C82"/>
    <w:rsid w:val="00EB1CC8"/>
    <w:rsid w:val="00EB5376"/>
    <w:rsid w:val="00EB633C"/>
    <w:rsid w:val="00EC0496"/>
    <w:rsid w:val="00EC0F66"/>
    <w:rsid w:val="00EC2828"/>
    <w:rsid w:val="00ED0C70"/>
    <w:rsid w:val="00ED366B"/>
    <w:rsid w:val="00ED5869"/>
    <w:rsid w:val="00EE0305"/>
    <w:rsid w:val="00EE1A3E"/>
    <w:rsid w:val="00EE4347"/>
    <w:rsid w:val="00EE5D5B"/>
    <w:rsid w:val="00EE79EF"/>
    <w:rsid w:val="00EE7A33"/>
    <w:rsid w:val="00EF3CDB"/>
    <w:rsid w:val="00EF4AB7"/>
    <w:rsid w:val="00EF79EC"/>
    <w:rsid w:val="00EF7CCA"/>
    <w:rsid w:val="00F00972"/>
    <w:rsid w:val="00F025F6"/>
    <w:rsid w:val="00F038FE"/>
    <w:rsid w:val="00F03BCE"/>
    <w:rsid w:val="00F03FE6"/>
    <w:rsid w:val="00F04B65"/>
    <w:rsid w:val="00F1048B"/>
    <w:rsid w:val="00F1118C"/>
    <w:rsid w:val="00F14827"/>
    <w:rsid w:val="00F14AEB"/>
    <w:rsid w:val="00F158C8"/>
    <w:rsid w:val="00F21ECC"/>
    <w:rsid w:val="00F22515"/>
    <w:rsid w:val="00F31091"/>
    <w:rsid w:val="00F334BD"/>
    <w:rsid w:val="00F35979"/>
    <w:rsid w:val="00F35C3F"/>
    <w:rsid w:val="00F36E0D"/>
    <w:rsid w:val="00F46C90"/>
    <w:rsid w:val="00F47FDC"/>
    <w:rsid w:val="00F52731"/>
    <w:rsid w:val="00F54CEF"/>
    <w:rsid w:val="00F6383B"/>
    <w:rsid w:val="00F666FE"/>
    <w:rsid w:val="00F70359"/>
    <w:rsid w:val="00F72738"/>
    <w:rsid w:val="00F72D10"/>
    <w:rsid w:val="00F73378"/>
    <w:rsid w:val="00F74410"/>
    <w:rsid w:val="00F74E47"/>
    <w:rsid w:val="00F80C35"/>
    <w:rsid w:val="00F819AA"/>
    <w:rsid w:val="00F866F9"/>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E76B4"/>
    <w:rsid w:val="00FF0802"/>
    <w:rsid w:val="00FF0D98"/>
    <w:rsid w:val="00FF349C"/>
    <w:rsid w:val="00FF5292"/>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4DAF44D6-CAD7-4690-8391-94CDCF1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604073358">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939871759">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53675286">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5994698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93.png"/><Relationship Id="rId21" Type="http://schemas.openxmlformats.org/officeDocument/2006/relationships/hyperlink" Target="http://ifomis.uni-saarland.de/bfo/" TargetMode="External"/><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42.emf"/><Relationship Id="rId68" Type="http://schemas.openxmlformats.org/officeDocument/2006/relationships/image" Target="media/image47.emf"/><Relationship Id="rId84" Type="http://schemas.openxmlformats.org/officeDocument/2006/relationships/image" Target="media/image60.png"/><Relationship Id="rId89" Type="http://schemas.openxmlformats.org/officeDocument/2006/relationships/image" Target="media/image65.emf"/><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image" Target="media/image130.emf"/><Relationship Id="rId159" Type="http://schemas.openxmlformats.org/officeDocument/2006/relationships/image" Target="media/image135.jpg"/><Relationship Id="rId175" Type="http://schemas.openxmlformats.org/officeDocument/2006/relationships/image" Target="media/image151.jpg"/><Relationship Id="rId170" Type="http://schemas.openxmlformats.org/officeDocument/2006/relationships/image" Target="media/image146.jpg"/><Relationship Id="rId16" Type="http://schemas.openxmlformats.org/officeDocument/2006/relationships/hyperlink" Target="http://reference.niem.gov/" TargetMode="External"/><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emf"/><Relationship Id="rId53" Type="http://schemas.openxmlformats.org/officeDocument/2006/relationships/image" Target="media/image32.emf"/><Relationship Id="rId58" Type="http://schemas.openxmlformats.org/officeDocument/2006/relationships/image" Target="media/image37.emf"/><Relationship Id="rId74" Type="http://schemas.openxmlformats.org/officeDocument/2006/relationships/image" Target="media/image52.png"/><Relationship Id="rId79" Type="http://schemas.openxmlformats.org/officeDocument/2006/relationships/image" Target="media/image56.png"/><Relationship Id="rId102" Type="http://schemas.openxmlformats.org/officeDocument/2006/relationships/image" Target="media/image78.emf"/><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emf"/><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160" Type="http://schemas.openxmlformats.org/officeDocument/2006/relationships/image" Target="media/image136.jpg"/><Relationship Id="rId165" Type="http://schemas.openxmlformats.org/officeDocument/2006/relationships/image" Target="media/image141.jpg"/><Relationship Id="rId181" Type="http://schemas.openxmlformats.org/officeDocument/2006/relationships/image" Target="media/image157.jpg"/><Relationship Id="rId186" Type="http://schemas.microsoft.com/office/2011/relationships/people" Target="people.xml"/><Relationship Id="rId22" Type="http://schemas.openxmlformats.org/officeDocument/2006/relationships/hyperlink" Target="http://www.treedictionary.com/" TargetMode="External"/><Relationship Id="rId27" Type="http://schemas.openxmlformats.org/officeDocument/2006/relationships/image" Target="media/image6.emf"/><Relationship Id="rId43" Type="http://schemas.openxmlformats.org/officeDocument/2006/relationships/image" Target="media/image22.emf"/><Relationship Id="rId48" Type="http://schemas.openxmlformats.org/officeDocument/2006/relationships/image" Target="media/image27.png"/><Relationship Id="rId64" Type="http://schemas.openxmlformats.org/officeDocument/2006/relationships/image" Target="media/image43.emf"/><Relationship Id="rId69" Type="http://schemas.openxmlformats.org/officeDocument/2006/relationships/image" Target="media/image48.emf"/><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7.emf"/><Relationship Id="rId85" Type="http://schemas.openxmlformats.org/officeDocument/2006/relationships/image" Target="media/image61.png"/><Relationship Id="rId150" Type="http://schemas.openxmlformats.org/officeDocument/2006/relationships/image" Target="media/image126.emf"/><Relationship Id="rId155" Type="http://schemas.openxmlformats.org/officeDocument/2006/relationships/image" Target="media/image131.emf"/><Relationship Id="rId171" Type="http://schemas.openxmlformats.org/officeDocument/2006/relationships/image" Target="media/image147.jpg"/><Relationship Id="rId176" Type="http://schemas.openxmlformats.org/officeDocument/2006/relationships/image" Target="media/image152.jpg"/><Relationship Id="rId12" Type="http://schemas.openxmlformats.org/officeDocument/2006/relationships/footer" Target="footer2.xml"/><Relationship Id="rId17" Type="http://schemas.openxmlformats.org/officeDocument/2006/relationships/hyperlink" Target="http://earth-info.nga.mil/GandG/wgs84/" TargetMode="External"/><Relationship Id="rId33" Type="http://schemas.openxmlformats.org/officeDocument/2006/relationships/image" Target="media/image12.emf"/><Relationship Id="rId38" Type="http://schemas.openxmlformats.org/officeDocument/2006/relationships/image" Target="media/image17.emf"/><Relationship Id="rId59" Type="http://schemas.openxmlformats.org/officeDocument/2006/relationships/image" Target="media/image38.emf"/><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3.emf"/><Relationship Id="rId70" Type="http://schemas.openxmlformats.org/officeDocument/2006/relationships/image" Target="media/image49.emf"/><Relationship Id="rId75" Type="http://schemas.openxmlformats.org/officeDocument/2006/relationships/image" Target="media/image53.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7.jpg"/><Relationship Id="rId166" Type="http://schemas.openxmlformats.org/officeDocument/2006/relationships/image" Target="media/image142.jpg"/><Relationship Id="rId182" Type="http://schemas.openxmlformats.org/officeDocument/2006/relationships/image" Target="media/image158.jp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image" Target="media/image28.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3.emf"/><Relationship Id="rId60" Type="http://schemas.openxmlformats.org/officeDocument/2006/relationships/image" Target="media/image39.emf"/><Relationship Id="rId65" Type="http://schemas.openxmlformats.org/officeDocument/2006/relationships/image" Target="media/image44.emf"/><Relationship Id="rId81" Type="http://schemas.openxmlformats.org/officeDocument/2006/relationships/hyperlink" Target="http://purl.org/dc/terms/description" TargetMode="External"/><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emf"/><Relationship Id="rId151" Type="http://schemas.openxmlformats.org/officeDocument/2006/relationships/image" Target="media/image127.emf"/><Relationship Id="rId156" Type="http://schemas.openxmlformats.org/officeDocument/2006/relationships/image" Target="media/image132.emf"/><Relationship Id="rId177" Type="http://schemas.openxmlformats.org/officeDocument/2006/relationships/image" Target="media/image153.jpg"/><Relationship Id="rId172" Type="http://schemas.openxmlformats.org/officeDocument/2006/relationships/image" Target="media/image148.jpg"/><Relationship Id="rId13" Type="http://schemas.openxmlformats.org/officeDocument/2006/relationships/image" Target="media/image1.jpeg"/><Relationship Id="rId18" Type="http://schemas.openxmlformats.org/officeDocument/2006/relationships/hyperlink" Target="http://www.iso.org/sites/JCGM/VIM/JCGM_200e_FILES/MAIN_JCGM_200e/01_e.html" TargetMode="External"/><Relationship Id="rId39" Type="http://schemas.openxmlformats.org/officeDocument/2006/relationships/image" Target="media/image18.emf"/><Relationship Id="rId109" Type="http://schemas.openxmlformats.org/officeDocument/2006/relationships/image" Target="media/image85.png"/><Relationship Id="rId34" Type="http://schemas.openxmlformats.org/officeDocument/2006/relationships/image" Target="media/image13.emf"/><Relationship Id="rId50" Type="http://schemas.openxmlformats.org/officeDocument/2006/relationships/image" Target="media/image29.emf"/><Relationship Id="rId55" Type="http://schemas.openxmlformats.org/officeDocument/2006/relationships/image" Target="media/image34.emf"/><Relationship Id="rId76" Type="http://schemas.openxmlformats.org/officeDocument/2006/relationships/image" Target="media/image54.png"/><Relationship Id="rId97" Type="http://schemas.openxmlformats.org/officeDocument/2006/relationships/image" Target="media/image73.emf"/><Relationship Id="rId104" Type="http://schemas.openxmlformats.org/officeDocument/2006/relationships/image" Target="media/image80.emf"/><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167" Type="http://schemas.openxmlformats.org/officeDocument/2006/relationships/image" Target="media/image143.jpg"/><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image" Target="media/image68.png"/><Relationship Id="rId162" Type="http://schemas.openxmlformats.org/officeDocument/2006/relationships/image" Target="media/image138.jpg"/><Relationship Id="rId183"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emf"/><Relationship Id="rId45" Type="http://schemas.openxmlformats.org/officeDocument/2006/relationships/image" Target="media/image24.png"/><Relationship Id="rId66" Type="http://schemas.openxmlformats.org/officeDocument/2006/relationships/image" Target="media/image45.emf"/><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emf"/><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3.jpg"/><Relationship Id="rId178" Type="http://schemas.openxmlformats.org/officeDocument/2006/relationships/image" Target="media/image154.jpg"/><Relationship Id="rId61" Type="http://schemas.openxmlformats.org/officeDocument/2006/relationships/image" Target="media/image40.emf"/><Relationship Id="rId82" Type="http://schemas.openxmlformats.org/officeDocument/2006/relationships/image" Target="media/image58.emf"/><Relationship Id="rId152" Type="http://schemas.openxmlformats.org/officeDocument/2006/relationships/image" Target="media/image128.png"/><Relationship Id="rId173" Type="http://schemas.openxmlformats.org/officeDocument/2006/relationships/image" Target="media/image149.jpg"/><Relationship Id="rId19" Type="http://schemas.openxmlformats.org/officeDocument/2006/relationships/hyperlink" Target="http://physics.nist.gov/cuu/pdf/sp811.pdf" TargetMode="External"/><Relationship Id="rId14" Type="http://schemas.openxmlformats.org/officeDocument/2006/relationships/hyperlink" Target="http://www.omg.org/spec/UML/2.5/" TargetMode="External"/><Relationship Id="rId30" Type="http://schemas.openxmlformats.org/officeDocument/2006/relationships/image" Target="media/image9.emf"/><Relationship Id="rId35" Type="http://schemas.openxmlformats.org/officeDocument/2006/relationships/image" Target="media/image14.emf"/><Relationship Id="rId56" Type="http://schemas.openxmlformats.org/officeDocument/2006/relationships/image" Target="media/image35.emf"/><Relationship Id="rId77" Type="http://schemas.openxmlformats.org/officeDocument/2006/relationships/hyperlink" Target="http://purl.org/dc/terms/description" TargetMode="External"/><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image" Target="media/image123.png"/><Relationship Id="rId168" Type="http://schemas.openxmlformats.org/officeDocument/2006/relationships/image" Target="media/image144.jpg"/><Relationship Id="rId8" Type="http://schemas.openxmlformats.org/officeDocument/2006/relationships/hyperlink" Target="http://www.omg.org/report_issue.htm" TargetMode="External"/><Relationship Id="rId51" Type="http://schemas.openxmlformats.org/officeDocument/2006/relationships/image" Target="media/image30.emf"/><Relationship Id="rId72" Type="http://schemas.openxmlformats.org/officeDocument/2006/relationships/image" Target="media/image51.emf"/><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163" Type="http://schemas.openxmlformats.org/officeDocument/2006/relationships/image" Target="media/image139.jpg"/><Relationship Id="rId184"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5.emf"/><Relationship Id="rId67" Type="http://schemas.openxmlformats.org/officeDocument/2006/relationships/image" Target="media/image46.emf"/><Relationship Id="rId116" Type="http://schemas.openxmlformats.org/officeDocument/2006/relationships/image" Target="media/image92.png"/><Relationship Id="rId137" Type="http://schemas.openxmlformats.org/officeDocument/2006/relationships/image" Target="media/image113.emf"/><Relationship Id="rId158" Type="http://schemas.openxmlformats.org/officeDocument/2006/relationships/image" Target="media/image134.jpg"/><Relationship Id="rId20" Type="http://schemas.openxmlformats.org/officeDocument/2006/relationships/hyperlink" Target="http://csrc.nist.gov/publications/PubsSPs.html" TargetMode="External"/><Relationship Id="rId41" Type="http://schemas.openxmlformats.org/officeDocument/2006/relationships/image" Target="media/image20.emf"/><Relationship Id="rId62" Type="http://schemas.openxmlformats.org/officeDocument/2006/relationships/image" Target="media/image41.emf"/><Relationship Id="rId83" Type="http://schemas.openxmlformats.org/officeDocument/2006/relationships/image" Target="media/image59.emf"/><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image" Target="media/image129.png"/><Relationship Id="rId174" Type="http://schemas.openxmlformats.org/officeDocument/2006/relationships/image" Target="media/image150.jpg"/><Relationship Id="rId179" Type="http://schemas.openxmlformats.org/officeDocument/2006/relationships/image" Target="media/image155.jpg"/><Relationship Id="rId15" Type="http://schemas.openxmlformats.org/officeDocument/2006/relationships/hyperlink" Target="http://www.omg.org/spec/ODM/1.1/" TargetMode="External"/><Relationship Id="rId36" Type="http://schemas.openxmlformats.org/officeDocument/2006/relationships/image" Target="media/image15.emf"/><Relationship Id="rId57" Type="http://schemas.openxmlformats.org/officeDocument/2006/relationships/image" Target="media/image36.emf"/><Relationship Id="rId106" Type="http://schemas.openxmlformats.org/officeDocument/2006/relationships/image" Target="media/image82.png"/><Relationship Id="rId127" Type="http://schemas.openxmlformats.org/officeDocument/2006/relationships/image" Target="media/image103.emf"/><Relationship Id="rId10" Type="http://schemas.microsoft.com/office/2011/relationships/commentsExtended" Target="commentsExtended.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hyperlink" Target="http://www.whitehouse.gov" TargetMode="External"/><Relationship Id="rId78" Type="http://schemas.openxmlformats.org/officeDocument/2006/relationships/image" Target="media/image55.png"/><Relationship Id="rId94" Type="http://schemas.openxmlformats.org/officeDocument/2006/relationships/image" Target="media/image70.png"/><Relationship Id="rId99" Type="http://schemas.openxmlformats.org/officeDocument/2006/relationships/image" Target="media/image75.emf"/><Relationship Id="rId101" Type="http://schemas.openxmlformats.org/officeDocument/2006/relationships/image" Target="media/image77.png"/><Relationship Id="rId122" Type="http://schemas.openxmlformats.org/officeDocument/2006/relationships/image" Target="media/image98.jpeg"/><Relationship Id="rId143" Type="http://schemas.openxmlformats.org/officeDocument/2006/relationships/image" Target="media/image119.png"/><Relationship Id="rId148" Type="http://schemas.openxmlformats.org/officeDocument/2006/relationships/image" Target="media/image124.png"/><Relationship Id="rId164" Type="http://schemas.openxmlformats.org/officeDocument/2006/relationships/image" Target="media/image140.jpg"/><Relationship Id="rId169" Type="http://schemas.openxmlformats.org/officeDocument/2006/relationships/image" Target="media/image145.jpg"/><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1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5E5BD-BD9C-40A2-837C-EB4D29D25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12208</TotalTime>
  <Pages>1</Pages>
  <Words>62218</Words>
  <Characters>354645</Characters>
  <Application>Microsoft Office Word</Application>
  <DocSecurity>0</DocSecurity>
  <Lines>2955</Lines>
  <Paragraphs>832</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416031</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25</cp:revision>
  <cp:lastPrinted>2014-01-12T00:19:00Z</cp:lastPrinted>
  <dcterms:created xsi:type="dcterms:W3CDTF">2015-05-04T17:29:00Z</dcterms:created>
  <dcterms:modified xsi:type="dcterms:W3CDTF">2016-11-04T19:04:00Z</dcterms:modified>
</cp:coreProperties>
</file>